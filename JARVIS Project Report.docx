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1AF536">
      <w:pPr>
        <w:spacing w:before="73"/>
        <w:ind w:left="4399" w:right="4081" w:firstLine="0"/>
        <w:jc w:val="center"/>
        <w:rPr>
          <w:sz w:val="28"/>
        </w:rPr>
      </w:pPr>
      <w:r>
        <w:rPr>
          <w:spacing w:val="-10"/>
          <w:sz w:val="28"/>
        </w:rPr>
        <w:t>A</w:t>
      </w:r>
    </w:p>
    <w:p w14:paraId="05D49388">
      <w:pPr>
        <w:spacing w:before="132" w:line="278" w:lineRule="auto"/>
        <w:ind w:left="4372" w:right="4081" w:firstLine="0"/>
        <w:jc w:val="center"/>
        <w:rPr>
          <w:sz w:val="28"/>
        </w:rPr>
      </w:pPr>
      <w:r>
        <w:rPr>
          <w:spacing w:val="-2"/>
          <w:sz w:val="28"/>
        </w:rPr>
        <w:t>PROJECT</w:t>
      </w:r>
      <w:r>
        <w:rPr>
          <w:spacing w:val="-26"/>
          <w:sz w:val="28"/>
        </w:rPr>
        <w:t xml:space="preserve"> </w:t>
      </w:r>
      <w:r>
        <w:rPr>
          <w:spacing w:val="-2"/>
          <w:sz w:val="28"/>
        </w:rPr>
        <w:t xml:space="preserve">REPORT </w:t>
      </w:r>
      <w:r>
        <w:rPr>
          <w:spacing w:val="-6"/>
          <w:sz w:val="28"/>
        </w:rPr>
        <w:t>ON</w:t>
      </w:r>
    </w:p>
    <w:p w14:paraId="30C4220E">
      <w:pPr>
        <w:pStyle w:val="3"/>
        <w:spacing w:before="243"/>
        <w:ind w:left="4372" w:right="4087"/>
        <w:jc w:val="center"/>
        <w:rPr>
          <w:b w:val="0"/>
          <w:sz w:val="28"/>
        </w:rPr>
      </w:pPr>
      <w:r>
        <w:rPr>
          <w:spacing w:val="-2"/>
        </w:rPr>
        <w:t>“JARVIS</w:t>
      </w:r>
      <w:r>
        <w:rPr>
          <w:b w:val="0"/>
          <w:spacing w:val="-2"/>
          <w:sz w:val="28"/>
        </w:rPr>
        <w:t>”</w:t>
      </w:r>
    </w:p>
    <w:p w14:paraId="3281DFB8">
      <w:pPr>
        <w:spacing w:before="305"/>
        <w:ind w:left="4390" w:right="4081" w:firstLine="0"/>
        <w:jc w:val="center"/>
        <w:rPr>
          <w:sz w:val="28"/>
        </w:rPr>
      </w:pPr>
      <w:r>
        <w:rPr>
          <w:spacing w:val="-5"/>
          <w:sz w:val="28"/>
        </w:rPr>
        <w:t>For</w:t>
      </w:r>
    </w:p>
    <w:p w14:paraId="67D60BC5">
      <w:pPr>
        <w:pStyle w:val="3"/>
        <w:spacing w:before="298"/>
        <w:ind w:left="4372" w:right="4088"/>
        <w:jc w:val="center"/>
      </w:pPr>
      <w:r>
        <w:rPr>
          <w:spacing w:val="-5"/>
        </w:rPr>
        <w:t>NeoSoft</w:t>
      </w:r>
      <w:r>
        <w:rPr>
          <w:spacing w:val="-8"/>
        </w:rPr>
        <w:t xml:space="preserve"> </w:t>
      </w:r>
      <w:r>
        <w:rPr>
          <w:spacing w:val="-2"/>
        </w:rPr>
        <w:t>Services</w:t>
      </w:r>
    </w:p>
    <w:p w14:paraId="145497FB">
      <w:pPr>
        <w:spacing w:before="301"/>
        <w:ind w:left="4380" w:right="4081" w:firstLine="0"/>
        <w:jc w:val="center"/>
        <w:rPr>
          <w:sz w:val="28"/>
        </w:rPr>
      </w:pPr>
      <w:r>
        <w:rPr>
          <w:spacing w:val="-5"/>
          <w:sz w:val="28"/>
        </w:rPr>
        <w:t>BY</w:t>
      </w:r>
    </w:p>
    <w:p w14:paraId="68558346">
      <w:pPr>
        <w:pStyle w:val="3"/>
        <w:spacing w:before="54" w:line="316" w:lineRule="auto"/>
        <w:ind w:left="4616" w:right="4364" w:hanging="53"/>
        <w:jc w:val="center"/>
      </w:pPr>
      <w:r>
        <w:t>Manish Jangid Sea</w:t>
      </w:r>
      <w:bookmarkStart w:id="0" w:name="_GoBack"/>
      <w:bookmarkEnd w:id="0"/>
      <w:r>
        <w:t>t</w:t>
      </w:r>
      <w:r>
        <w:rPr>
          <w:spacing w:val="-23"/>
        </w:rPr>
        <w:t xml:space="preserve"> </w:t>
      </w:r>
      <w:r>
        <w:t>No.</w:t>
      </w:r>
      <w:r>
        <w:rPr>
          <w:spacing w:val="-21"/>
        </w:rPr>
        <w:t xml:space="preserve"> </w:t>
      </w:r>
      <w:r>
        <w:t>:10791</w:t>
      </w:r>
    </w:p>
    <w:p w14:paraId="0F864172">
      <w:pPr>
        <w:pStyle w:val="8"/>
        <w:spacing w:before="190"/>
        <w:rPr>
          <w:b/>
          <w:sz w:val="32"/>
        </w:rPr>
      </w:pPr>
    </w:p>
    <w:p w14:paraId="50E4FAA7">
      <w:pPr>
        <w:spacing w:before="1"/>
        <w:ind w:left="2618" w:right="2327" w:firstLine="0"/>
        <w:jc w:val="center"/>
        <w:rPr>
          <w:sz w:val="28"/>
        </w:rPr>
      </w:pPr>
      <w:r>
        <w:rPr>
          <w:spacing w:val="-2"/>
          <w:sz w:val="28"/>
        </w:rPr>
        <w:t>UNDER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GUID</w:t>
      </w:r>
      <w:r>
        <w:rPr>
          <w:rFonts w:hint="default"/>
          <w:spacing w:val="-2"/>
          <w:sz w:val="28"/>
          <w:lang w:val="en-US"/>
        </w:rPr>
        <w:t>A</w:t>
      </w:r>
      <w:r>
        <w:rPr>
          <w:spacing w:val="-2"/>
          <w:sz w:val="28"/>
        </w:rPr>
        <w:t>NCE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OF</w:t>
      </w:r>
    </w:p>
    <w:p w14:paraId="40FF2D00">
      <w:pPr>
        <w:pStyle w:val="3"/>
        <w:spacing w:before="300"/>
        <w:ind w:left="2618" w:right="2336"/>
        <w:jc w:val="center"/>
      </w:pPr>
      <w:r>
        <w:rPr>
          <w:spacing w:val="-4"/>
        </w:rPr>
        <w:t>Ms.</w:t>
      </w:r>
      <w:r>
        <w:rPr>
          <w:spacing w:val="-18"/>
        </w:rPr>
        <w:t xml:space="preserve"> </w:t>
      </w:r>
      <w:r>
        <w:rPr>
          <w:spacing w:val="-4"/>
        </w:rPr>
        <w:t>Kalyani Sahastrabuddhe</w:t>
      </w:r>
    </w:p>
    <w:p w14:paraId="071C1DF1">
      <w:pPr>
        <w:pStyle w:val="8"/>
        <w:rPr>
          <w:b/>
          <w:sz w:val="32"/>
        </w:rPr>
      </w:pPr>
    </w:p>
    <w:p w14:paraId="48F072C9">
      <w:pPr>
        <w:pStyle w:val="8"/>
        <w:spacing w:before="247"/>
        <w:rPr>
          <w:b/>
          <w:sz w:val="32"/>
        </w:rPr>
      </w:pPr>
    </w:p>
    <w:p w14:paraId="569291BB">
      <w:pPr>
        <w:spacing w:before="0" w:line="276" w:lineRule="auto"/>
        <w:ind w:left="2618" w:right="2242" w:firstLine="0"/>
        <w:jc w:val="center"/>
        <w:rPr>
          <w:sz w:val="28"/>
        </w:rPr>
      </w:pPr>
      <w:r>
        <w:rPr>
          <w:sz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2705100</wp:posOffset>
            </wp:positionH>
            <wp:positionV relativeFrom="paragraph">
              <wp:posOffset>674370</wp:posOffset>
            </wp:positionV>
            <wp:extent cx="2668270" cy="1028065"/>
            <wp:effectExtent l="0" t="0" r="0" b="0"/>
            <wp:wrapNone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397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SAVITRIBAI</w:t>
      </w:r>
      <w:r>
        <w:rPr>
          <w:spacing w:val="-19"/>
          <w:sz w:val="28"/>
        </w:rPr>
        <w:t xml:space="preserve"> </w:t>
      </w:r>
      <w:r>
        <w:rPr>
          <w:sz w:val="28"/>
        </w:rPr>
        <w:t>PHULE</w:t>
      </w:r>
      <w:r>
        <w:rPr>
          <w:spacing w:val="-18"/>
          <w:sz w:val="28"/>
        </w:rPr>
        <w:t xml:space="preserve"> </w:t>
      </w:r>
      <w:r>
        <w:rPr>
          <w:sz w:val="28"/>
        </w:rPr>
        <w:t>PUNE</w:t>
      </w:r>
      <w:r>
        <w:rPr>
          <w:spacing w:val="-19"/>
          <w:sz w:val="28"/>
        </w:rPr>
        <w:t xml:space="preserve"> </w:t>
      </w:r>
      <w:r>
        <w:rPr>
          <w:sz w:val="28"/>
        </w:rPr>
        <w:t>UNIVERSITY</w:t>
      </w:r>
      <w:r>
        <w:rPr>
          <w:spacing w:val="-17"/>
          <w:sz w:val="28"/>
        </w:rPr>
        <w:t xml:space="preserve"> </w:t>
      </w:r>
      <w:r>
        <w:rPr>
          <w:sz w:val="28"/>
        </w:rPr>
        <w:t>(SPPU) IN PARTIAL FULFI</w:t>
      </w:r>
      <w:r>
        <w:rPr>
          <w:rFonts w:hint="default"/>
          <w:sz w:val="28"/>
          <w:lang w:val="en-US"/>
        </w:rPr>
        <w:t>L</w:t>
      </w:r>
      <w:r>
        <w:rPr>
          <w:sz w:val="28"/>
        </w:rPr>
        <w:t>LMENT OF DEGREE FOR MASTER OF COMPUTER APPLICATIONS</w:t>
      </w:r>
    </w:p>
    <w:p w14:paraId="0C62C643">
      <w:pPr>
        <w:pStyle w:val="8"/>
        <w:rPr>
          <w:sz w:val="28"/>
        </w:rPr>
      </w:pPr>
    </w:p>
    <w:p w14:paraId="06F67202">
      <w:pPr>
        <w:pStyle w:val="8"/>
        <w:rPr>
          <w:sz w:val="28"/>
        </w:rPr>
      </w:pPr>
    </w:p>
    <w:p w14:paraId="0F8534DC">
      <w:pPr>
        <w:pStyle w:val="8"/>
        <w:rPr>
          <w:sz w:val="28"/>
        </w:rPr>
      </w:pPr>
    </w:p>
    <w:p w14:paraId="64B8F23F">
      <w:pPr>
        <w:pStyle w:val="8"/>
        <w:rPr>
          <w:sz w:val="28"/>
        </w:rPr>
      </w:pPr>
    </w:p>
    <w:p w14:paraId="70444650">
      <w:pPr>
        <w:pStyle w:val="8"/>
        <w:spacing w:before="239"/>
        <w:rPr>
          <w:sz w:val="28"/>
        </w:rPr>
      </w:pPr>
    </w:p>
    <w:p w14:paraId="2036A76A">
      <w:pPr>
        <w:spacing w:before="0"/>
        <w:ind w:left="132" w:right="0" w:firstLine="0"/>
        <w:jc w:val="center"/>
        <w:rPr>
          <w:sz w:val="28"/>
        </w:rPr>
      </w:pPr>
      <w:r>
        <w:rPr>
          <w:sz w:val="28"/>
        </w:rPr>
        <w:t>Dr.</w:t>
      </w:r>
      <w:r>
        <w:rPr>
          <w:spacing w:val="-18"/>
          <w:sz w:val="28"/>
        </w:rPr>
        <w:t xml:space="preserve"> </w:t>
      </w:r>
      <w:r>
        <w:rPr>
          <w:sz w:val="28"/>
        </w:rPr>
        <w:t>D.</w:t>
      </w:r>
      <w:r>
        <w:rPr>
          <w:spacing w:val="-17"/>
          <w:sz w:val="28"/>
        </w:rPr>
        <w:t xml:space="preserve"> </w:t>
      </w:r>
      <w:r>
        <w:rPr>
          <w:sz w:val="28"/>
        </w:rPr>
        <w:t>Y.</w:t>
      </w:r>
      <w:r>
        <w:rPr>
          <w:spacing w:val="-16"/>
          <w:sz w:val="28"/>
        </w:rPr>
        <w:t xml:space="preserve"> </w:t>
      </w:r>
      <w:r>
        <w:rPr>
          <w:sz w:val="28"/>
        </w:rPr>
        <w:t>PATIL</w:t>
      </w:r>
      <w:r>
        <w:rPr>
          <w:spacing w:val="-13"/>
          <w:sz w:val="28"/>
        </w:rPr>
        <w:t xml:space="preserve"> </w:t>
      </w:r>
      <w:r>
        <w:rPr>
          <w:sz w:val="28"/>
        </w:rPr>
        <w:t>UNITECH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SOCIETY’S</w:t>
      </w:r>
    </w:p>
    <w:p w14:paraId="667E160A">
      <w:pPr>
        <w:spacing w:before="300" w:line="276" w:lineRule="auto"/>
        <w:ind w:left="1649" w:right="1454" w:firstLine="0"/>
        <w:jc w:val="center"/>
        <w:rPr>
          <w:sz w:val="28"/>
        </w:rPr>
      </w:pPr>
      <w:r>
        <w:rPr>
          <w:sz w:val="28"/>
        </w:rPr>
        <w:t>Dr.</w:t>
      </w:r>
      <w:r>
        <w:rPr>
          <w:spacing w:val="-18"/>
          <w:sz w:val="28"/>
        </w:rPr>
        <w:t xml:space="preserve"> </w:t>
      </w:r>
      <w:r>
        <w:rPr>
          <w:sz w:val="28"/>
        </w:rPr>
        <w:t>D.</w:t>
      </w:r>
      <w:r>
        <w:rPr>
          <w:spacing w:val="-20"/>
          <w:sz w:val="28"/>
        </w:rPr>
        <w:t xml:space="preserve"> </w:t>
      </w:r>
      <w:r>
        <w:rPr>
          <w:sz w:val="28"/>
        </w:rPr>
        <w:t>Y.</w:t>
      </w:r>
      <w:r>
        <w:rPr>
          <w:spacing w:val="-18"/>
          <w:sz w:val="28"/>
        </w:rPr>
        <w:t xml:space="preserve"> </w:t>
      </w:r>
      <w:r>
        <w:rPr>
          <w:sz w:val="28"/>
        </w:rPr>
        <w:t>PATIL</w:t>
      </w:r>
      <w:r>
        <w:rPr>
          <w:spacing w:val="-18"/>
          <w:sz w:val="28"/>
        </w:rPr>
        <w:t xml:space="preserve"> </w:t>
      </w:r>
      <w:r>
        <w:rPr>
          <w:sz w:val="28"/>
        </w:rPr>
        <w:t>INSTITUTE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8"/>
          <w:sz w:val="28"/>
        </w:rPr>
        <w:t xml:space="preserve"> </w:t>
      </w:r>
      <w:r>
        <w:rPr>
          <w:sz w:val="28"/>
        </w:rPr>
        <w:t>AND RESEARCH, PIMPRI, PUNE-18</w:t>
      </w:r>
    </w:p>
    <w:p w14:paraId="4C40C108">
      <w:pPr>
        <w:spacing w:before="0" w:line="313" w:lineRule="exact"/>
        <w:ind w:left="48" w:right="0" w:firstLine="0"/>
        <w:jc w:val="center"/>
        <w:rPr>
          <w:sz w:val="28"/>
        </w:rPr>
      </w:pPr>
      <w:r>
        <w:rPr>
          <w:spacing w:val="-2"/>
          <w:sz w:val="28"/>
        </w:rPr>
        <w:t>2023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-</w:t>
      </w:r>
      <w:r>
        <w:rPr>
          <w:spacing w:val="-20"/>
          <w:sz w:val="28"/>
        </w:rPr>
        <w:t xml:space="preserve"> </w:t>
      </w:r>
      <w:r>
        <w:rPr>
          <w:spacing w:val="-4"/>
          <w:sz w:val="28"/>
        </w:rPr>
        <w:t>2025</w:t>
      </w:r>
    </w:p>
    <w:p w14:paraId="73E358A4">
      <w:pPr>
        <w:spacing w:after="0" w:line="313" w:lineRule="exact"/>
        <w:jc w:val="center"/>
        <w:rPr>
          <w:sz w:val="28"/>
        </w:rPr>
        <w:sectPr>
          <w:type w:val="continuous"/>
          <w:pgSz w:w="11930" w:h="16860"/>
          <w:pgMar w:top="1820" w:right="425" w:bottom="280" w:left="425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C2E731F">
      <w:pPr>
        <w:pStyle w:val="8"/>
        <w:rPr>
          <w:sz w:val="20"/>
        </w:rPr>
      </w:pPr>
    </w:p>
    <w:p w14:paraId="24A23BF8">
      <w:pPr>
        <w:pStyle w:val="8"/>
        <w:spacing w:before="17"/>
        <w:rPr>
          <w:sz w:val="20"/>
        </w:rPr>
      </w:pPr>
    </w:p>
    <w:p w14:paraId="17206B98">
      <w:pPr>
        <w:pStyle w:val="8"/>
        <w:spacing w:after="0"/>
        <w:rPr>
          <w:sz w:val="20"/>
        </w:rPr>
        <w:sectPr>
          <w:pgSz w:w="11930" w:h="16860"/>
          <w:pgMar w:top="1940" w:right="425" w:bottom="280" w:left="425" w:header="720" w:footer="720" w:gutter="0"/>
          <w:cols w:space="720" w:num="1"/>
        </w:sectPr>
      </w:pPr>
    </w:p>
    <w:p w14:paraId="5A5CA058">
      <w:pPr>
        <w:spacing w:before="91"/>
        <w:ind w:left="88" w:right="38" w:firstLine="0"/>
        <w:jc w:val="left"/>
        <w:rPr>
          <w:sz w:val="22"/>
        </w:rPr>
      </w:pPr>
      <w:r>
        <w:rPr>
          <w:spacing w:val="-2"/>
          <w:sz w:val="22"/>
        </w:rPr>
        <w:t>Recipient</w:t>
      </w:r>
      <w:r>
        <w:rPr>
          <w:spacing w:val="-12"/>
          <w:sz w:val="22"/>
        </w:rPr>
        <w:t xml:space="preserve"> </w:t>
      </w:r>
      <w:r>
        <w:rPr>
          <w:spacing w:val="-2"/>
          <w:sz w:val="22"/>
        </w:rPr>
        <w:t>of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"Best</w:t>
      </w:r>
      <w:r>
        <w:rPr>
          <w:spacing w:val="-12"/>
          <w:sz w:val="22"/>
        </w:rPr>
        <w:t xml:space="preserve"> </w:t>
      </w:r>
      <w:r>
        <w:rPr>
          <w:spacing w:val="-2"/>
          <w:sz w:val="22"/>
        </w:rPr>
        <w:t>College</w:t>
      </w:r>
      <w:r>
        <w:rPr>
          <w:spacing w:val="-12"/>
          <w:sz w:val="22"/>
        </w:rPr>
        <w:t xml:space="preserve"> </w:t>
      </w:r>
      <w:r>
        <w:rPr>
          <w:spacing w:val="-2"/>
          <w:sz w:val="22"/>
        </w:rPr>
        <w:t xml:space="preserve">Award" </w:t>
      </w:r>
      <w:r>
        <w:rPr>
          <w:sz w:val="22"/>
        </w:rPr>
        <w:t>of Savitribai Phule Pune University</w:t>
      </w:r>
    </w:p>
    <w:p w14:paraId="2CF46941">
      <w:pPr>
        <w:spacing w:before="91"/>
        <w:ind w:left="88" w:right="38" w:firstLine="0"/>
        <w:jc w:val="left"/>
        <w:rPr>
          <w:sz w:val="22"/>
        </w:rPr>
      </w:pPr>
      <w:r>
        <w:br w:type="column"/>
      </w:r>
      <w:r>
        <w:rPr>
          <w:spacing w:val="-2"/>
          <w:sz w:val="22"/>
        </w:rPr>
        <w:t>Accredited</w:t>
      </w:r>
      <w:r>
        <w:rPr>
          <w:spacing w:val="-12"/>
          <w:sz w:val="22"/>
        </w:rPr>
        <w:t xml:space="preserve"> </w:t>
      </w:r>
      <w:r>
        <w:rPr>
          <w:spacing w:val="-2"/>
          <w:sz w:val="22"/>
        </w:rPr>
        <w:t>by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NAAC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with</w:t>
      </w:r>
      <w:r>
        <w:rPr>
          <w:spacing w:val="-17"/>
          <w:sz w:val="22"/>
        </w:rPr>
        <w:t xml:space="preserve"> </w:t>
      </w:r>
      <w:r>
        <w:rPr>
          <w:spacing w:val="-2"/>
          <w:sz w:val="22"/>
        </w:rPr>
        <w:t xml:space="preserve">"A++ </w:t>
      </w:r>
      <w:r>
        <w:rPr>
          <w:sz w:val="22"/>
        </w:rPr>
        <w:t>Grade” (CGPA 3.52)</w:t>
      </w:r>
    </w:p>
    <w:p w14:paraId="69D0B716">
      <w:pPr>
        <w:spacing w:before="91"/>
        <w:ind w:left="88" w:right="1109" w:firstLine="0"/>
        <w:jc w:val="left"/>
        <w:rPr>
          <w:sz w:val="22"/>
        </w:rPr>
      </w:pPr>
      <w:r>
        <w:br w:type="column"/>
      </w:r>
      <w:r>
        <w:rPr>
          <w:spacing w:val="-2"/>
          <w:sz w:val="22"/>
        </w:rPr>
        <w:t>MBA</w:t>
      </w:r>
      <w:r>
        <w:rPr>
          <w:spacing w:val="-28"/>
          <w:sz w:val="22"/>
        </w:rPr>
        <w:t xml:space="preserve"> </w:t>
      </w:r>
      <w:r>
        <w:rPr>
          <w:spacing w:val="-2"/>
          <w:sz w:val="22"/>
        </w:rPr>
        <w:t>&amp;</w:t>
      </w:r>
      <w:r>
        <w:rPr>
          <w:spacing w:val="-18"/>
          <w:sz w:val="22"/>
        </w:rPr>
        <w:t xml:space="preserve"> </w:t>
      </w:r>
      <w:r>
        <w:rPr>
          <w:spacing w:val="-2"/>
          <w:sz w:val="22"/>
        </w:rPr>
        <w:t>MCA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 xml:space="preserve">Programme </w:t>
      </w:r>
      <w:r>
        <w:rPr>
          <w:sz w:val="22"/>
        </w:rPr>
        <w:t>Accredited by NBA</w:t>
      </w:r>
    </w:p>
    <w:p w14:paraId="342306B4">
      <w:pPr>
        <w:spacing w:after="0"/>
        <w:jc w:val="left"/>
        <w:rPr>
          <w:sz w:val="22"/>
        </w:rPr>
        <w:sectPr>
          <w:type w:val="continuous"/>
          <w:pgSz w:w="11930" w:h="16860"/>
          <w:pgMar w:top="1820" w:right="425" w:bottom="280" w:left="425" w:header="720" w:footer="720" w:gutter="0"/>
          <w:cols w:equalWidth="0" w:num="3">
            <w:col w:w="3445" w:space="350"/>
            <w:col w:w="2954" w:space="842"/>
            <w:col w:w="3489"/>
          </w:cols>
        </w:sectPr>
      </w:pPr>
    </w:p>
    <w:p w14:paraId="02AA4F0B">
      <w:pPr>
        <w:pStyle w:val="8"/>
        <w:rPr>
          <w:sz w:val="44"/>
        </w:rPr>
      </w:pPr>
      <w:r>
        <w:rPr>
          <w:sz w:val="44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-12700</wp:posOffset>
                </wp:positionH>
                <wp:positionV relativeFrom="page">
                  <wp:posOffset>303530</wp:posOffset>
                </wp:positionV>
                <wp:extent cx="7589520" cy="1008443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9520" cy="10084435"/>
                          <a:chOff x="0" y="0"/>
                          <a:chExt cx="7589520" cy="1008443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36195" y="1228089"/>
                            <a:ext cx="72694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9480" h="527050">
                                <a:moveTo>
                                  <a:pt x="7269480" y="488950"/>
                                </a:moveTo>
                                <a:lnTo>
                                  <a:pt x="227330" y="488950"/>
                                </a:lnTo>
                                <a:lnTo>
                                  <a:pt x="227330" y="527050"/>
                                </a:lnTo>
                                <a:lnTo>
                                  <a:pt x="7269480" y="527050"/>
                                </a:lnTo>
                                <a:lnTo>
                                  <a:pt x="7269480" y="488950"/>
                                </a:lnTo>
                                <a:close/>
                              </a:path>
                              <a:path w="7269480" h="527050">
                                <a:moveTo>
                                  <a:pt x="7269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269480" y="38100"/>
                                </a:lnTo>
                                <a:lnTo>
                                  <a:pt x="7269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6230" y="0"/>
                            <a:ext cx="6955155" cy="10084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5155" h="10084435">
                                <a:moveTo>
                                  <a:pt x="6955155" y="6350"/>
                                </a:moveTo>
                                <a:lnTo>
                                  <a:pt x="6954393" y="6350"/>
                                </a:lnTo>
                                <a:lnTo>
                                  <a:pt x="6954393" y="0"/>
                                </a:lnTo>
                                <a:lnTo>
                                  <a:pt x="6947535" y="0"/>
                                </a:lnTo>
                                <a:lnTo>
                                  <a:pt x="6947535" y="7620"/>
                                </a:lnTo>
                                <a:lnTo>
                                  <a:pt x="6947535" y="10077450"/>
                                </a:lnTo>
                                <a:lnTo>
                                  <a:pt x="7620" y="10077450"/>
                                </a:lnTo>
                                <a:lnTo>
                                  <a:pt x="7620" y="7620"/>
                                </a:lnTo>
                                <a:lnTo>
                                  <a:pt x="6947535" y="7620"/>
                                </a:lnTo>
                                <a:lnTo>
                                  <a:pt x="69475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0077450"/>
                                </a:lnTo>
                                <a:lnTo>
                                  <a:pt x="0" y="10083800"/>
                                </a:lnTo>
                                <a:lnTo>
                                  <a:pt x="762" y="10083800"/>
                                </a:lnTo>
                                <a:lnTo>
                                  <a:pt x="762" y="10084321"/>
                                </a:lnTo>
                                <a:lnTo>
                                  <a:pt x="6954393" y="10084321"/>
                                </a:lnTo>
                                <a:lnTo>
                                  <a:pt x="6954393" y="10083800"/>
                                </a:lnTo>
                                <a:lnTo>
                                  <a:pt x="6955155" y="10083800"/>
                                </a:lnTo>
                                <a:lnTo>
                                  <a:pt x="6955155" y="10077450"/>
                                </a:lnTo>
                                <a:lnTo>
                                  <a:pt x="6955155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944" y="278891"/>
                            <a:ext cx="5769863" cy="594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7305675" y="1186688"/>
                            <a:ext cx="271145" cy="67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" h="674370">
                                <a:moveTo>
                                  <a:pt x="270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370"/>
                                </a:lnTo>
                                <a:lnTo>
                                  <a:pt x="270636" y="67437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2700" y="1229233"/>
                            <a:ext cx="250825" cy="67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" h="674370">
                                <a:moveTo>
                                  <a:pt x="250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4370"/>
                                </a:lnTo>
                                <a:lnTo>
                                  <a:pt x="250825" y="674370"/>
                                </a:lnTo>
                                <a:lnTo>
                                  <a:pt x="250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700" y="1229233"/>
                            <a:ext cx="250825" cy="67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" h="674370">
                                <a:moveTo>
                                  <a:pt x="0" y="674369"/>
                                </a:moveTo>
                                <a:lnTo>
                                  <a:pt x="250825" y="674369"/>
                                </a:lnTo>
                                <a:lnTo>
                                  <a:pt x="25082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pt;margin-top:23.9pt;height:794.05pt;width:597.6pt;mso-position-horizontal-relative:page;mso-position-vertical-relative:page;z-index:-251654144;mso-width-relative:page;mso-height-relative:page;" coordsize="7589520,10084435" o:gfxdata="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">
                <o:lock v:ext="edit" aspectratio="f"/>
                <v:shape id="Graphic 3" o:spid="_x0000_s1026" o:spt="100" style="position:absolute;left:36195;top:1228089;height:527050;width:7269480;" fillcolor="#C00000" filled="t" stroked="f" coordsize="7269480,527050" o:gfxdata="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XNO4vQAA&#10;ANoAAAAPAAAAAAAAAAEAIAAAACIAAABkcnMvZG93bnJldi54bWxQSwECFAAUAAAACACHTuJAMy8F&#10;njsAAAA5AAAAEAAAAAAAAAABACAAAAAMAQAAZHJzL3NoYXBleG1sLnhtbFBLBQYAAAAABgAGAFsB&#10;AAC2AwAAAAA=&#10;" path="m7269480,488950l227330,488950,227330,527050,7269480,527050,7269480,488950xem7269480,0l0,0,0,38100,7269480,38100,72694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316230;top:0;height:10084435;width:6955155;" fillcolor="#000000" filled="t" stroked="f" coordsize="6955155,10084435" o:gfxdata="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qLzcugAAANoA&#10;AAAPAAAAAAAAAAEAIAAAACIAAABkcnMvZG93bnJldi54bWxQSwECFAAUAAAACACHTuJAMy8FnjsA&#10;AAA5AAAAEAAAAAAAAAABACAAAAAJAQAAZHJzL3NoYXBleG1sLnhtbFBLBQYAAAAABgAGAFsBAACz&#10;AwAAAAA=&#10;" path="m6955155,6350l6954393,6350,6954393,0,6947535,0,6947535,7620,6947535,10077450,7620,10077450,7620,7620,6947535,7620,6947535,0,0,0,0,7620,0,10077450,0,10083800,762,10083800,762,10084321,6954393,10084321,6954393,10083800,6955155,10083800,6955155,10077450,6955155,63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" o:spid="_x0000_s1026" o:spt="75" type="#_x0000_t75" style="position:absolute;left:821944;top:278891;height:594359;width:5769863;" filled="f" o:preferrelative="t" stroked="f" coordsize="21600,21600" o:gfxdata="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1T++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" o:title=""/>
                  <o:lock v:ext="edit" aspectratio="f"/>
                </v:shape>
                <v:shape id="Graphic 6" o:spid="_x0000_s1026" o:spt="100" style="position:absolute;left:7305675;top:1186688;height:674370;width:271145;" filled="f" stroked="t" coordsize="271145,674370" o:gfxdata="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yHK7sAAADa&#10;AAAADwAAAAAAAAABACAAAAAiAAAAZHJzL2Rvd25yZXYueG1sUEsBAhQAFAAAAAgAh07iQDMvBZ47&#10;AAAAOQAAABAAAAAAAAAAAQAgAAAACgEAAGRycy9zaGFwZXhtbC54bWxQSwUGAAAAAAYABgBbAQAA&#10;tAMAAAAA&#10;" path="m270636,0l0,0,0,674370,270636,674370e">
                  <v:fill on="f" focussize="0,0"/>
                  <v:stroke weight="2pt" color="#FFFFFF" joinstyle="round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12700;top:1229233;height:674370;width:250825;" fillcolor="#FFFFFF" filled="t" stroked="f" coordsize="250825,674370" o:gfxdata="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HwdZvQAA&#10;ANoAAAAPAAAAAAAAAAEAIAAAACIAAABkcnMvZG93bnJldi54bWxQSwECFAAUAAAACACHTuJAMy8F&#10;njsAAAA5AAAAEAAAAAAAAAABACAAAAAMAQAAZHJzL3NoYXBleG1sLnhtbFBLBQYAAAAABgAGAFsB&#10;AAC2AwAAAAA=&#10;" path="m250825,0l0,0,0,674370,250825,674370,2508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12700;top:1229233;height:674370;width:250825;" filled="f" stroked="t" coordsize="250825,674370" o:gfxdata="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8tNqK5AAAA2gAA&#10;AA8AAAAAAAAAAQAgAAAAIgAAAGRycy9kb3ducmV2LnhtbFBLAQIUABQAAAAIAIdO4kAzLwWeOwAA&#10;ADkAAAAQAAAAAAAAAAEAIAAAAAgBAABkcnMvc2hhcGV4bWwueG1sUEsFBgAAAAAGAAYAWwEAALID&#10;AAAAAA==&#10;" path="m0,674369l250825,674369,250825,0,0,0e">
                  <v:fill on="f" focussize="0,0"/>
                  <v:stroke weight="2pt" color="#FFFFFF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61BE5FD9">
      <w:pPr>
        <w:pStyle w:val="8"/>
        <w:spacing w:before="17"/>
        <w:rPr>
          <w:sz w:val="44"/>
        </w:rPr>
      </w:pPr>
    </w:p>
    <w:p w14:paraId="03AFD129">
      <w:pPr>
        <w:spacing w:before="0"/>
        <w:ind w:left="2618" w:right="2339" w:firstLine="0"/>
        <w:jc w:val="center"/>
        <w:rPr>
          <w:b/>
          <w:sz w:val="44"/>
        </w:rPr>
      </w:pPr>
      <w:r>
        <w:rPr>
          <w:b/>
          <w:spacing w:val="-2"/>
          <w:sz w:val="44"/>
          <w:u w:val="single"/>
        </w:rPr>
        <w:t>CERTIFICATE</w:t>
      </w:r>
    </w:p>
    <w:p w14:paraId="4746CCEA">
      <w:pPr>
        <w:pStyle w:val="8"/>
        <w:rPr>
          <w:b/>
          <w:sz w:val="28"/>
        </w:rPr>
      </w:pPr>
    </w:p>
    <w:p w14:paraId="4D2A0787">
      <w:pPr>
        <w:pStyle w:val="8"/>
        <w:spacing w:before="94"/>
        <w:rPr>
          <w:b/>
          <w:sz w:val="28"/>
        </w:rPr>
      </w:pPr>
    </w:p>
    <w:p w14:paraId="376A69C9">
      <w:pPr>
        <w:spacing w:before="1" w:line="360" w:lineRule="auto"/>
        <w:ind w:left="575" w:right="284" w:firstLine="0"/>
        <w:jc w:val="both"/>
        <w:rPr>
          <w:sz w:val="28"/>
        </w:rPr>
      </w:pPr>
      <w:r>
        <w:rPr>
          <w:sz w:val="28"/>
        </w:rPr>
        <w:t xml:space="preserve">This is to certify that </w:t>
      </w:r>
      <w:r>
        <w:rPr>
          <w:b/>
          <w:sz w:val="28"/>
        </w:rPr>
        <w:t xml:space="preserve">Manish Tulcharam Jangid </w:t>
      </w:r>
      <w:r>
        <w:rPr>
          <w:sz w:val="28"/>
        </w:rPr>
        <w:t xml:space="preserve">has successfully completed the project on </w:t>
      </w:r>
      <w:r>
        <w:rPr>
          <w:b/>
          <w:sz w:val="28"/>
        </w:rPr>
        <w:t>‘‘JARVIS ’’</w:t>
      </w:r>
      <w:r>
        <w:rPr>
          <w:sz w:val="28"/>
        </w:rPr>
        <w:t xml:space="preserve">as a partial </w:t>
      </w:r>
      <w:r>
        <w:rPr>
          <w:sz w:val="28"/>
          <w:lang w:val="en-US"/>
        </w:rPr>
        <w:t>fulfillment</w:t>
      </w:r>
      <w:r>
        <w:rPr>
          <w:sz w:val="28"/>
        </w:rPr>
        <w:t xml:space="preserve"> of his </w:t>
      </w:r>
      <w:r>
        <w:rPr>
          <w:b/>
          <w:sz w:val="28"/>
        </w:rPr>
        <w:t xml:space="preserve">Master of Computer Applications (MCA) </w:t>
      </w:r>
      <w:r>
        <w:rPr>
          <w:sz w:val="28"/>
        </w:rPr>
        <w:t xml:space="preserve">under the curriculum of </w:t>
      </w:r>
      <w:r>
        <w:rPr>
          <w:b/>
          <w:sz w:val="28"/>
        </w:rPr>
        <w:t xml:space="preserve">Savitribai Phule Pune University, Pune </w:t>
      </w:r>
      <w:r>
        <w:rPr>
          <w:sz w:val="28"/>
        </w:rPr>
        <w:t xml:space="preserve">for the academic year </w:t>
      </w:r>
      <w:r>
        <w:rPr>
          <w:spacing w:val="-2"/>
          <w:sz w:val="28"/>
        </w:rPr>
        <w:t>2024-25</w:t>
      </w:r>
    </w:p>
    <w:p w14:paraId="542D8564">
      <w:pPr>
        <w:pStyle w:val="8"/>
        <w:rPr>
          <w:sz w:val="28"/>
        </w:rPr>
      </w:pPr>
    </w:p>
    <w:p w14:paraId="0A0F7202">
      <w:pPr>
        <w:pStyle w:val="8"/>
        <w:rPr>
          <w:sz w:val="28"/>
        </w:rPr>
      </w:pPr>
    </w:p>
    <w:p w14:paraId="795FD87A">
      <w:pPr>
        <w:pStyle w:val="8"/>
        <w:rPr>
          <w:sz w:val="28"/>
        </w:rPr>
      </w:pPr>
    </w:p>
    <w:p w14:paraId="02F4852B">
      <w:pPr>
        <w:pStyle w:val="8"/>
        <w:rPr>
          <w:sz w:val="28"/>
        </w:rPr>
      </w:pPr>
    </w:p>
    <w:p w14:paraId="775020F1">
      <w:pPr>
        <w:pStyle w:val="8"/>
        <w:rPr>
          <w:sz w:val="28"/>
        </w:rPr>
      </w:pPr>
    </w:p>
    <w:p w14:paraId="4BDD59C5">
      <w:pPr>
        <w:pStyle w:val="8"/>
        <w:rPr>
          <w:sz w:val="28"/>
        </w:rPr>
      </w:pPr>
    </w:p>
    <w:p w14:paraId="6D70B2D8">
      <w:pPr>
        <w:tabs>
          <w:tab w:val="left" w:pos="4503"/>
          <w:tab w:val="left" w:pos="7914"/>
        </w:tabs>
        <w:spacing w:before="0"/>
        <w:ind w:left="575" w:right="0" w:firstLine="0"/>
        <w:jc w:val="left"/>
        <w:rPr>
          <w:sz w:val="28"/>
        </w:rPr>
      </w:pPr>
      <w:r>
        <w:rPr>
          <w:spacing w:val="-4"/>
          <w:sz w:val="28"/>
        </w:rPr>
        <w:t>Ms.Kalyani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Sahastrabuddhe</w:t>
      </w:r>
      <w:r>
        <w:rPr>
          <w:sz w:val="28"/>
        </w:rPr>
        <w:tab/>
      </w:r>
      <w:r>
        <w:rPr>
          <w:spacing w:val="-2"/>
          <w:sz w:val="28"/>
        </w:rPr>
        <w:t>Dr.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Shikha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Dubey</w:t>
      </w:r>
      <w:r>
        <w:rPr>
          <w:sz w:val="28"/>
        </w:rPr>
        <w:tab/>
      </w:r>
      <w:r>
        <w:rPr>
          <w:spacing w:val="-2"/>
          <w:sz w:val="28"/>
        </w:rPr>
        <w:t>Dr.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Vishal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Wadajkar</w:t>
      </w:r>
    </w:p>
    <w:p w14:paraId="6B701556">
      <w:pPr>
        <w:pStyle w:val="4"/>
        <w:tabs>
          <w:tab w:val="left" w:pos="4716"/>
          <w:tab w:val="left" w:pos="8665"/>
        </w:tabs>
        <w:spacing w:before="161"/>
        <w:ind w:left="1135" w:firstLine="0"/>
      </w:pPr>
      <w:r>
        <w:t>Project</w:t>
      </w:r>
      <w:r>
        <w:rPr>
          <w:spacing w:val="-19"/>
        </w:rPr>
        <w:t xml:space="preserve"> </w:t>
      </w:r>
      <w:r>
        <w:rPr>
          <w:spacing w:val="-4"/>
        </w:rPr>
        <w:t>Guide</w:t>
      </w:r>
      <w:r>
        <w:tab/>
      </w:r>
      <w:r>
        <w:rPr>
          <w:spacing w:val="-4"/>
        </w:rPr>
        <w:t>H.O.D.</w:t>
      </w:r>
      <w:r>
        <w:rPr>
          <w:spacing w:val="-5"/>
        </w:rPr>
        <w:t xml:space="preserve"> MCA</w:t>
      </w:r>
      <w:r>
        <w:tab/>
      </w:r>
      <w:r>
        <w:rPr>
          <w:spacing w:val="-2"/>
        </w:rPr>
        <w:t>Director</w:t>
      </w:r>
    </w:p>
    <w:p w14:paraId="0F432C87">
      <w:pPr>
        <w:pStyle w:val="8"/>
        <w:rPr>
          <w:b/>
          <w:sz w:val="28"/>
        </w:rPr>
      </w:pPr>
    </w:p>
    <w:p w14:paraId="229D9ACA">
      <w:pPr>
        <w:pStyle w:val="8"/>
        <w:rPr>
          <w:b/>
          <w:sz w:val="28"/>
        </w:rPr>
      </w:pPr>
    </w:p>
    <w:p w14:paraId="4CE186B6">
      <w:pPr>
        <w:pStyle w:val="8"/>
        <w:rPr>
          <w:b/>
          <w:sz w:val="28"/>
        </w:rPr>
      </w:pPr>
    </w:p>
    <w:p w14:paraId="1E300460">
      <w:pPr>
        <w:pStyle w:val="8"/>
        <w:rPr>
          <w:b/>
          <w:sz w:val="28"/>
        </w:rPr>
      </w:pPr>
    </w:p>
    <w:p w14:paraId="1AA38641">
      <w:pPr>
        <w:pStyle w:val="8"/>
        <w:rPr>
          <w:b/>
          <w:sz w:val="28"/>
        </w:rPr>
      </w:pPr>
    </w:p>
    <w:p w14:paraId="6D5F32D3">
      <w:pPr>
        <w:pStyle w:val="8"/>
        <w:spacing w:before="163"/>
        <w:rPr>
          <w:b/>
          <w:sz w:val="28"/>
        </w:rPr>
      </w:pPr>
    </w:p>
    <w:p w14:paraId="0402950A">
      <w:pPr>
        <w:tabs>
          <w:tab w:val="left" w:pos="6337"/>
        </w:tabs>
        <w:spacing w:before="0"/>
        <w:ind w:left="575" w:right="0" w:firstLine="0"/>
        <w:jc w:val="left"/>
        <w:rPr>
          <w:sz w:val="28"/>
        </w:rPr>
      </w:pPr>
      <w:r>
        <w:rPr>
          <w:spacing w:val="-2"/>
          <w:sz w:val="28"/>
        </w:rPr>
        <w:t>Signature</w:t>
      </w:r>
      <w:r>
        <w:rPr>
          <w:sz w:val="28"/>
        </w:rPr>
        <w:tab/>
      </w:r>
      <w:r>
        <w:rPr>
          <w:spacing w:val="-2"/>
          <w:sz w:val="28"/>
        </w:rPr>
        <w:t>Signature</w:t>
      </w:r>
    </w:p>
    <w:p w14:paraId="5439B434">
      <w:pPr>
        <w:tabs>
          <w:tab w:val="left" w:pos="6337"/>
        </w:tabs>
        <w:spacing w:before="161"/>
        <w:ind w:left="575" w:right="0" w:firstLine="0"/>
        <w:jc w:val="left"/>
        <w:rPr>
          <w:sz w:val="28"/>
        </w:rPr>
      </w:pPr>
      <w:r>
        <w:rPr>
          <w:spacing w:val="-4"/>
          <w:sz w:val="28"/>
        </w:rPr>
        <w:t>Name</w:t>
      </w:r>
      <w:r>
        <w:rPr>
          <w:sz w:val="28"/>
        </w:rPr>
        <w:tab/>
      </w:r>
      <w:r>
        <w:rPr>
          <w:spacing w:val="-4"/>
          <w:sz w:val="28"/>
        </w:rPr>
        <w:t>Name</w:t>
      </w:r>
    </w:p>
    <w:p w14:paraId="6300FF6D">
      <w:pPr>
        <w:pStyle w:val="4"/>
        <w:tabs>
          <w:tab w:val="left" w:pos="6337"/>
        </w:tabs>
        <w:spacing w:before="165"/>
        <w:ind w:left="575" w:firstLine="0"/>
      </w:pPr>
      <w:r>
        <w:rPr>
          <w:spacing w:val="-2"/>
        </w:rPr>
        <w:t>Internal</w:t>
      </w:r>
      <w:r>
        <w:rPr>
          <w:spacing w:val="-7"/>
        </w:rPr>
        <w:t xml:space="preserve"> </w:t>
      </w:r>
      <w:r>
        <w:rPr>
          <w:spacing w:val="-2"/>
        </w:rPr>
        <w:t>Examiner</w:t>
      </w:r>
      <w:r>
        <w:tab/>
      </w:r>
      <w:r>
        <w:rPr>
          <w:spacing w:val="-4"/>
        </w:rPr>
        <w:t>External</w:t>
      </w:r>
      <w:r>
        <w:rPr>
          <w:spacing w:val="-3"/>
        </w:rPr>
        <w:t xml:space="preserve"> </w:t>
      </w:r>
      <w:r>
        <w:rPr>
          <w:spacing w:val="-2"/>
        </w:rPr>
        <w:t>Examiner</w:t>
      </w:r>
    </w:p>
    <w:p w14:paraId="26785610">
      <w:pPr>
        <w:tabs>
          <w:tab w:val="left" w:pos="6337"/>
        </w:tabs>
        <w:spacing w:before="160"/>
        <w:ind w:left="575" w:right="0" w:firstLine="0"/>
        <w:jc w:val="left"/>
        <w:rPr>
          <w:sz w:val="28"/>
        </w:rPr>
      </w:pPr>
      <w:r>
        <w:rPr>
          <w:sz w:val="28"/>
        </w:rPr>
        <w:t>Date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:</w:t>
      </w:r>
      <w:r>
        <w:rPr>
          <w:sz w:val="28"/>
        </w:rPr>
        <w:tab/>
      </w:r>
      <w:r>
        <w:rPr>
          <w:sz w:val="28"/>
        </w:rPr>
        <w:t>Date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202F7B17">
      <w:pPr>
        <w:spacing w:after="0"/>
        <w:jc w:val="left"/>
        <w:rPr>
          <w:sz w:val="28"/>
        </w:rPr>
        <w:sectPr>
          <w:type w:val="continuous"/>
          <w:pgSz w:w="11930" w:h="16860"/>
          <w:pgMar w:top="1820" w:right="425" w:bottom="280" w:left="425" w:header="720" w:footer="720" w:gutter="0"/>
          <w:cols w:space="720" w:num="1"/>
        </w:sectPr>
      </w:pPr>
    </w:p>
    <w:p w14:paraId="43C61D20">
      <w:pPr>
        <w:pStyle w:val="8"/>
        <w:ind w:left="2752"/>
        <w:rPr>
          <w:sz w:val="20"/>
        </w:rPr>
      </w:pPr>
      <w:r>
        <w:rPr>
          <w:sz w:val="20"/>
        </w:rPr>
        <w:drawing>
          <wp:inline distT="0" distB="0" distL="0" distR="0">
            <wp:extent cx="3475990" cy="57150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003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042F">
      <w:pPr>
        <w:pStyle w:val="8"/>
        <w:rPr>
          <w:sz w:val="40"/>
        </w:rPr>
      </w:pPr>
    </w:p>
    <w:p w14:paraId="604AD684">
      <w:pPr>
        <w:pStyle w:val="8"/>
        <w:spacing w:before="10"/>
        <w:rPr>
          <w:sz w:val="40"/>
        </w:rPr>
      </w:pPr>
    </w:p>
    <w:p w14:paraId="7EF62834">
      <w:pPr>
        <w:spacing w:before="0"/>
        <w:ind w:left="1649" w:right="1630" w:firstLine="0"/>
        <w:jc w:val="center"/>
        <w:rPr>
          <w:sz w:val="40"/>
        </w:rPr>
      </w:pPr>
      <w:r>
        <w:rPr>
          <w:spacing w:val="-4"/>
          <w:sz w:val="40"/>
        </w:rPr>
        <w:t>INTERNSHIP</w:t>
      </w:r>
      <w:r>
        <w:rPr>
          <w:spacing w:val="-18"/>
          <w:sz w:val="40"/>
        </w:rPr>
        <w:t xml:space="preserve"> </w:t>
      </w:r>
      <w:r>
        <w:rPr>
          <w:spacing w:val="-4"/>
          <w:sz w:val="40"/>
        </w:rPr>
        <w:t>COMPLETION</w:t>
      </w:r>
      <w:r>
        <w:rPr>
          <w:spacing w:val="-8"/>
          <w:sz w:val="40"/>
        </w:rPr>
        <w:t xml:space="preserve"> </w:t>
      </w:r>
      <w:r>
        <w:rPr>
          <w:spacing w:val="-4"/>
          <w:sz w:val="40"/>
        </w:rPr>
        <w:t>CERTIFICATE</w:t>
      </w:r>
    </w:p>
    <w:p w14:paraId="2AEFC59D">
      <w:pPr>
        <w:pStyle w:val="8"/>
        <w:spacing w:before="285"/>
        <w:rPr>
          <w:sz w:val="40"/>
        </w:rPr>
      </w:pPr>
    </w:p>
    <w:p w14:paraId="192BA72A">
      <w:pPr>
        <w:tabs>
          <w:tab w:val="left" w:pos="7849"/>
        </w:tabs>
        <w:spacing w:before="0"/>
        <w:ind w:left="1015" w:right="0" w:firstLine="0"/>
        <w:jc w:val="left"/>
        <w:rPr>
          <w:b/>
          <w:sz w:val="24"/>
        </w:rPr>
      </w:pPr>
      <w:r>
        <w:rPr>
          <w:sz w:val="24"/>
        </w:rPr>
        <w:t>Dear</w:t>
      </w:r>
      <w:r>
        <w:rPr>
          <w:spacing w:val="-12"/>
          <w:sz w:val="24"/>
        </w:rPr>
        <w:t xml:space="preserve"> </w:t>
      </w:r>
      <w:r>
        <w:rPr>
          <w:sz w:val="24"/>
        </w:rPr>
        <w:t>Mr.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Manish</w:t>
      </w:r>
      <w:r>
        <w:rPr>
          <w:b/>
          <w:spacing w:val="36"/>
          <w:sz w:val="24"/>
        </w:rPr>
        <w:t xml:space="preserve"> </w:t>
      </w:r>
      <w:r>
        <w:rPr>
          <w:b/>
          <w:spacing w:val="-2"/>
          <w:sz w:val="24"/>
        </w:rPr>
        <w:t>Jangid</w:t>
      </w:r>
      <w:r>
        <w:rPr>
          <w:b/>
          <w:sz w:val="24"/>
        </w:rPr>
        <w:tab/>
      </w:r>
      <w:r>
        <w:rPr>
          <w:b/>
          <w:sz w:val="24"/>
        </w:rPr>
        <w:t>Date: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24</w:t>
      </w:r>
      <w:r>
        <w:rPr>
          <w:b/>
          <w:position w:val="7"/>
          <w:sz w:val="24"/>
        </w:rPr>
        <w:t>th</w:t>
      </w:r>
      <w:r>
        <w:rPr>
          <w:b/>
          <w:spacing w:val="-10"/>
          <w:position w:val="7"/>
          <w:sz w:val="24"/>
        </w:rPr>
        <w:t xml:space="preserve"> </w:t>
      </w:r>
      <w:r>
        <w:rPr>
          <w:b/>
          <w:sz w:val="24"/>
        </w:rPr>
        <w:t>Apr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2025</w:t>
      </w:r>
    </w:p>
    <w:p w14:paraId="51987879">
      <w:pPr>
        <w:pStyle w:val="8"/>
        <w:rPr>
          <w:b/>
        </w:rPr>
      </w:pPr>
    </w:p>
    <w:p w14:paraId="21DD233E">
      <w:pPr>
        <w:pStyle w:val="8"/>
        <w:spacing w:before="111"/>
        <w:rPr>
          <w:b/>
        </w:rPr>
      </w:pPr>
    </w:p>
    <w:p w14:paraId="10A99BC8">
      <w:pPr>
        <w:pStyle w:val="8"/>
        <w:spacing w:line="360" w:lineRule="auto"/>
        <w:ind w:left="1015" w:right="1081"/>
      </w:pPr>
      <w:r>
        <w:t xml:space="preserve">This is to certify that </w:t>
      </w:r>
      <w:r>
        <w:rPr>
          <w:b/>
        </w:rPr>
        <w:t xml:space="preserve">Mr. Manish Tulcharam Jangid </w:t>
      </w:r>
      <w:r>
        <w:t>pursuing MCA from Dr. D.Y. Patil Institute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Research,</w:t>
      </w:r>
      <w:r>
        <w:rPr>
          <w:spacing w:val="-13"/>
        </w:rPr>
        <w:t xml:space="preserve"> </w:t>
      </w:r>
      <w:r>
        <w:t>Pune</w:t>
      </w:r>
      <w:r>
        <w:rPr>
          <w:spacing w:val="-13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completed</w:t>
      </w:r>
      <w:r>
        <w:rPr>
          <w:spacing w:val="-13"/>
        </w:rPr>
        <w:t xml:space="preserve"> </w:t>
      </w:r>
      <w:r>
        <w:t>internship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rPr>
          <w:b/>
        </w:rPr>
        <w:t>NeoSoft</w:t>
      </w:r>
      <w:r>
        <w:rPr>
          <w:b/>
          <w:spacing w:val="-16"/>
        </w:rPr>
        <w:t xml:space="preserve"> </w:t>
      </w:r>
      <w:r>
        <w:rPr>
          <w:b/>
        </w:rPr>
        <w:t>Services</w:t>
      </w:r>
      <w:r>
        <w:t>. He has been working on the project Title : "JARVIS" during this period and also completed the tasks assigned to him as "Software Developer Intern".</w:t>
      </w:r>
    </w:p>
    <w:p w14:paraId="04FB77A3">
      <w:pPr>
        <w:pStyle w:val="8"/>
        <w:spacing w:before="136"/>
      </w:pPr>
    </w:p>
    <w:p w14:paraId="7ABA2FB8">
      <w:pPr>
        <w:spacing w:before="1" w:line="362" w:lineRule="auto"/>
        <w:ind w:left="1015" w:right="1081" w:firstLine="0"/>
        <w:jc w:val="left"/>
        <w:rPr>
          <w:sz w:val="22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Internship</w:t>
      </w:r>
      <w:r>
        <w:rPr>
          <w:spacing w:val="-15"/>
          <w:sz w:val="24"/>
        </w:rPr>
        <w:t xml:space="preserve"> </w:t>
      </w:r>
      <w:r>
        <w:rPr>
          <w:sz w:val="24"/>
        </w:rPr>
        <w:t>started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position w:val="7"/>
          <w:sz w:val="24"/>
        </w:rPr>
        <w:t>th</w:t>
      </w:r>
      <w:r>
        <w:rPr>
          <w:b/>
          <w:spacing w:val="-15"/>
          <w:position w:val="7"/>
          <w:sz w:val="24"/>
        </w:rPr>
        <w:t xml:space="preserve"> </w:t>
      </w:r>
      <w:r>
        <w:rPr>
          <w:b/>
          <w:sz w:val="24"/>
        </w:rPr>
        <w:t>January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2025</w:t>
      </w:r>
      <w:r>
        <w:rPr>
          <w:sz w:val="24"/>
        </w:rPr>
        <w:t>.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intern</w:t>
      </w:r>
      <w:r>
        <w:rPr>
          <w:spacing w:val="-15"/>
          <w:sz w:val="24"/>
        </w:rPr>
        <w:t xml:space="preserve"> </w:t>
      </w:r>
      <w:r>
        <w:rPr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z w:val="24"/>
        </w:rPr>
        <w:t>completed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assigned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tasks within the mentioned period. The technologies used in the project are as listed below: </w:t>
      </w:r>
      <w:r>
        <w:rPr>
          <w:b/>
          <w:sz w:val="22"/>
        </w:rPr>
        <w:t xml:space="preserve">Frontend: </w:t>
      </w:r>
      <w:r>
        <w:rPr>
          <w:sz w:val="22"/>
        </w:rPr>
        <w:t>Next.js (React-based framework)</w:t>
      </w:r>
    </w:p>
    <w:p w14:paraId="71B1F71B">
      <w:pPr>
        <w:spacing w:before="0" w:line="237" w:lineRule="exact"/>
        <w:ind w:left="1015" w:right="0" w:firstLine="0"/>
        <w:jc w:val="left"/>
        <w:rPr>
          <w:sz w:val="22"/>
        </w:rPr>
      </w:pPr>
      <w:r>
        <w:rPr>
          <w:b/>
          <w:spacing w:val="-2"/>
          <w:sz w:val="22"/>
        </w:rPr>
        <w:t>Database:</w:t>
      </w:r>
      <w:r>
        <w:rPr>
          <w:b/>
          <w:spacing w:val="-12"/>
          <w:sz w:val="22"/>
        </w:rPr>
        <w:t xml:space="preserve"> </w:t>
      </w:r>
      <w:r>
        <w:rPr>
          <w:spacing w:val="-2"/>
          <w:sz w:val="22"/>
        </w:rPr>
        <w:t>PostgreSQL</w:t>
      </w:r>
      <w:r>
        <w:rPr>
          <w:spacing w:val="-11"/>
          <w:sz w:val="22"/>
        </w:rPr>
        <w:t xml:space="preserve"> </w:t>
      </w:r>
      <w:r>
        <w:rPr>
          <w:spacing w:val="-2"/>
          <w:sz w:val="22"/>
        </w:rPr>
        <w:t>(via</w:t>
      </w:r>
      <w:r>
        <w:rPr>
          <w:spacing w:val="-12"/>
          <w:sz w:val="22"/>
        </w:rPr>
        <w:t xml:space="preserve"> </w:t>
      </w:r>
      <w:r>
        <w:rPr>
          <w:spacing w:val="-2"/>
          <w:sz w:val="22"/>
        </w:rPr>
        <w:t>Drizzle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ORM)</w:t>
      </w:r>
    </w:p>
    <w:p w14:paraId="508A5DBA">
      <w:pPr>
        <w:spacing w:before="133"/>
        <w:ind w:left="1015" w:right="0" w:firstLine="0"/>
        <w:jc w:val="left"/>
        <w:rPr>
          <w:sz w:val="22"/>
        </w:rPr>
      </w:pPr>
      <w:r>
        <w:rPr>
          <w:b/>
          <w:spacing w:val="-4"/>
          <w:sz w:val="22"/>
        </w:rPr>
        <w:t>API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Models:</w:t>
      </w:r>
      <w:r>
        <w:rPr>
          <w:b/>
          <w:spacing w:val="11"/>
          <w:sz w:val="22"/>
        </w:rPr>
        <w:t xml:space="preserve"> </w:t>
      </w:r>
      <w:r>
        <w:rPr>
          <w:spacing w:val="-4"/>
          <w:sz w:val="22"/>
        </w:rPr>
        <w:t>Gemini-2.0-Flash</w:t>
      </w:r>
      <w:r>
        <w:rPr>
          <w:spacing w:val="4"/>
          <w:sz w:val="22"/>
        </w:rPr>
        <w:t xml:space="preserve"> </w:t>
      </w:r>
      <w:r>
        <w:rPr>
          <w:spacing w:val="-5"/>
          <w:sz w:val="22"/>
        </w:rPr>
        <w:t>API</w:t>
      </w:r>
    </w:p>
    <w:p w14:paraId="48DCA2DF">
      <w:pPr>
        <w:pStyle w:val="8"/>
        <w:rPr>
          <w:sz w:val="22"/>
        </w:rPr>
      </w:pPr>
    </w:p>
    <w:p w14:paraId="3BBC7E3A">
      <w:pPr>
        <w:pStyle w:val="8"/>
        <w:rPr>
          <w:sz w:val="22"/>
        </w:rPr>
      </w:pPr>
    </w:p>
    <w:p w14:paraId="54A24B0B">
      <w:pPr>
        <w:pStyle w:val="8"/>
        <w:spacing w:before="138"/>
        <w:rPr>
          <w:sz w:val="22"/>
        </w:rPr>
      </w:pPr>
    </w:p>
    <w:p w14:paraId="1DA342FF">
      <w:pPr>
        <w:pStyle w:val="8"/>
        <w:ind w:left="1015"/>
      </w:pPr>
      <w:r>
        <w:t>We</w:t>
      </w:r>
      <w:r>
        <w:rPr>
          <w:spacing w:val="-23"/>
        </w:rPr>
        <w:t xml:space="preserve"> </w:t>
      </w:r>
      <w:r>
        <w:t>wish</w:t>
      </w:r>
      <w:r>
        <w:rPr>
          <w:spacing w:val="-9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4"/>
        </w:rPr>
        <w:t>Best.</w:t>
      </w:r>
    </w:p>
    <w:p w14:paraId="4AAEBA50">
      <w:pPr>
        <w:pStyle w:val="8"/>
      </w:pPr>
    </w:p>
    <w:p w14:paraId="2BF91E7A">
      <w:pPr>
        <w:pStyle w:val="8"/>
      </w:pPr>
    </w:p>
    <w:p w14:paraId="55BD74FE">
      <w:pPr>
        <w:pStyle w:val="8"/>
      </w:pPr>
    </w:p>
    <w:p w14:paraId="6B2204D2">
      <w:pPr>
        <w:pStyle w:val="8"/>
        <w:spacing w:before="185"/>
      </w:pPr>
    </w:p>
    <w:p w14:paraId="57D7FCCD">
      <w:pPr>
        <w:pStyle w:val="8"/>
        <w:ind w:left="1015"/>
      </w:pPr>
      <w:r>
        <w:rPr>
          <w:spacing w:val="-2"/>
        </w:rPr>
        <w:t>Regards,</w:t>
      </w:r>
    </w:p>
    <w:p w14:paraId="249F931C">
      <w:pPr>
        <w:spacing w:before="241"/>
        <w:ind w:left="1015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Neosoft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Services,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Solapur</w:t>
      </w:r>
    </w:p>
    <w:p w14:paraId="66620312">
      <w:pPr>
        <w:pStyle w:val="8"/>
        <w:spacing w:before="87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949325</wp:posOffset>
            </wp:positionH>
            <wp:positionV relativeFrom="paragraph">
              <wp:posOffset>349250</wp:posOffset>
            </wp:positionV>
            <wp:extent cx="1231265" cy="77279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388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2252345</wp:posOffset>
            </wp:positionH>
            <wp:positionV relativeFrom="paragraph">
              <wp:posOffset>216535</wp:posOffset>
            </wp:positionV>
            <wp:extent cx="944880" cy="90995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78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B7AFC">
      <w:pPr>
        <w:pStyle w:val="8"/>
        <w:rPr>
          <w:b/>
        </w:rPr>
      </w:pPr>
    </w:p>
    <w:p w14:paraId="6F84786C">
      <w:pPr>
        <w:pStyle w:val="8"/>
        <w:spacing w:before="37"/>
        <w:rPr>
          <w:b/>
        </w:rPr>
      </w:pPr>
    </w:p>
    <w:p w14:paraId="2BE8CEC1">
      <w:pPr>
        <w:spacing w:before="1"/>
        <w:ind w:left="101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Director</w:t>
      </w:r>
    </w:p>
    <w:p w14:paraId="5EE86393">
      <w:pPr>
        <w:spacing w:after="0"/>
        <w:jc w:val="left"/>
        <w:rPr>
          <w:b/>
          <w:sz w:val="24"/>
        </w:rPr>
        <w:sectPr>
          <w:pgSz w:w="11930" w:h="16860"/>
          <w:pgMar w:top="1060" w:right="425" w:bottom="280" w:left="425" w:header="720" w:footer="720" w:gutter="0"/>
          <w:cols w:space="720" w:num="1"/>
        </w:sectPr>
      </w:pPr>
    </w:p>
    <w:p w14:paraId="0728FFE7">
      <w:pPr>
        <w:pStyle w:val="4"/>
        <w:spacing w:before="69"/>
        <w:ind w:left="0" w:right="46" w:firstLine="0"/>
        <w:jc w:val="center"/>
      </w:pPr>
      <w:r>
        <w:rPr>
          <w:spacing w:val="-2"/>
        </w:rPr>
        <w:t>ACKNOWLEDGEMENT</w:t>
      </w:r>
    </w:p>
    <w:p w14:paraId="61BCC16B">
      <w:pPr>
        <w:pStyle w:val="8"/>
        <w:rPr>
          <w:b/>
          <w:sz w:val="28"/>
        </w:rPr>
      </w:pPr>
    </w:p>
    <w:p w14:paraId="1783EEEF">
      <w:pPr>
        <w:pStyle w:val="8"/>
        <w:spacing w:before="97"/>
        <w:rPr>
          <w:b/>
          <w:sz w:val="28"/>
        </w:rPr>
      </w:pPr>
    </w:p>
    <w:p w14:paraId="43391CFC">
      <w:pPr>
        <w:spacing w:before="0" w:line="254" w:lineRule="auto"/>
        <w:ind w:left="575" w:right="266" w:firstLine="276"/>
        <w:jc w:val="both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 completion of</w:t>
      </w:r>
      <w:r>
        <w:rPr>
          <w:spacing w:val="-3"/>
          <w:sz w:val="28"/>
        </w:rPr>
        <w:t xml:space="preserve"> </w:t>
      </w:r>
      <w:r>
        <w:rPr>
          <w:sz w:val="28"/>
        </w:rPr>
        <w:t>my final-year</w:t>
      </w:r>
      <w:r>
        <w:rPr>
          <w:spacing w:val="-5"/>
          <w:sz w:val="28"/>
        </w:rPr>
        <w:t xml:space="preserve"> </w:t>
      </w:r>
      <w:r>
        <w:rPr>
          <w:sz w:val="28"/>
        </w:rPr>
        <w:t>project,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"JARVIS – Job AI Ready Virtual Interview System"</w:t>
      </w:r>
      <w:r>
        <w:rPr>
          <w:sz w:val="28"/>
        </w:rPr>
        <w:t>, marks a significant milestone in my academic journey, and I would like to express my heartfelt gratitude to all those who supported and guided me throughout this endeavor.</w:t>
      </w:r>
    </w:p>
    <w:p w14:paraId="40222D8E">
      <w:pPr>
        <w:pStyle w:val="8"/>
        <w:spacing w:before="12"/>
        <w:rPr>
          <w:sz w:val="28"/>
        </w:rPr>
      </w:pPr>
    </w:p>
    <w:p w14:paraId="7B6CC41E">
      <w:pPr>
        <w:spacing w:before="0" w:line="256" w:lineRule="auto"/>
        <w:ind w:left="575" w:right="259" w:firstLine="0"/>
        <w:jc w:val="both"/>
        <w:rPr>
          <w:sz w:val="28"/>
        </w:rPr>
      </w:pPr>
      <w:r>
        <w:rPr>
          <w:sz w:val="28"/>
        </w:rPr>
        <w:t>First and foremost, I</w:t>
      </w:r>
      <w:r>
        <w:rPr>
          <w:spacing w:val="-2"/>
          <w:sz w:val="28"/>
        </w:rPr>
        <w:t xml:space="preserve"> </w:t>
      </w:r>
      <w:r>
        <w:rPr>
          <w:sz w:val="28"/>
        </w:rPr>
        <w:t>am profoundly thankful to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Dr. Vishal Wadajkar (Director)</w:t>
      </w:r>
      <w:r>
        <w:rPr>
          <w:sz w:val="28"/>
        </w:rPr>
        <w:t xml:space="preserve">, and </w:t>
      </w:r>
      <w:r>
        <w:rPr>
          <w:b/>
          <w:sz w:val="28"/>
        </w:rPr>
        <w:t xml:space="preserve">Dr. Shikha Dubey (Head of Department) </w:t>
      </w:r>
      <w:r>
        <w:rPr>
          <w:sz w:val="28"/>
        </w:rPr>
        <w:t>for providing an environment that fosters innovation and research. Their leadership and vision encouraged me to aim higher and</w:t>
      </w:r>
      <w:r>
        <w:rPr>
          <w:spacing w:val="40"/>
          <w:sz w:val="28"/>
        </w:rPr>
        <w:t xml:space="preserve"> </w:t>
      </w:r>
      <w:r>
        <w:rPr>
          <w:sz w:val="28"/>
        </w:rPr>
        <w:t>push the boundaries of what I could achieve.</w:t>
      </w:r>
    </w:p>
    <w:p w14:paraId="1203541A">
      <w:pPr>
        <w:spacing w:before="320" w:line="256" w:lineRule="auto"/>
        <w:ind w:left="575" w:right="264" w:firstLine="0"/>
        <w:jc w:val="both"/>
        <w:rPr>
          <w:sz w:val="28"/>
        </w:rPr>
      </w:pPr>
      <w:r>
        <w:rPr>
          <w:sz w:val="28"/>
        </w:rPr>
        <w:t xml:space="preserve">I extend my deepest appreciation to my project guide, </w:t>
      </w:r>
      <w:r>
        <w:rPr>
          <w:b/>
          <w:sz w:val="28"/>
        </w:rPr>
        <w:t>Ms. Kalyani sahastrabuddhe</w:t>
      </w:r>
      <w:r>
        <w:rPr>
          <w:sz w:val="28"/>
        </w:rPr>
        <w:t>, for her continuous support, insightful feedback, and expert guidance. Her valuable</w:t>
      </w:r>
      <w:r>
        <w:rPr>
          <w:spacing w:val="80"/>
          <w:sz w:val="28"/>
        </w:rPr>
        <w:t xml:space="preserve"> </w:t>
      </w:r>
      <w:r>
        <w:rPr>
          <w:sz w:val="28"/>
        </w:rPr>
        <w:t>suggestions and mentorship were instrumental in shaping the project and helping me navigate technical challenges with clarity and confidence.</w:t>
      </w:r>
    </w:p>
    <w:p w14:paraId="2133393D">
      <w:pPr>
        <w:pStyle w:val="8"/>
        <w:spacing w:before="4"/>
        <w:rPr>
          <w:sz w:val="28"/>
        </w:rPr>
      </w:pPr>
    </w:p>
    <w:p w14:paraId="435FD9A5">
      <w:pPr>
        <w:spacing w:before="0" w:line="256" w:lineRule="auto"/>
        <w:ind w:left="575" w:right="315" w:firstLine="0"/>
        <w:jc w:val="both"/>
        <w:rPr>
          <w:sz w:val="28"/>
        </w:rPr>
      </w:pPr>
      <w:r>
        <w:rPr>
          <w:sz w:val="28"/>
        </w:rPr>
        <w:t>I would also like to thank all the faculty members for their encouragement and for sharing their knowledge, which has been a source of constant learning. A special mention goes to the laboratory staff for their timely help and cooperation during the practical implementation of the system.</w:t>
      </w:r>
    </w:p>
    <w:p w14:paraId="347A847A">
      <w:pPr>
        <w:spacing w:before="319" w:line="254" w:lineRule="auto"/>
        <w:ind w:left="575" w:right="302" w:firstLine="0"/>
        <w:jc w:val="both"/>
        <w:rPr>
          <w:sz w:val="28"/>
        </w:rPr>
      </w:pPr>
      <w:r>
        <w:rPr>
          <w:sz w:val="28"/>
        </w:rPr>
        <w:t>A sincere thank you to my friends and fellow students who stood by me during every phase of this journey. Their honest feedback and camaraderie made this process enjoyable and enriching.</w:t>
      </w:r>
    </w:p>
    <w:p w14:paraId="2A22B987">
      <w:pPr>
        <w:pStyle w:val="8"/>
        <w:spacing w:before="24"/>
        <w:rPr>
          <w:sz w:val="28"/>
        </w:rPr>
      </w:pPr>
    </w:p>
    <w:p w14:paraId="51F98D2C">
      <w:pPr>
        <w:spacing w:before="0" w:line="256" w:lineRule="auto"/>
        <w:ind w:left="575" w:right="272" w:firstLine="0"/>
        <w:jc w:val="both"/>
        <w:rPr>
          <w:sz w:val="28"/>
        </w:rPr>
      </w:pPr>
      <w:r>
        <w:rPr>
          <w:sz w:val="28"/>
        </w:rPr>
        <w:t>Finally, I owe everything to my family, whose unwavering support, patience, and belief in me have been my greatest strength. Their motivation kept me going even in the toughest moments.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project would not have</w:t>
      </w:r>
      <w:r>
        <w:rPr>
          <w:spacing w:val="-2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possible</w:t>
      </w:r>
      <w:r>
        <w:rPr>
          <w:spacing w:val="-2"/>
          <w:sz w:val="28"/>
        </w:rPr>
        <w:t xml:space="preserve"> </w:t>
      </w:r>
      <w:r>
        <w:rPr>
          <w:sz w:val="28"/>
        </w:rPr>
        <w:t>without the collective support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each of these individuals, and I am genuinely grateful to have had them by my side.</w:t>
      </w:r>
    </w:p>
    <w:p w14:paraId="46BCD8B4">
      <w:pPr>
        <w:pStyle w:val="8"/>
        <w:rPr>
          <w:sz w:val="28"/>
        </w:rPr>
      </w:pPr>
    </w:p>
    <w:p w14:paraId="00B9AA24">
      <w:pPr>
        <w:pStyle w:val="8"/>
        <w:spacing w:before="27"/>
        <w:rPr>
          <w:sz w:val="28"/>
        </w:rPr>
      </w:pPr>
    </w:p>
    <w:p w14:paraId="2D245B1C">
      <w:pPr>
        <w:pStyle w:val="8"/>
        <w:spacing w:before="1" w:line="331" w:lineRule="auto"/>
        <w:ind w:left="8121" w:right="1551" w:hanging="125"/>
        <w:jc w:val="right"/>
      </w:pPr>
      <w:r>
        <w:rPr>
          <w:spacing w:val="-4"/>
        </w:rPr>
        <w:t>Yours</w:t>
      </w:r>
      <w:r>
        <w:rPr>
          <w:spacing w:val="-41"/>
        </w:rPr>
        <w:t xml:space="preserve"> </w:t>
      </w:r>
      <w:r>
        <w:rPr>
          <w:spacing w:val="-4"/>
        </w:rPr>
        <w:t xml:space="preserve">Sincerely, </w:t>
      </w:r>
      <w:r>
        <w:t>Manish</w:t>
      </w:r>
      <w:r>
        <w:rPr>
          <w:spacing w:val="-3"/>
        </w:rPr>
        <w:t xml:space="preserve"> </w:t>
      </w:r>
      <w:r>
        <w:rPr>
          <w:spacing w:val="-2"/>
        </w:rPr>
        <w:t>Jangid</w:t>
      </w:r>
    </w:p>
    <w:p w14:paraId="2D8A6A4C">
      <w:pPr>
        <w:pStyle w:val="8"/>
        <w:spacing w:after="0" w:line="331" w:lineRule="auto"/>
        <w:jc w:val="right"/>
        <w:sectPr>
          <w:pgSz w:w="11930" w:h="16860"/>
          <w:pgMar w:top="1380" w:right="425" w:bottom="280" w:left="425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7C74FD0">
      <w:pPr>
        <w:pStyle w:val="8"/>
        <w:spacing w:before="121"/>
        <w:rPr>
          <w:sz w:val="28"/>
        </w:rPr>
      </w:pPr>
    </w:p>
    <w:p w14:paraId="63016093">
      <w:pPr>
        <w:pStyle w:val="4"/>
        <w:ind w:left="123" w:firstLine="0"/>
        <w:jc w:val="center"/>
      </w:pPr>
      <w:r>
        <w:rPr>
          <w:spacing w:val="-2"/>
        </w:rPr>
        <w:t>DECLARATION</w:t>
      </w:r>
    </w:p>
    <w:p w14:paraId="16E7A2E2">
      <w:pPr>
        <w:pStyle w:val="8"/>
        <w:spacing w:before="294"/>
        <w:rPr>
          <w:b/>
          <w:sz w:val="28"/>
        </w:rPr>
      </w:pPr>
    </w:p>
    <w:p w14:paraId="631B4756">
      <w:pPr>
        <w:spacing w:before="0" w:line="336" w:lineRule="auto"/>
        <w:ind w:left="575" w:right="1517" w:firstLine="0"/>
        <w:jc w:val="left"/>
        <w:rPr>
          <w:sz w:val="28"/>
        </w:rPr>
      </w:pPr>
      <w:r>
        <w:rPr>
          <w:sz w:val="28"/>
        </w:rPr>
        <w:t>This</w:t>
      </w:r>
      <w:r>
        <w:rPr>
          <w:spacing w:val="-18"/>
          <w:sz w:val="28"/>
        </w:rPr>
        <w:t xml:space="preserve"> </w:t>
      </w:r>
      <w:r>
        <w:rPr>
          <w:sz w:val="28"/>
        </w:rPr>
        <w:t>declaration</w:t>
      </w:r>
      <w:r>
        <w:rPr>
          <w:spacing w:val="-18"/>
          <w:sz w:val="28"/>
        </w:rPr>
        <w:t xml:space="preserve"> </w:t>
      </w:r>
      <w:r>
        <w:rPr>
          <w:sz w:val="28"/>
        </w:rPr>
        <w:t>is</w:t>
      </w:r>
      <w:r>
        <w:rPr>
          <w:spacing w:val="-17"/>
          <w:sz w:val="28"/>
        </w:rPr>
        <w:t xml:space="preserve"> </w:t>
      </w:r>
      <w:r>
        <w:rPr>
          <w:sz w:val="28"/>
        </w:rPr>
        <w:t>part</w:t>
      </w:r>
      <w:r>
        <w:rPr>
          <w:spacing w:val="-18"/>
          <w:sz w:val="28"/>
        </w:rPr>
        <w:t xml:space="preserve"> </w:t>
      </w:r>
      <w:r>
        <w:rPr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z w:val="28"/>
        </w:rPr>
        <w:t>project</w:t>
      </w:r>
      <w:r>
        <w:rPr>
          <w:spacing w:val="-17"/>
          <w:sz w:val="28"/>
        </w:rPr>
        <w:t xml:space="preserve"> </w:t>
      </w:r>
      <w:r>
        <w:rPr>
          <w:sz w:val="28"/>
        </w:rPr>
        <w:t>work</w:t>
      </w:r>
      <w:r>
        <w:rPr>
          <w:spacing w:val="-18"/>
          <w:sz w:val="28"/>
        </w:rPr>
        <w:t xml:space="preserve"> </w:t>
      </w:r>
      <w:r>
        <w:rPr>
          <w:sz w:val="28"/>
        </w:rPr>
        <w:t>entitled</w:t>
      </w:r>
      <w:r>
        <w:rPr>
          <w:spacing w:val="-18"/>
          <w:sz w:val="28"/>
        </w:rPr>
        <w:t xml:space="preserve"> </w:t>
      </w:r>
      <w:r>
        <w:rPr>
          <w:b/>
          <w:sz w:val="28"/>
        </w:rPr>
        <w:t>“JARVIS”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is</w:t>
      </w:r>
      <w:r>
        <w:rPr>
          <w:spacing w:val="-21"/>
          <w:sz w:val="28"/>
        </w:rPr>
        <w:t xml:space="preserve"> </w:t>
      </w:r>
      <w:r>
        <w:rPr>
          <w:sz w:val="28"/>
        </w:rPr>
        <w:t>submitted</w:t>
      </w:r>
      <w:r>
        <w:rPr>
          <w:spacing w:val="-12"/>
          <w:sz w:val="28"/>
        </w:rPr>
        <w:t xml:space="preserve"> </w:t>
      </w:r>
      <w:r>
        <w:rPr>
          <w:sz w:val="28"/>
        </w:rPr>
        <w:t>as part of academic requirement for 4th semester of MCA Management.</w:t>
      </w:r>
    </w:p>
    <w:p w14:paraId="29D0E234">
      <w:pPr>
        <w:pStyle w:val="8"/>
        <w:spacing w:before="111"/>
        <w:rPr>
          <w:sz w:val="28"/>
        </w:rPr>
      </w:pPr>
    </w:p>
    <w:p w14:paraId="4C821C0E">
      <w:pPr>
        <w:spacing w:before="0"/>
        <w:ind w:left="575" w:right="0" w:firstLine="0"/>
        <w:jc w:val="left"/>
        <w:rPr>
          <w:sz w:val="28"/>
        </w:rPr>
      </w:pPr>
      <w:r>
        <w:rPr>
          <w:spacing w:val="-2"/>
          <w:sz w:val="28"/>
        </w:rPr>
        <w:t>I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Manish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Tulcharam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Jangid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solely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declare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that</w:t>
      </w:r>
    </w:p>
    <w:p w14:paraId="0F4F2A50">
      <w:pPr>
        <w:pStyle w:val="10"/>
        <w:numPr>
          <w:ilvl w:val="0"/>
          <w:numId w:val="1"/>
        </w:numPr>
        <w:tabs>
          <w:tab w:val="left" w:pos="815"/>
        </w:tabs>
        <w:spacing w:before="291" w:after="0" w:line="240" w:lineRule="auto"/>
        <w:ind w:left="815" w:right="0" w:hanging="240"/>
        <w:jc w:val="left"/>
        <w:rPr>
          <w:sz w:val="28"/>
        </w:rPr>
      </w:pPr>
      <w:r>
        <w:rPr>
          <w:sz w:val="28"/>
        </w:rPr>
        <w:t>I</w:t>
      </w:r>
      <w:r>
        <w:rPr>
          <w:spacing w:val="-22"/>
          <w:sz w:val="28"/>
        </w:rPr>
        <w:t xml:space="preserve"> </w:t>
      </w:r>
      <w:r>
        <w:rPr>
          <w:sz w:val="28"/>
        </w:rPr>
        <w:t>have</w:t>
      </w:r>
      <w:r>
        <w:rPr>
          <w:spacing w:val="-19"/>
          <w:sz w:val="28"/>
        </w:rPr>
        <w:t xml:space="preserve"> </w:t>
      </w:r>
      <w:r>
        <w:rPr>
          <w:sz w:val="28"/>
        </w:rPr>
        <w:t>not</w:t>
      </w:r>
      <w:r>
        <w:rPr>
          <w:spacing w:val="-19"/>
          <w:sz w:val="28"/>
        </w:rPr>
        <w:t xml:space="preserve"> </w:t>
      </w:r>
      <w:r>
        <w:rPr>
          <w:sz w:val="28"/>
        </w:rPr>
        <w:t>used</w:t>
      </w:r>
      <w:r>
        <w:rPr>
          <w:spacing w:val="-18"/>
          <w:sz w:val="28"/>
        </w:rPr>
        <w:t xml:space="preserve"> </w:t>
      </w:r>
      <w:r>
        <w:rPr>
          <w:sz w:val="28"/>
        </w:rPr>
        <w:t>any</w:t>
      </w:r>
      <w:r>
        <w:rPr>
          <w:spacing w:val="-17"/>
          <w:sz w:val="28"/>
        </w:rPr>
        <w:t xml:space="preserve"> </w:t>
      </w:r>
      <w:r>
        <w:rPr>
          <w:sz w:val="28"/>
        </w:rPr>
        <w:t>unfair</w:t>
      </w:r>
      <w:r>
        <w:rPr>
          <w:spacing w:val="-18"/>
          <w:sz w:val="28"/>
        </w:rPr>
        <w:t xml:space="preserve"> </w:t>
      </w:r>
      <w:r>
        <w:rPr>
          <w:sz w:val="28"/>
        </w:rPr>
        <w:t>means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complete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project.</w:t>
      </w:r>
    </w:p>
    <w:p w14:paraId="45989224">
      <w:pPr>
        <w:pStyle w:val="10"/>
        <w:numPr>
          <w:ilvl w:val="0"/>
          <w:numId w:val="1"/>
        </w:numPr>
        <w:tabs>
          <w:tab w:val="left" w:pos="815"/>
        </w:tabs>
        <w:spacing w:before="110" w:after="0" w:line="333" w:lineRule="auto"/>
        <w:ind w:left="575" w:right="2520" w:firstLine="0"/>
        <w:jc w:val="left"/>
        <w:rPr>
          <w:sz w:val="28"/>
        </w:rPr>
      </w:pPr>
      <w:r>
        <w:rPr>
          <w:sz w:val="28"/>
        </w:rPr>
        <w:t>I</w:t>
      </w:r>
      <w:r>
        <w:rPr>
          <w:spacing w:val="-20"/>
          <w:sz w:val="28"/>
        </w:rPr>
        <w:t xml:space="preserve"> </w:t>
      </w:r>
      <w:r>
        <w:rPr>
          <w:sz w:val="28"/>
        </w:rPr>
        <w:t>have</w:t>
      </w:r>
      <w:r>
        <w:rPr>
          <w:spacing w:val="-18"/>
          <w:sz w:val="28"/>
        </w:rPr>
        <w:t xml:space="preserve"> </w:t>
      </w:r>
      <w:r>
        <w:rPr>
          <w:sz w:val="28"/>
        </w:rPr>
        <w:t>followed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discipline</w:t>
      </w:r>
      <w:r>
        <w:rPr>
          <w:spacing w:val="-18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rules</w:t>
      </w:r>
      <w:r>
        <w:rPr>
          <w:spacing w:val="-18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organization</w:t>
      </w:r>
      <w:r>
        <w:rPr>
          <w:spacing w:val="-17"/>
          <w:sz w:val="28"/>
        </w:rPr>
        <w:t xml:space="preserve"> </w:t>
      </w:r>
      <w:r>
        <w:rPr>
          <w:sz w:val="28"/>
        </w:rPr>
        <w:t>where</w:t>
      </w:r>
      <w:r>
        <w:rPr>
          <w:spacing w:val="-19"/>
          <w:sz w:val="28"/>
        </w:rPr>
        <w:t xml:space="preserve"> </w:t>
      </w:r>
      <w:r>
        <w:rPr>
          <w:sz w:val="28"/>
        </w:rPr>
        <w:t>I was doing the project.</w:t>
      </w:r>
    </w:p>
    <w:p w14:paraId="7314DD65">
      <w:pPr>
        <w:pStyle w:val="10"/>
        <w:numPr>
          <w:ilvl w:val="0"/>
          <w:numId w:val="1"/>
        </w:numPr>
        <w:tabs>
          <w:tab w:val="left" w:pos="815"/>
        </w:tabs>
        <w:spacing w:before="7" w:after="0" w:line="328" w:lineRule="auto"/>
        <w:ind w:left="575" w:right="1174" w:firstLine="0"/>
        <w:jc w:val="left"/>
        <w:rPr>
          <w:sz w:val="28"/>
        </w:rPr>
      </w:pPr>
      <w:r>
        <w:rPr>
          <w:sz w:val="28"/>
        </w:rPr>
        <w:t>I</w:t>
      </w:r>
      <w:r>
        <w:rPr>
          <w:spacing w:val="-20"/>
          <w:sz w:val="28"/>
        </w:rPr>
        <w:t xml:space="preserve"> </w:t>
      </w:r>
      <w:r>
        <w:rPr>
          <w:sz w:val="28"/>
        </w:rPr>
        <w:t>have</w:t>
      </w:r>
      <w:r>
        <w:rPr>
          <w:spacing w:val="-19"/>
          <w:sz w:val="28"/>
        </w:rPr>
        <w:t xml:space="preserve"> </w:t>
      </w:r>
      <w:r>
        <w:rPr>
          <w:sz w:val="28"/>
        </w:rPr>
        <w:t>not</w:t>
      </w:r>
      <w:r>
        <w:rPr>
          <w:spacing w:val="-19"/>
          <w:sz w:val="28"/>
        </w:rPr>
        <w:t xml:space="preserve"> </w:t>
      </w:r>
      <w:r>
        <w:rPr>
          <w:sz w:val="28"/>
        </w:rPr>
        <w:t>been</w:t>
      </w:r>
      <w:r>
        <w:rPr>
          <w:spacing w:val="-13"/>
          <w:sz w:val="28"/>
        </w:rPr>
        <w:t xml:space="preserve"> </w:t>
      </w:r>
      <w:r>
        <w:rPr>
          <w:sz w:val="28"/>
        </w:rPr>
        <w:t>part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any</w:t>
      </w:r>
      <w:r>
        <w:rPr>
          <w:spacing w:val="-9"/>
          <w:sz w:val="28"/>
        </w:rPr>
        <w:t xml:space="preserve"> </w:t>
      </w:r>
      <w:r>
        <w:rPr>
          <w:sz w:val="28"/>
        </w:rPr>
        <w:t>act</w:t>
      </w:r>
      <w:r>
        <w:rPr>
          <w:spacing w:val="-17"/>
          <w:sz w:val="28"/>
        </w:rPr>
        <w:t xml:space="preserve"> </w:t>
      </w:r>
      <w:r>
        <w:rPr>
          <w:sz w:val="28"/>
        </w:rPr>
        <w:t>which</w:t>
      </w:r>
      <w:r>
        <w:rPr>
          <w:spacing w:val="-13"/>
          <w:sz w:val="28"/>
        </w:rPr>
        <w:t xml:space="preserve"> </w:t>
      </w:r>
      <w:r>
        <w:rPr>
          <w:sz w:val="28"/>
        </w:rPr>
        <w:t>may</w:t>
      </w:r>
      <w:r>
        <w:rPr>
          <w:spacing w:val="-6"/>
          <w:sz w:val="28"/>
        </w:rPr>
        <w:t xml:space="preserve"> </w:t>
      </w:r>
      <w:r>
        <w:rPr>
          <w:sz w:val="28"/>
        </w:rPr>
        <w:t>impact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college</w:t>
      </w:r>
      <w:r>
        <w:rPr>
          <w:spacing w:val="-15"/>
          <w:sz w:val="28"/>
        </w:rPr>
        <w:t xml:space="preserve"> </w:t>
      </w:r>
      <w:r>
        <w:rPr>
          <w:sz w:val="28"/>
        </w:rPr>
        <w:t>reputation</w:t>
      </w:r>
      <w:r>
        <w:rPr>
          <w:spacing w:val="-3"/>
          <w:sz w:val="28"/>
        </w:rPr>
        <w:t xml:space="preserve"> </w:t>
      </w:r>
      <w:r>
        <w:rPr>
          <w:sz w:val="28"/>
        </w:rPr>
        <w:t>adversely. The information I have given is true, complete and accurate. I understand that failure to give truthful, incomplete and inaccurate information may result in cancellation of my project work.</w:t>
      </w:r>
    </w:p>
    <w:p w14:paraId="4C395BCD">
      <w:pPr>
        <w:pStyle w:val="8"/>
        <w:rPr>
          <w:sz w:val="28"/>
        </w:rPr>
      </w:pPr>
    </w:p>
    <w:p w14:paraId="41942307">
      <w:pPr>
        <w:pStyle w:val="8"/>
        <w:rPr>
          <w:sz w:val="28"/>
        </w:rPr>
      </w:pPr>
    </w:p>
    <w:p w14:paraId="3647F866">
      <w:pPr>
        <w:pStyle w:val="8"/>
        <w:rPr>
          <w:sz w:val="28"/>
        </w:rPr>
      </w:pPr>
    </w:p>
    <w:p w14:paraId="3C2C570C">
      <w:pPr>
        <w:pStyle w:val="8"/>
        <w:spacing w:before="34"/>
        <w:rPr>
          <w:sz w:val="28"/>
        </w:rPr>
      </w:pPr>
    </w:p>
    <w:p w14:paraId="52431383">
      <w:pPr>
        <w:spacing w:before="1" w:line="331" w:lineRule="auto"/>
        <w:ind w:left="7323" w:right="1978" w:hanging="60"/>
        <w:jc w:val="left"/>
        <w:rPr>
          <w:sz w:val="28"/>
        </w:rPr>
      </w:pPr>
      <w:r>
        <w:rPr>
          <w:spacing w:val="-2"/>
          <w:sz w:val="28"/>
        </w:rPr>
        <w:t>Yours</w:t>
      </w:r>
      <w:r>
        <w:rPr>
          <w:spacing w:val="-33"/>
          <w:sz w:val="28"/>
        </w:rPr>
        <w:t xml:space="preserve"> </w:t>
      </w:r>
      <w:r>
        <w:rPr>
          <w:spacing w:val="-2"/>
          <w:sz w:val="28"/>
        </w:rPr>
        <w:t xml:space="preserve">Sincerely, </w:t>
      </w:r>
      <w:r>
        <w:rPr>
          <w:sz w:val="28"/>
        </w:rPr>
        <w:t>Manish Jangid</w:t>
      </w:r>
    </w:p>
    <w:p w14:paraId="270291A7">
      <w:pPr>
        <w:spacing w:after="0" w:line="331" w:lineRule="auto"/>
        <w:jc w:val="left"/>
        <w:rPr>
          <w:sz w:val="28"/>
        </w:rPr>
        <w:sectPr>
          <w:pgSz w:w="11930" w:h="16860"/>
          <w:pgMar w:top="1940" w:right="425" w:bottom="280" w:left="425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17588F8">
      <w:pPr>
        <w:spacing w:before="69"/>
        <w:ind w:left="0" w:right="0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TABLE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OF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CONTENT</w:t>
      </w:r>
    </w:p>
    <w:p w14:paraId="6724C3FE">
      <w:pPr>
        <w:pStyle w:val="8"/>
        <w:spacing w:before="188"/>
        <w:rPr>
          <w:b/>
          <w:sz w:val="20"/>
        </w:rPr>
      </w:pPr>
    </w:p>
    <w:tbl>
      <w:tblPr>
        <w:tblStyle w:val="7"/>
        <w:tblW w:w="0" w:type="auto"/>
        <w:tblInd w:w="158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3"/>
        <w:gridCol w:w="1195"/>
        <w:gridCol w:w="6177"/>
        <w:gridCol w:w="2271"/>
      </w:tblGrid>
      <w:tr w14:paraId="3A15506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1133" w:type="dxa"/>
            <w:shd w:val="clear" w:color="auto" w:fill="DCDCDC"/>
          </w:tcPr>
          <w:p w14:paraId="4E46AC3E">
            <w:pPr>
              <w:pStyle w:val="11"/>
              <w:spacing w:before="88"/>
              <w:ind w:left="6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Chapter</w:t>
            </w:r>
          </w:p>
        </w:tc>
        <w:tc>
          <w:tcPr>
            <w:tcW w:w="1195" w:type="dxa"/>
            <w:shd w:val="clear" w:color="auto" w:fill="DCDCDC"/>
          </w:tcPr>
          <w:p w14:paraId="3B23CA60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  <w:shd w:val="clear" w:color="auto" w:fill="DCDCDC"/>
          </w:tcPr>
          <w:p w14:paraId="65767F43">
            <w:pPr>
              <w:pStyle w:val="11"/>
              <w:spacing w:before="88"/>
              <w:ind w:left="6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2271" w:type="dxa"/>
            <w:shd w:val="clear" w:color="auto" w:fill="DCDCDC"/>
          </w:tcPr>
          <w:p w14:paraId="606B1D2B">
            <w:pPr>
              <w:pStyle w:val="11"/>
              <w:spacing w:before="88"/>
              <w:ind w:right="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</w:t>
            </w:r>
          </w:p>
        </w:tc>
      </w:tr>
      <w:tr w14:paraId="302E8A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1515FE55">
            <w:pPr>
              <w:pStyle w:val="11"/>
              <w:spacing w:before="21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195" w:type="dxa"/>
          </w:tcPr>
          <w:p w14:paraId="15F41D9A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34913A24">
            <w:pPr>
              <w:pStyle w:val="11"/>
              <w:spacing w:before="21"/>
              <w:ind w:left="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Introduction</w:t>
            </w:r>
          </w:p>
        </w:tc>
        <w:tc>
          <w:tcPr>
            <w:tcW w:w="2271" w:type="dxa"/>
          </w:tcPr>
          <w:p w14:paraId="723AA2E0">
            <w:pPr>
              <w:pStyle w:val="11"/>
              <w:spacing w:before="21"/>
              <w:ind w:right="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1-</w:t>
            </w:r>
            <w:r>
              <w:rPr>
                <w:spacing w:val="-10"/>
                <w:sz w:val="28"/>
              </w:rPr>
              <w:t>6</w:t>
            </w:r>
          </w:p>
        </w:tc>
      </w:tr>
      <w:tr w14:paraId="2F3B9D6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3292F8FE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2C46EE43">
            <w:pPr>
              <w:pStyle w:val="11"/>
              <w:spacing w:before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1.1</w:t>
            </w:r>
          </w:p>
        </w:tc>
        <w:tc>
          <w:tcPr>
            <w:tcW w:w="6177" w:type="dxa"/>
          </w:tcPr>
          <w:p w14:paraId="65C81AB4">
            <w:pPr>
              <w:pStyle w:val="11"/>
              <w:spacing w:before="21"/>
              <w:ind w:left="74"/>
              <w:rPr>
                <w:sz w:val="28"/>
              </w:rPr>
            </w:pPr>
            <w:r>
              <w:rPr>
                <w:spacing w:val="-2"/>
                <w:sz w:val="28"/>
              </w:rPr>
              <w:t>Abstract</w:t>
            </w:r>
          </w:p>
        </w:tc>
        <w:tc>
          <w:tcPr>
            <w:tcW w:w="2271" w:type="dxa"/>
          </w:tcPr>
          <w:p w14:paraId="16179CB7">
            <w:pPr>
              <w:pStyle w:val="11"/>
              <w:spacing w:before="2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</w:tr>
      <w:tr w14:paraId="6F7C140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6F1D9F7C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2A9D4161">
            <w:pPr>
              <w:pStyle w:val="11"/>
              <w:spacing w:before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1.2</w:t>
            </w:r>
          </w:p>
        </w:tc>
        <w:tc>
          <w:tcPr>
            <w:tcW w:w="6177" w:type="dxa"/>
          </w:tcPr>
          <w:p w14:paraId="3565315C">
            <w:pPr>
              <w:pStyle w:val="11"/>
              <w:spacing w:before="21"/>
              <w:ind w:left="74"/>
              <w:rPr>
                <w:sz w:val="28"/>
              </w:rPr>
            </w:pPr>
            <w:r>
              <w:rPr>
                <w:sz w:val="28"/>
              </w:rPr>
              <w:t>Company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Profile</w:t>
            </w:r>
          </w:p>
        </w:tc>
        <w:tc>
          <w:tcPr>
            <w:tcW w:w="2271" w:type="dxa"/>
          </w:tcPr>
          <w:p w14:paraId="76DE2EDB">
            <w:pPr>
              <w:pStyle w:val="11"/>
              <w:spacing w:before="21"/>
              <w:ind w:right="2"/>
              <w:jc w:val="center"/>
              <w:rPr>
                <w:sz w:val="28"/>
              </w:rPr>
            </w:pPr>
            <w:r>
              <w:rPr>
                <w:spacing w:val="-12"/>
                <w:sz w:val="28"/>
              </w:rPr>
              <w:t>2-</w:t>
            </w:r>
            <w:r>
              <w:rPr>
                <w:spacing w:val="-10"/>
                <w:sz w:val="28"/>
              </w:rPr>
              <w:t>3</w:t>
            </w:r>
          </w:p>
        </w:tc>
      </w:tr>
      <w:tr w14:paraId="36F3B6D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1E5B85E8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36075998">
            <w:pPr>
              <w:pStyle w:val="11"/>
              <w:spacing w:before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1.3</w:t>
            </w:r>
          </w:p>
        </w:tc>
        <w:tc>
          <w:tcPr>
            <w:tcW w:w="6177" w:type="dxa"/>
          </w:tcPr>
          <w:p w14:paraId="5646BFD4">
            <w:pPr>
              <w:pStyle w:val="11"/>
              <w:spacing w:before="21"/>
              <w:ind w:left="74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Need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System</w:t>
            </w:r>
          </w:p>
        </w:tc>
        <w:tc>
          <w:tcPr>
            <w:tcW w:w="2271" w:type="dxa"/>
          </w:tcPr>
          <w:p w14:paraId="3495F14D">
            <w:pPr>
              <w:pStyle w:val="11"/>
              <w:spacing w:before="2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</w:tr>
      <w:tr w14:paraId="679ACCD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2DD98E3B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70D2776F">
            <w:pPr>
              <w:pStyle w:val="11"/>
              <w:spacing w:before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1.4</w:t>
            </w:r>
          </w:p>
        </w:tc>
        <w:tc>
          <w:tcPr>
            <w:tcW w:w="6177" w:type="dxa"/>
          </w:tcPr>
          <w:p w14:paraId="18B69550">
            <w:pPr>
              <w:pStyle w:val="11"/>
              <w:spacing w:before="21"/>
              <w:ind w:left="74"/>
              <w:rPr>
                <w:sz w:val="28"/>
              </w:rPr>
            </w:pPr>
            <w:r>
              <w:rPr>
                <w:sz w:val="28"/>
              </w:rPr>
              <w:t>Scope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System</w:t>
            </w:r>
          </w:p>
        </w:tc>
        <w:tc>
          <w:tcPr>
            <w:tcW w:w="2271" w:type="dxa"/>
          </w:tcPr>
          <w:p w14:paraId="41382237">
            <w:pPr>
              <w:pStyle w:val="11"/>
              <w:spacing w:before="21"/>
              <w:ind w:righ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3-</w:t>
            </w:r>
            <w:r>
              <w:rPr>
                <w:spacing w:val="-10"/>
                <w:sz w:val="28"/>
              </w:rPr>
              <w:t>4</w:t>
            </w:r>
          </w:p>
        </w:tc>
      </w:tr>
      <w:tr w14:paraId="1DAF6E8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2AAE3724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36125701">
            <w:pPr>
              <w:pStyle w:val="11"/>
              <w:spacing w:before="2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1.5</w:t>
            </w:r>
          </w:p>
        </w:tc>
        <w:tc>
          <w:tcPr>
            <w:tcW w:w="6177" w:type="dxa"/>
          </w:tcPr>
          <w:p w14:paraId="6EC8A586">
            <w:pPr>
              <w:pStyle w:val="11"/>
              <w:spacing w:before="26"/>
              <w:ind w:left="74"/>
              <w:rPr>
                <w:sz w:val="28"/>
              </w:rPr>
            </w:pPr>
            <w:r>
              <w:rPr>
                <w:sz w:val="28"/>
              </w:rPr>
              <w:t>Operating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Hardware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Software</w:t>
            </w:r>
          </w:p>
        </w:tc>
        <w:tc>
          <w:tcPr>
            <w:tcW w:w="2271" w:type="dxa"/>
          </w:tcPr>
          <w:p w14:paraId="3E68B00B">
            <w:pPr>
              <w:pStyle w:val="11"/>
              <w:spacing w:before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</w:tr>
      <w:tr w14:paraId="032981A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666780DA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3F117958">
            <w:pPr>
              <w:pStyle w:val="11"/>
              <w:spacing w:before="2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1.6</w:t>
            </w:r>
          </w:p>
        </w:tc>
        <w:tc>
          <w:tcPr>
            <w:tcW w:w="6177" w:type="dxa"/>
          </w:tcPr>
          <w:p w14:paraId="60D5C7F9">
            <w:pPr>
              <w:pStyle w:val="11"/>
              <w:spacing w:before="26"/>
              <w:ind w:left="74"/>
              <w:rPr>
                <w:sz w:val="28"/>
              </w:rPr>
            </w:pPr>
            <w:r>
              <w:rPr>
                <w:spacing w:val="-2"/>
                <w:sz w:val="28"/>
              </w:rPr>
              <w:t>Brief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Description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Technology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Used</w:t>
            </w:r>
          </w:p>
        </w:tc>
        <w:tc>
          <w:tcPr>
            <w:tcW w:w="2271" w:type="dxa"/>
          </w:tcPr>
          <w:p w14:paraId="48873BA2">
            <w:pPr>
              <w:pStyle w:val="11"/>
              <w:spacing w:before="26"/>
              <w:ind w:righ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4-</w:t>
            </w:r>
            <w:r>
              <w:rPr>
                <w:spacing w:val="-10"/>
                <w:sz w:val="28"/>
              </w:rPr>
              <w:t>6</w:t>
            </w:r>
          </w:p>
        </w:tc>
      </w:tr>
      <w:tr w14:paraId="25FA2D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3073D3CA">
            <w:pPr>
              <w:pStyle w:val="11"/>
              <w:spacing w:before="21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1195" w:type="dxa"/>
          </w:tcPr>
          <w:p w14:paraId="28B81FB0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06254B4D">
            <w:pPr>
              <w:pStyle w:val="11"/>
              <w:spacing w:before="21"/>
              <w:ind w:left="74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System</w:t>
            </w:r>
          </w:p>
        </w:tc>
        <w:tc>
          <w:tcPr>
            <w:tcW w:w="2271" w:type="dxa"/>
          </w:tcPr>
          <w:p w14:paraId="097E8CF2">
            <w:pPr>
              <w:pStyle w:val="11"/>
              <w:spacing w:before="21"/>
              <w:ind w:right="11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7-</w:t>
            </w:r>
            <w:r>
              <w:rPr>
                <w:spacing w:val="-5"/>
                <w:sz w:val="28"/>
              </w:rPr>
              <w:t>10</w:t>
            </w:r>
          </w:p>
        </w:tc>
      </w:tr>
      <w:tr w14:paraId="79387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63DD55D8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0B4F43C6">
            <w:pPr>
              <w:pStyle w:val="11"/>
              <w:spacing w:before="24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2.1</w:t>
            </w:r>
          </w:p>
        </w:tc>
        <w:tc>
          <w:tcPr>
            <w:tcW w:w="6177" w:type="dxa"/>
          </w:tcPr>
          <w:p w14:paraId="6836911E">
            <w:pPr>
              <w:pStyle w:val="11"/>
              <w:spacing w:before="24"/>
              <w:ind w:left="74"/>
              <w:rPr>
                <w:sz w:val="28"/>
              </w:rPr>
            </w:pPr>
            <w:r>
              <w:rPr>
                <w:spacing w:val="-2"/>
                <w:sz w:val="28"/>
              </w:rPr>
              <w:t>Proposed System</w:t>
            </w:r>
          </w:p>
        </w:tc>
        <w:tc>
          <w:tcPr>
            <w:tcW w:w="2271" w:type="dxa"/>
          </w:tcPr>
          <w:p w14:paraId="61887A1F">
            <w:pPr>
              <w:pStyle w:val="11"/>
              <w:spacing w:before="2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</w:tr>
      <w:tr w14:paraId="76184E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3106FB41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5AAD5287">
            <w:pPr>
              <w:pStyle w:val="11"/>
              <w:spacing w:before="24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2.2</w:t>
            </w:r>
          </w:p>
        </w:tc>
        <w:tc>
          <w:tcPr>
            <w:tcW w:w="6177" w:type="dxa"/>
          </w:tcPr>
          <w:p w14:paraId="22F0224F">
            <w:pPr>
              <w:pStyle w:val="11"/>
              <w:spacing w:before="24"/>
              <w:ind w:left="74"/>
              <w:rPr>
                <w:sz w:val="28"/>
              </w:rPr>
            </w:pPr>
            <w:r>
              <w:rPr>
                <w:spacing w:val="-2"/>
                <w:sz w:val="28"/>
              </w:rPr>
              <w:t>Feasibility</w:t>
            </w:r>
            <w:r>
              <w:rPr>
                <w:spacing w:val="-4"/>
                <w:sz w:val="28"/>
              </w:rPr>
              <w:t xml:space="preserve"> Study</w:t>
            </w:r>
          </w:p>
        </w:tc>
        <w:tc>
          <w:tcPr>
            <w:tcW w:w="2271" w:type="dxa"/>
          </w:tcPr>
          <w:p w14:paraId="0DECD499">
            <w:pPr>
              <w:pStyle w:val="11"/>
              <w:spacing w:before="24"/>
              <w:ind w:righ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8-</w:t>
            </w:r>
            <w:r>
              <w:rPr>
                <w:spacing w:val="-10"/>
                <w:sz w:val="28"/>
              </w:rPr>
              <w:t>9</w:t>
            </w:r>
          </w:p>
        </w:tc>
      </w:tr>
      <w:tr w14:paraId="41AF163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4AEB226C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73BFC967">
            <w:pPr>
              <w:pStyle w:val="11"/>
              <w:spacing w:before="2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2.3</w:t>
            </w:r>
          </w:p>
        </w:tc>
        <w:tc>
          <w:tcPr>
            <w:tcW w:w="6177" w:type="dxa"/>
          </w:tcPr>
          <w:p w14:paraId="1F29672C">
            <w:pPr>
              <w:pStyle w:val="11"/>
              <w:spacing w:before="26"/>
              <w:ind w:left="74"/>
              <w:rPr>
                <w:sz w:val="28"/>
              </w:rPr>
            </w:pPr>
            <w:r>
              <w:rPr>
                <w:sz w:val="28"/>
              </w:rPr>
              <w:t>Objectives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System</w:t>
            </w:r>
          </w:p>
        </w:tc>
        <w:tc>
          <w:tcPr>
            <w:tcW w:w="2271" w:type="dxa"/>
          </w:tcPr>
          <w:p w14:paraId="69A4D4E5">
            <w:pPr>
              <w:pStyle w:val="11"/>
              <w:spacing w:before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</w:tr>
      <w:tr w14:paraId="61A1299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519593DD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34367EA9">
            <w:pPr>
              <w:pStyle w:val="11"/>
              <w:spacing w:before="2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2.4</w:t>
            </w:r>
          </w:p>
        </w:tc>
        <w:tc>
          <w:tcPr>
            <w:tcW w:w="6177" w:type="dxa"/>
          </w:tcPr>
          <w:p w14:paraId="503CB7B4">
            <w:pPr>
              <w:pStyle w:val="11"/>
              <w:spacing w:before="26"/>
              <w:ind w:left="74"/>
              <w:rPr>
                <w:sz w:val="28"/>
              </w:rPr>
            </w:pPr>
            <w:r>
              <w:rPr>
                <w:sz w:val="28"/>
              </w:rPr>
              <w:t>Modules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System</w:t>
            </w:r>
          </w:p>
        </w:tc>
        <w:tc>
          <w:tcPr>
            <w:tcW w:w="2271" w:type="dxa"/>
          </w:tcPr>
          <w:p w14:paraId="3C848D18">
            <w:pPr>
              <w:pStyle w:val="11"/>
              <w:spacing w:before="26"/>
              <w:ind w:right="1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  <w:tr w14:paraId="706ACC7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60E27833">
            <w:pPr>
              <w:pStyle w:val="11"/>
              <w:spacing w:before="21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1195" w:type="dxa"/>
          </w:tcPr>
          <w:p w14:paraId="104ED483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770F4A44">
            <w:pPr>
              <w:pStyle w:val="11"/>
              <w:spacing w:before="21"/>
              <w:ind w:left="74"/>
              <w:rPr>
                <w:b/>
                <w:sz w:val="28"/>
              </w:rPr>
            </w:pPr>
            <w:r>
              <w:rPr>
                <w:b/>
                <w:sz w:val="28"/>
              </w:rPr>
              <w:t>Analysis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Design</w:t>
            </w:r>
          </w:p>
        </w:tc>
        <w:tc>
          <w:tcPr>
            <w:tcW w:w="2271" w:type="dxa"/>
          </w:tcPr>
          <w:p w14:paraId="4EECAC7A">
            <w:pPr>
              <w:pStyle w:val="11"/>
              <w:spacing w:line="315" w:lineRule="exact"/>
              <w:ind w:right="30"/>
              <w:jc w:val="center"/>
              <w:rPr>
                <w:sz w:val="28"/>
              </w:rPr>
            </w:pPr>
            <w:r>
              <w:rPr>
                <w:sz w:val="28"/>
              </w:rPr>
              <w:t>11-</w:t>
            </w:r>
            <w:r>
              <w:rPr>
                <w:spacing w:val="-5"/>
                <w:sz w:val="28"/>
              </w:rPr>
              <w:t>26</w:t>
            </w:r>
          </w:p>
        </w:tc>
      </w:tr>
      <w:tr w14:paraId="4C82A44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075D1234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01FC841F">
            <w:pPr>
              <w:pStyle w:val="11"/>
              <w:spacing w:before="2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3.1</w:t>
            </w:r>
          </w:p>
        </w:tc>
        <w:tc>
          <w:tcPr>
            <w:tcW w:w="6177" w:type="dxa"/>
          </w:tcPr>
          <w:p w14:paraId="721AE513">
            <w:pPr>
              <w:pStyle w:val="11"/>
              <w:spacing w:before="26"/>
              <w:ind w:left="74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Requirements</w:t>
            </w:r>
          </w:p>
        </w:tc>
        <w:tc>
          <w:tcPr>
            <w:tcW w:w="2271" w:type="dxa"/>
          </w:tcPr>
          <w:p w14:paraId="351DD371">
            <w:pPr>
              <w:pStyle w:val="11"/>
              <w:spacing w:before="26"/>
              <w:ind w:right="2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12-</w:t>
            </w:r>
            <w:r>
              <w:rPr>
                <w:spacing w:val="-5"/>
                <w:sz w:val="28"/>
              </w:rPr>
              <w:t>13</w:t>
            </w:r>
          </w:p>
        </w:tc>
      </w:tr>
      <w:tr w14:paraId="728C678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3E5E6160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20877227">
            <w:pPr>
              <w:pStyle w:val="11"/>
              <w:spacing w:before="2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3.2</w:t>
            </w:r>
          </w:p>
        </w:tc>
        <w:tc>
          <w:tcPr>
            <w:tcW w:w="6177" w:type="dxa"/>
          </w:tcPr>
          <w:p w14:paraId="1B76A1F2">
            <w:pPr>
              <w:pStyle w:val="11"/>
              <w:spacing w:before="26"/>
              <w:ind w:left="74"/>
              <w:rPr>
                <w:sz w:val="28"/>
              </w:rPr>
            </w:pPr>
            <w:r>
              <w:rPr>
                <w:spacing w:val="-2"/>
                <w:sz w:val="28"/>
              </w:rPr>
              <w:t>Entity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Relationship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  <w:r>
              <w:rPr>
                <w:spacing w:val="-4"/>
                <w:sz w:val="28"/>
              </w:rPr>
              <w:t xml:space="preserve"> (ERD)</w:t>
            </w:r>
          </w:p>
        </w:tc>
        <w:tc>
          <w:tcPr>
            <w:tcW w:w="2271" w:type="dxa"/>
          </w:tcPr>
          <w:p w14:paraId="2A4510E2">
            <w:pPr>
              <w:pStyle w:val="11"/>
              <w:spacing w:before="26"/>
              <w:ind w:right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14:paraId="6E76A1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3CF51ED9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0ACBF4DA">
            <w:pPr>
              <w:pStyle w:val="11"/>
              <w:spacing w:before="1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3.3</w:t>
            </w:r>
          </w:p>
        </w:tc>
        <w:tc>
          <w:tcPr>
            <w:tcW w:w="6177" w:type="dxa"/>
          </w:tcPr>
          <w:p w14:paraId="07578192">
            <w:pPr>
              <w:pStyle w:val="11"/>
              <w:spacing w:before="19"/>
              <w:ind w:left="74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Structure</w:t>
            </w:r>
          </w:p>
        </w:tc>
        <w:tc>
          <w:tcPr>
            <w:tcW w:w="2271" w:type="dxa"/>
          </w:tcPr>
          <w:p w14:paraId="7DAE2473">
            <w:pPr>
              <w:pStyle w:val="11"/>
              <w:spacing w:before="19"/>
              <w:ind w:right="12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14</w:t>
            </w:r>
          </w:p>
        </w:tc>
      </w:tr>
      <w:tr w14:paraId="431512B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7ACED1E0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1E808F4B">
            <w:pPr>
              <w:pStyle w:val="11"/>
              <w:spacing w:before="26" w:line="320" w:lineRule="exact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3.4</w:t>
            </w:r>
          </w:p>
        </w:tc>
        <w:tc>
          <w:tcPr>
            <w:tcW w:w="6177" w:type="dxa"/>
          </w:tcPr>
          <w:p w14:paraId="640D0CEC">
            <w:pPr>
              <w:pStyle w:val="11"/>
              <w:spacing w:before="26" w:line="320" w:lineRule="exact"/>
              <w:ind w:left="74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</w:p>
        </w:tc>
        <w:tc>
          <w:tcPr>
            <w:tcW w:w="2271" w:type="dxa"/>
          </w:tcPr>
          <w:p w14:paraId="006BF5C0">
            <w:pPr>
              <w:pStyle w:val="11"/>
              <w:spacing w:before="26" w:line="320" w:lineRule="exact"/>
              <w:ind w:right="2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15-16</w:t>
            </w:r>
          </w:p>
        </w:tc>
      </w:tr>
      <w:tr w14:paraId="00B473B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11B544C4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0AD5A464">
            <w:pPr>
              <w:pStyle w:val="11"/>
              <w:spacing w:before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3.5</w:t>
            </w:r>
          </w:p>
        </w:tc>
        <w:tc>
          <w:tcPr>
            <w:tcW w:w="6177" w:type="dxa"/>
          </w:tcPr>
          <w:p w14:paraId="16E83267">
            <w:pPr>
              <w:pStyle w:val="11"/>
              <w:spacing w:before="21"/>
              <w:ind w:left="74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</w:p>
        </w:tc>
        <w:tc>
          <w:tcPr>
            <w:tcW w:w="2271" w:type="dxa"/>
          </w:tcPr>
          <w:p w14:paraId="3908B403">
            <w:pPr>
              <w:pStyle w:val="11"/>
              <w:spacing w:before="21"/>
              <w:ind w:right="17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17</w:t>
            </w:r>
          </w:p>
        </w:tc>
      </w:tr>
      <w:tr w14:paraId="42C9440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49E8E1B9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37BCAC39">
            <w:pPr>
              <w:pStyle w:val="11"/>
              <w:spacing w:before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3.6</w:t>
            </w:r>
          </w:p>
        </w:tc>
        <w:tc>
          <w:tcPr>
            <w:tcW w:w="6177" w:type="dxa"/>
          </w:tcPr>
          <w:p w14:paraId="24C18F5B">
            <w:pPr>
              <w:pStyle w:val="11"/>
              <w:spacing w:before="21"/>
              <w:ind w:left="74"/>
              <w:rPr>
                <w:sz w:val="28"/>
              </w:rPr>
            </w:pPr>
            <w:r>
              <w:rPr>
                <w:spacing w:val="-2"/>
                <w:sz w:val="28"/>
              </w:rPr>
              <w:t>Activity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</w:p>
        </w:tc>
        <w:tc>
          <w:tcPr>
            <w:tcW w:w="2271" w:type="dxa"/>
          </w:tcPr>
          <w:p w14:paraId="06FC3C18">
            <w:pPr>
              <w:pStyle w:val="11"/>
              <w:spacing w:before="21"/>
              <w:ind w:right="12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18</w:t>
            </w:r>
          </w:p>
        </w:tc>
      </w:tr>
      <w:tr w14:paraId="016EF0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717D3AC4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39F658D5">
            <w:pPr>
              <w:pStyle w:val="11"/>
              <w:spacing w:before="26" w:line="320" w:lineRule="exact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3.7</w:t>
            </w:r>
          </w:p>
        </w:tc>
        <w:tc>
          <w:tcPr>
            <w:tcW w:w="6177" w:type="dxa"/>
          </w:tcPr>
          <w:p w14:paraId="78916B10">
            <w:pPr>
              <w:pStyle w:val="11"/>
              <w:spacing w:before="26" w:line="320" w:lineRule="exact"/>
              <w:ind w:left="74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</w:p>
        </w:tc>
        <w:tc>
          <w:tcPr>
            <w:tcW w:w="2271" w:type="dxa"/>
          </w:tcPr>
          <w:p w14:paraId="178E149E">
            <w:pPr>
              <w:pStyle w:val="11"/>
              <w:spacing w:before="26" w:line="320" w:lineRule="exact"/>
              <w:ind w:right="12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19</w:t>
            </w:r>
          </w:p>
        </w:tc>
      </w:tr>
      <w:tr w14:paraId="62AD261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7F6D8F6A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1187731B">
            <w:pPr>
              <w:pStyle w:val="11"/>
              <w:spacing w:before="28" w:line="320" w:lineRule="exact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3.8</w:t>
            </w:r>
          </w:p>
        </w:tc>
        <w:tc>
          <w:tcPr>
            <w:tcW w:w="6177" w:type="dxa"/>
          </w:tcPr>
          <w:p w14:paraId="5031F721">
            <w:pPr>
              <w:pStyle w:val="11"/>
              <w:spacing w:before="28" w:line="320" w:lineRule="exact"/>
              <w:ind w:left="74"/>
              <w:rPr>
                <w:sz w:val="28"/>
              </w:rPr>
            </w:pPr>
            <w:r>
              <w:rPr>
                <w:spacing w:val="-2"/>
                <w:sz w:val="28"/>
              </w:rPr>
              <w:t>Deployment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</w:p>
        </w:tc>
        <w:tc>
          <w:tcPr>
            <w:tcW w:w="2271" w:type="dxa"/>
          </w:tcPr>
          <w:p w14:paraId="21A3BA6E">
            <w:pPr>
              <w:pStyle w:val="11"/>
              <w:spacing w:before="28" w:line="320" w:lineRule="exact"/>
              <w:ind w:right="1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 w14:paraId="0851407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7BA47A80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2F3FDCB1">
            <w:pPr>
              <w:pStyle w:val="11"/>
              <w:spacing w:before="24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3.9</w:t>
            </w:r>
          </w:p>
        </w:tc>
        <w:tc>
          <w:tcPr>
            <w:tcW w:w="6177" w:type="dxa"/>
          </w:tcPr>
          <w:p w14:paraId="43ED9184">
            <w:pPr>
              <w:pStyle w:val="11"/>
              <w:spacing w:before="24"/>
              <w:ind w:left="74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Hierarchy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</w:p>
        </w:tc>
        <w:tc>
          <w:tcPr>
            <w:tcW w:w="2271" w:type="dxa"/>
          </w:tcPr>
          <w:p w14:paraId="29E5A00E">
            <w:pPr>
              <w:pStyle w:val="11"/>
              <w:spacing w:before="24"/>
              <w:ind w:right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21</w:t>
            </w:r>
          </w:p>
        </w:tc>
      </w:tr>
      <w:tr w14:paraId="5157ECE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7821B063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0A7B2E23">
            <w:pPr>
              <w:pStyle w:val="11"/>
              <w:spacing w:before="26"/>
              <w:ind w:right="12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3.10</w:t>
            </w:r>
          </w:p>
        </w:tc>
        <w:tc>
          <w:tcPr>
            <w:tcW w:w="6177" w:type="dxa"/>
          </w:tcPr>
          <w:p w14:paraId="2C2E92BB">
            <w:pPr>
              <w:pStyle w:val="11"/>
              <w:spacing w:before="26"/>
              <w:ind w:left="74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Screens</w:t>
            </w:r>
          </w:p>
        </w:tc>
        <w:tc>
          <w:tcPr>
            <w:tcW w:w="2271" w:type="dxa"/>
          </w:tcPr>
          <w:p w14:paraId="0206F723">
            <w:pPr>
              <w:pStyle w:val="11"/>
              <w:spacing w:before="26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22-</w:t>
            </w:r>
            <w:r>
              <w:rPr>
                <w:spacing w:val="-5"/>
                <w:sz w:val="28"/>
              </w:rPr>
              <w:t>26</w:t>
            </w:r>
          </w:p>
        </w:tc>
      </w:tr>
      <w:tr w14:paraId="1357B7E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7F237C88">
            <w:pPr>
              <w:pStyle w:val="11"/>
              <w:spacing w:before="27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1195" w:type="dxa"/>
          </w:tcPr>
          <w:p w14:paraId="073008EC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78986D6F">
            <w:pPr>
              <w:pStyle w:val="11"/>
              <w:spacing w:before="27"/>
              <w:ind w:left="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Coding</w:t>
            </w:r>
          </w:p>
        </w:tc>
        <w:tc>
          <w:tcPr>
            <w:tcW w:w="2271" w:type="dxa"/>
          </w:tcPr>
          <w:p w14:paraId="7943484F">
            <w:pPr>
              <w:pStyle w:val="11"/>
              <w:spacing w:before="27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27-</w:t>
            </w:r>
            <w:r>
              <w:rPr>
                <w:spacing w:val="-5"/>
                <w:sz w:val="28"/>
              </w:rPr>
              <w:t>49</w:t>
            </w:r>
          </w:p>
        </w:tc>
      </w:tr>
      <w:tr w14:paraId="230E866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2B4EFD97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528DE75C">
            <w:pPr>
              <w:pStyle w:val="11"/>
              <w:spacing w:before="26" w:line="320" w:lineRule="exact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4.1</w:t>
            </w:r>
          </w:p>
        </w:tc>
        <w:tc>
          <w:tcPr>
            <w:tcW w:w="6177" w:type="dxa"/>
          </w:tcPr>
          <w:p w14:paraId="16BA67B5">
            <w:pPr>
              <w:pStyle w:val="11"/>
              <w:spacing w:before="26" w:line="320" w:lineRule="exact"/>
              <w:ind w:left="74"/>
              <w:rPr>
                <w:sz w:val="28"/>
              </w:rPr>
            </w:pPr>
            <w:r>
              <w:rPr>
                <w:sz w:val="28"/>
              </w:rPr>
              <w:t>Code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snippets</w:t>
            </w:r>
          </w:p>
        </w:tc>
        <w:tc>
          <w:tcPr>
            <w:tcW w:w="2271" w:type="dxa"/>
          </w:tcPr>
          <w:p w14:paraId="6A8FEE78">
            <w:pPr>
              <w:pStyle w:val="11"/>
              <w:spacing w:before="26" w:line="320" w:lineRule="exact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28-</w:t>
            </w:r>
            <w:r>
              <w:rPr>
                <w:spacing w:val="-5"/>
                <w:sz w:val="28"/>
              </w:rPr>
              <w:t>49</w:t>
            </w:r>
          </w:p>
        </w:tc>
      </w:tr>
      <w:tr w14:paraId="32353F7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00C000F2">
            <w:pPr>
              <w:pStyle w:val="11"/>
              <w:spacing w:before="19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1195" w:type="dxa"/>
          </w:tcPr>
          <w:p w14:paraId="4D070127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0DFC3A9A">
            <w:pPr>
              <w:pStyle w:val="11"/>
              <w:spacing w:before="19"/>
              <w:ind w:left="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Testing</w:t>
            </w:r>
          </w:p>
        </w:tc>
        <w:tc>
          <w:tcPr>
            <w:tcW w:w="2271" w:type="dxa"/>
          </w:tcPr>
          <w:p w14:paraId="182BB597">
            <w:pPr>
              <w:pStyle w:val="11"/>
              <w:spacing w:before="19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50-</w:t>
            </w:r>
            <w:r>
              <w:rPr>
                <w:spacing w:val="-5"/>
                <w:sz w:val="28"/>
              </w:rPr>
              <w:t>52</w:t>
            </w:r>
          </w:p>
        </w:tc>
      </w:tr>
      <w:tr w14:paraId="263FFE8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1133" w:type="dxa"/>
          </w:tcPr>
          <w:p w14:paraId="6C56D644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2FC807BF">
            <w:pPr>
              <w:pStyle w:val="11"/>
              <w:spacing w:before="2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5.1</w:t>
            </w:r>
          </w:p>
        </w:tc>
        <w:tc>
          <w:tcPr>
            <w:tcW w:w="6177" w:type="dxa"/>
          </w:tcPr>
          <w:p w14:paraId="3C25F607">
            <w:pPr>
              <w:pStyle w:val="11"/>
              <w:spacing w:before="28"/>
              <w:ind w:left="74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Strategy</w:t>
            </w:r>
          </w:p>
        </w:tc>
        <w:tc>
          <w:tcPr>
            <w:tcW w:w="2271" w:type="dxa"/>
          </w:tcPr>
          <w:p w14:paraId="2338C7C9">
            <w:pPr>
              <w:pStyle w:val="11"/>
              <w:spacing w:before="28"/>
              <w:ind w:right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51</w:t>
            </w:r>
          </w:p>
        </w:tc>
      </w:tr>
      <w:tr w14:paraId="5950D19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5F1BB745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1195" w:type="dxa"/>
          </w:tcPr>
          <w:p w14:paraId="55043DD9">
            <w:pPr>
              <w:pStyle w:val="11"/>
              <w:spacing w:before="26" w:line="320" w:lineRule="exact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5.2</w:t>
            </w:r>
          </w:p>
        </w:tc>
        <w:tc>
          <w:tcPr>
            <w:tcW w:w="6177" w:type="dxa"/>
          </w:tcPr>
          <w:p w14:paraId="5560A154">
            <w:pPr>
              <w:pStyle w:val="11"/>
              <w:spacing w:before="26" w:line="320" w:lineRule="exact"/>
              <w:ind w:left="74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Cases</w:t>
            </w:r>
          </w:p>
        </w:tc>
        <w:tc>
          <w:tcPr>
            <w:tcW w:w="2271" w:type="dxa"/>
          </w:tcPr>
          <w:p w14:paraId="3C929CB4">
            <w:pPr>
              <w:pStyle w:val="11"/>
              <w:spacing w:before="26" w:line="320" w:lineRule="exact"/>
              <w:ind w:right="2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52</w:t>
            </w:r>
          </w:p>
        </w:tc>
      </w:tr>
      <w:tr w14:paraId="6D12203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133" w:type="dxa"/>
          </w:tcPr>
          <w:p w14:paraId="5D0917AD">
            <w:pPr>
              <w:pStyle w:val="11"/>
              <w:spacing w:before="21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6</w:t>
            </w:r>
          </w:p>
        </w:tc>
        <w:tc>
          <w:tcPr>
            <w:tcW w:w="1195" w:type="dxa"/>
          </w:tcPr>
          <w:p w14:paraId="494CE3D0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443E966F">
            <w:pPr>
              <w:pStyle w:val="11"/>
              <w:spacing w:before="21"/>
              <w:ind w:left="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Limitations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of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Proposed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System</w:t>
            </w:r>
          </w:p>
        </w:tc>
        <w:tc>
          <w:tcPr>
            <w:tcW w:w="2271" w:type="dxa"/>
          </w:tcPr>
          <w:p w14:paraId="0F27F256">
            <w:pPr>
              <w:pStyle w:val="11"/>
              <w:spacing w:before="21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53-</w:t>
            </w:r>
            <w:r>
              <w:rPr>
                <w:spacing w:val="-5"/>
                <w:sz w:val="28"/>
              </w:rPr>
              <w:t>54</w:t>
            </w:r>
          </w:p>
        </w:tc>
      </w:tr>
      <w:tr w14:paraId="2DDCEED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45675DB6">
            <w:pPr>
              <w:pStyle w:val="11"/>
              <w:spacing w:before="26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7</w:t>
            </w:r>
          </w:p>
        </w:tc>
        <w:tc>
          <w:tcPr>
            <w:tcW w:w="1195" w:type="dxa"/>
          </w:tcPr>
          <w:p w14:paraId="2100ADCE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4B48499E">
            <w:pPr>
              <w:pStyle w:val="11"/>
              <w:spacing w:before="26"/>
              <w:ind w:left="74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Enhancements</w:t>
            </w:r>
          </w:p>
        </w:tc>
        <w:tc>
          <w:tcPr>
            <w:tcW w:w="2271" w:type="dxa"/>
          </w:tcPr>
          <w:p w14:paraId="4F456BB2">
            <w:pPr>
              <w:pStyle w:val="11"/>
              <w:spacing w:before="26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55-</w:t>
            </w:r>
            <w:r>
              <w:rPr>
                <w:spacing w:val="-5"/>
                <w:sz w:val="28"/>
              </w:rPr>
              <w:t>57</w:t>
            </w:r>
          </w:p>
        </w:tc>
      </w:tr>
      <w:tr w14:paraId="2EB4FDA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2733CACF">
            <w:pPr>
              <w:pStyle w:val="11"/>
              <w:spacing w:before="26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8</w:t>
            </w:r>
          </w:p>
        </w:tc>
        <w:tc>
          <w:tcPr>
            <w:tcW w:w="1195" w:type="dxa"/>
          </w:tcPr>
          <w:p w14:paraId="7978F946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500DD43A">
            <w:pPr>
              <w:pStyle w:val="11"/>
              <w:spacing w:before="26"/>
              <w:ind w:left="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Conclusion</w:t>
            </w:r>
          </w:p>
        </w:tc>
        <w:tc>
          <w:tcPr>
            <w:tcW w:w="2271" w:type="dxa"/>
          </w:tcPr>
          <w:p w14:paraId="30C2E740">
            <w:pPr>
              <w:pStyle w:val="11"/>
              <w:spacing w:before="26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58-</w:t>
            </w:r>
            <w:r>
              <w:rPr>
                <w:spacing w:val="-5"/>
                <w:sz w:val="28"/>
              </w:rPr>
              <w:t>60</w:t>
            </w:r>
          </w:p>
        </w:tc>
      </w:tr>
      <w:tr w14:paraId="0E0ECB2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1133" w:type="dxa"/>
          </w:tcPr>
          <w:p w14:paraId="32C39245">
            <w:pPr>
              <w:pStyle w:val="11"/>
              <w:spacing w:before="26"/>
              <w:ind w:left="8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9</w:t>
            </w:r>
          </w:p>
        </w:tc>
        <w:tc>
          <w:tcPr>
            <w:tcW w:w="1195" w:type="dxa"/>
          </w:tcPr>
          <w:p w14:paraId="4D55F252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4EC72DD6">
            <w:pPr>
              <w:pStyle w:val="11"/>
              <w:spacing w:before="26"/>
              <w:ind w:left="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Bibliography</w:t>
            </w:r>
          </w:p>
        </w:tc>
        <w:tc>
          <w:tcPr>
            <w:tcW w:w="2271" w:type="dxa"/>
          </w:tcPr>
          <w:p w14:paraId="639D5BB9">
            <w:pPr>
              <w:pStyle w:val="11"/>
              <w:spacing w:before="26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61-</w:t>
            </w:r>
            <w:r>
              <w:rPr>
                <w:spacing w:val="-5"/>
                <w:sz w:val="28"/>
              </w:rPr>
              <w:t>63</w:t>
            </w:r>
          </w:p>
        </w:tc>
      </w:tr>
      <w:tr w14:paraId="52560D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133" w:type="dxa"/>
          </w:tcPr>
          <w:p w14:paraId="5D6D8ED9">
            <w:pPr>
              <w:pStyle w:val="11"/>
              <w:spacing w:before="26"/>
              <w:ind w:left="69" w:right="2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10</w:t>
            </w:r>
          </w:p>
        </w:tc>
        <w:tc>
          <w:tcPr>
            <w:tcW w:w="1195" w:type="dxa"/>
          </w:tcPr>
          <w:p w14:paraId="63F57653">
            <w:pPr>
              <w:pStyle w:val="11"/>
              <w:ind w:left="0"/>
              <w:rPr>
                <w:sz w:val="28"/>
              </w:rPr>
            </w:pPr>
          </w:p>
        </w:tc>
        <w:tc>
          <w:tcPr>
            <w:tcW w:w="6177" w:type="dxa"/>
          </w:tcPr>
          <w:p w14:paraId="40532DCF">
            <w:pPr>
              <w:pStyle w:val="11"/>
              <w:spacing w:before="26"/>
              <w:ind w:left="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User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Manual</w:t>
            </w:r>
          </w:p>
        </w:tc>
        <w:tc>
          <w:tcPr>
            <w:tcW w:w="2271" w:type="dxa"/>
          </w:tcPr>
          <w:p w14:paraId="442F5AF4">
            <w:pPr>
              <w:pStyle w:val="11"/>
              <w:spacing w:before="26"/>
              <w:ind w:right="18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64-</w:t>
            </w:r>
            <w:r>
              <w:rPr>
                <w:spacing w:val="-5"/>
                <w:sz w:val="28"/>
              </w:rPr>
              <w:t>73</w:t>
            </w:r>
          </w:p>
        </w:tc>
      </w:tr>
    </w:tbl>
    <w:p w14:paraId="3A134C2E">
      <w:pPr>
        <w:pStyle w:val="11"/>
        <w:spacing w:after="0"/>
        <w:jc w:val="center"/>
        <w:rPr>
          <w:sz w:val="28"/>
        </w:rPr>
        <w:sectPr>
          <w:pgSz w:w="11930" w:h="16860"/>
          <w:pgMar w:top="1460" w:right="425" w:bottom="280" w:left="425" w:header="720" w:footer="720" w:gutter="0"/>
          <w:cols w:space="720" w:num="1"/>
        </w:sectPr>
      </w:pPr>
    </w:p>
    <w:p w14:paraId="64C6025F">
      <w:pPr>
        <w:pStyle w:val="8"/>
        <w:rPr>
          <w:b/>
          <w:sz w:val="52"/>
        </w:rPr>
      </w:pPr>
    </w:p>
    <w:p w14:paraId="6597FDE1">
      <w:pPr>
        <w:pStyle w:val="8"/>
        <w:rPr>
          <w:b/>
          <w:sz w:val="52"/>
        </w:rPr>
      </w:pPr>
    </w:p>
    <w:p w14:paraId="500FB26B">
      <w:pPr>
        <w:pStyle w:val="8"/>
        <w:rPr>
          <w:b/>
          <w:sz w:val="52"/>
        </w:rPr>
      </w:pPr>
    </w:p>
    <w:p w14:paraId="24872087">
      <w:pPr>
        <w:pStyle w:val="8"/>
        <w:rPr>
          <w:b/>
          <w:sz w:val="52"/>
        </w:rPr>
      </w:pPr>
    </w:p>
    <w:p w14:paraId="525E09A1">
      <w:pPr>
        <w:pStyle w:val="8"/>
        <w:rPr>
          <w:b/>
          <w:sz w:val="52"/>
        </w:rPr>
      </w:pPr>
    </w:p>
    <w:p w14:paraId="18EE86B6">
      <w:pPr>
        <w:pStyle w:val="8"/>
        <w:rPr>
          <w:b/>
          <w:sz w:val="52"/>
        </w:rPr>
      </w:pPr>
    </w:p>
    <w:p w14:paraId="15FD2203">
      <w:pPr>
        <w:pStyle w:val="8"/>
        <w:rPr>
          <w:b/>
          <w:sz w:val="52"/>
        </w:rPr>
      </w:pPr>
    </w:p>
    <w:p w14:paraId="1340B361">
      <w:pPr>
        <w:pStyle w:val="8"/>
        <w:rPr>
          <w:b/>
          <w:sz w:val="52"/>
        </w:rPr>
      </w:pPr>
    </w:p>
    <w:p w14:paraId="6C5AD2B3">
      <w:pPr>
        <w:pStyle w:val="8"/>
        <w:spacing w:before="61"/>
        <w:rPr>
          <w:b/>
          <w:sz w:val="52"/>
        </w:rPr>
      </w:pPr>
    </w:p>
    <w:p w14:paraId="35350E59">
      <w:pPr>
        <w:pStyle w:val="2"/>
        <w:rPr>
          <w:u w:val="none"/>
        </w:rPr>
      </w:pPr>
      <w:r>
        <w:rPr>
          <w:spacing w:val="-6"/>
          <w:u w:val="single"/>
        </w:rPr>
        <w:t>Chapter</w:t>
      </w:r>
      <w:r>
        <w:rPr>
          <w:spacing w:val="-59"/>
          <w:u w:val="single"/>
        </w:rPr>
        <w:t xml:space="preserve"> </w:t>
      </w:r>
      <w:r>
        <w:rPr>
          <w:spacing w:val="-6"/>
          <w:u w:val="single"/>
        </w:rPr>
        <w:t>1:</w:t>
      </w:r>
      <w:r>
        <w:rPr>
          <w:spacing w:val="-46"/>
          <w:u w:val="single"/>
        </w:rPr>
        <w:t xml:space="preserve"> </w:t>
      </w:r>
      <w:r>
        <w:rPr>
          <w:spacing w:val="-6"/>
          <w:u w:val="single"/>
        </w:rPr>
        <w:t>Introduction</w:t>
      </w:r>
    </w:p>
    <w:p w14:paraId="2DE2422F">
      <w:pPr>
        <w:pStyle w:val="2"/>
        <w:spacing w:after="0"/>
        <w:sectPr>
          <w:footerReference r:id="rId5" w:type="default"/>
          <w:pgSz w:w="12240" w:h="15840"/>
          <w:pgMar w:top="1820" w:right="141" w:bottom="1180" w:left="992" w:header="0" w:footer="991" w:gutter="0"/>
          <w:pgNumType w:start="1"/>
          <w:cols w:space="720" w:num="1"/>
        </w:sectPr>
      </w:pPr>
    </w:p>
    <w:p w14:paraId="44DD2BBB">
      <w:pPr>
        <w:pStyle w:val="3"/>
      </w:pPr>
      <w:r>
        <w:rPr>
          <w:spacing w:val="-2"/>
        </w:rPr>
        <w:t>Chapter1:Introduction</w:t>
      </w:r>
    </w:p>
    <w:p w14:paraId="11FE27C9">
      <w:pPr>
        <w:pStyle w:val="8"/>
        <w:rPr>
          <w:b/>
          <w:sz w:val="32"/>
        </w:rPr>
      </w:pPr>
    </w:p>
    <w:p w14:paraId="7EDAEC93">
      <w:pPr>
        <w:pStyle w:val="8"/>
        <w:spacing w:before="2"/>
        <w:rPr>
          <w:b/>
          <w:sz w:val="32"/>
        </w:rPr>
      </w:pPr>
    </w:p>
    <w:p w14:paraId="315626DC">
      <w:pPr>
        <w:pStyle w:val="4"/>
        <w:numPr>
          <w:ilvl w:val="1"/>
          <w:numId w:val="2"/>
        </w:numPr>
        <w:tabs>
          <w:tab w:val="left" w:pos="877"/>
        </w:tabs>
        <w:spacing w:before="0" w:after="0" w:line="240" w:lineRule="auto"/>
        <w:ind w:left="877" w:right="0" w:hanging="429"/>
        <w:jc w:val="left"/>
      </w:pPr>
      <w:r>
        <w:rPr>
          <w:spacing w:val="-2"/>
        </w:rPr>
        <w:t>Abstract</w:t>
      </w:r>
    </w:p>
    <w:p w14:paraId="2272FB98">
      <w:pPr>
        <w:pStyle w:val="8"/>
        <w:spacing w:before="203"/>
        <w:rPr>
          <w:b/>
          <w:sz w:val="28"/>
        </w:rPr>
      </w:pPr>
    </w:p>
    <w:p w14:paraId="53DB9B34">
      <w:pPr>
        <w:pStyle w:val="8"/>
        <w:spacing w:line="283" w:lineRule="auto"/>
        <w:ind w:left="448" w:right="1268"/>
      </w:pPr>
      <w:r>
        <w:t xml:space="preserve">In today’s competitive job market, performing well in interviewsis a key factor for success. </w:t>
      </w:r>
      <w:r>
        <w:rPr>
          <w:spacing w:val="-2"/>
        </w:rPr>
        <w:t>However,</w:t>
      </w:r>
      <w:r>
        <w:rPr>
          <w:spacing w:val="-20"/>
        </w:rPr>
        <w:t xml:space="preserve"> </w:t>
      </w:r>
      <w:r>
        <w:rPr>
          <w:spacing w:val="-2"/>
        </w:rPr>
        <w:t>not</w:t>
      </w:r>
      <w:r>
        <w:rPr>
          <w:spacing w:val="-14"/>
        </w:rPr>
        <w:t xml:space="preserve"> </w:t>
      </w:r>
      <w:r>
        <w:rPr>
          <w:spacing w:val="-2"/>
        </w:rPr>
        <w:t>everyone</w:t>
      </w:r>
      <w:r>
        <w:rPr>
          <w:spacing w:val="-16"/>
        </w:rPr>
        <w:t xml:space="preserve"> </w:t>
      </w:r>
      <w:r>
        <w:rPr>
          <w:spacing w:val="-2"/>
        </w:rPr>
        <w:t>has</w:t>
      </w:r>
      <w:r>
        <w:rPr>
          <w:spacing w:val="-13"/>
        </w:rPr>
        <w:t xml:space="preserve"> </w:t>
      </w:r>
      <w:r>
        <w:rPr>
          <w:spacing w:val="-2"/>
        </w:rPr>
        <w:t>access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regular</w:t>
      </w:r>
      <w:r>
        <w:rPr>
          <w:spacing w:val="-16"/>
        </w:rPr>
        <w:t xml:space="preserve"> </w:t>
      </w:r>
      <w:r>
        <w:rPr>
          <w:spacing w:val="-2"/>
        </w:rPr>
        <w:t>mock</w:t>
      </w:r>
      <w:r>
        <w:rPr>
          <w:spacing w:val="-15"/>
        </w:rPr>
        <w:t xml:space="preserve"> </w:t>
      </w:r>
      <w:r>
        <w:rPr>
          <w:spacing w:val="-2"/>
        </w:rPr>
        <w:t>interviews,</w:t>
      </w:r>
      <w:r>
        <w:rPr>
          <w:spacing w:val="-13"/>
        </w:rPr>
        <w:t xml:space="preserve"> </w:t>
      </w:r>
      <w:r>
        <w:rPr>
          <w:spacing w:val="-2"/>
        </w:rPr>
        <w:t>professional</w:t>
      </w:r>
      <w:r>
        <w:rPr>
          <w:spacing w:val="-9"/>
        </w:rPr>
        <w:t xml:space="preserve"> </w:t>
      </w:r>
      <w:r>
        <w:rPr>
          <w:spacing w:val="-2"/>
        </w:rPr>
        <w:t>mentors,</w:t>
      </w:r>
      <w:r>
        <w:rPr>
          <w:spacing w:val="-19"/>
        </w:rPr>
        <w:t xml:space="preserve"> </w:t>
      </w:r>
      <w:r>
        <w:rPr>
          <w:spacing w:val="-2"/>
        </w:rPr>
        <w:t>or</w:t>
      </w:r>
      <w:r>
        <w:rPr>
          <w:spacing w:val="-16"/>
        </w:rPr>
        <w:t xml:space="preserve"> </w:t>
      </w:r>
      <w:r>
        <w:rPr>
          <w:spacing w:val="-2"/>
        </w:rPr>
        <w:t xml:space="preserve">structured </w:t>
      </w:r>
      <w:r>
        <w:t>practice environments. JARVIS (Job AIReady Virtual Interview System)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 web- based, AI- powered mock interview platform that addresses this gap by offering a smart, automated, and personalized interview simulation system.</w:t>
      </w:r>
    </w:p>
    <w:p w14:paraId="41DEDB8A">
      <w:pPr>
        <w:pStyle w:val="8"/>
        <w:spacing w:before="156" w:line="280" w:lineRule="auto"/>
        <w:ind w:left="448" w:right="1679"/>
        <w:jc w:val="both"/>
      </w:pPr>
      <w:r>
        <w:rPr>
          <w:spacing w:val="-2"/>
        </w:rPr>
        <w:t>This</w:t>
      </w:r>
      <w:r>
        <w:rPr>
          <w:spacing w:val="-13"/>
        </w:rPr>
        <w:t xml:space="preserve"> </w:t>
      </w:r>
      <w:r>
        <w:rPr>
          <w:spacing w:val="-2"/>
        </w:rPr>
        <w:t>project</w:t>
      </w:r>
      <w:r>
        <w:rPr>
          <w:spacing w:val="-13"/>
        </w:rPr>
        <w:t xml:space="preserve"> </w:t>
      </w:r>
      <w:r>
        <w:rPr>
          <w:spacing w:val="-2"/>
        </w:rPr>
        <w:t>uses</w:t>
      </w:r>
      <w:r>
        <w:rPr>
          <w:spacing w:val="-13"/>
        </w:rPr>
        <w:t xml:space="preserve"> </w:t>
      </w:r>
      <w:r>
        <w:rPr>
          <w:spacing w:val="-2"/>
        </w:rPr>
        <w:t>modern</w:t>
      </w:r>
      <w:r>
        <w:rPr>
          <w:spacing w:val="-13"/>
        </w:rPr>
        <w:t xml:space="preserve"> </w:t>
      </w:r>
      <w:r>
        <w:rPr>
          <w:spacing w:val="-2"/>
        </w:rPr>
        <w:t>technologies</w:t>
      </w:r>
      <w:r>
        <w:rPr>
          <w:spacing w:val="-13"/>
        </w:rPr>
        <w:t xml:space="preserve"> </w:t>
      </w:r>
      <w:r>
        <w:rPr>
          <w:spacing w:val="-2"/>
        </w:rPr>
        <w:t>like</w:t>
      </w:r>
      <w:r>
        <w:rPr>
          <w:spacing w:val="-13"/>
        </w:rPr>
        <w:t xml:space="preserve"> </w:t>
      </w:r>
      <w:r>
        <w:rPr>
          <w:b/>
          <w:spacing w:val="-2"/>
        </w:rPr>
        <w:t>Next.js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PostgreSQL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b/>
          <w:spacing w:val="-2"/>
        </w:rPr>
        <w:t>Drizzle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ORM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 xml:space="preserve">combined </w:t>
      </w:r>
      <w:r>
        <w:t>with</w:t>
      </w:r>
      <w:r>
        <w:rPr>
          <w:spacing w:val="-15"/>
        </w:rPr>
        <w:t xml:space="preserve"> </w:t>
      </w:r>
      <w:r>
        <w:t>AI</w:t>
      </w:r>
      <w:r>
        <w:rPr>
          <w:spacing w:val="-15"/>
        </w:rPr>
        <w:t xml:space="preserve"> </w:t>
      </w:r>
      <w:r>
        <w:t>tools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rPr>
          <w:b/>
        </w:rPr>
        <w:t>GPT</w:t>
      </w:r>
      <w:r>
        <w:rPr>
          <w:b/>
          <w:spacing w:val="-15"/>
        </w:rPr>
        <w:t xml:space="preserve"> </w:t>
      </w:r>
      <w:r>
        <w:rPr>
          <w:b/>
        </w:rPr>
        <w:t>APIs</w:t>
      </w:r>
      <w:r>
        <w:t>,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deliver</w:t>
      </w:r>
      <w:r>
        <w:rPr>
          <w:spacing w:val="-15"/>
        </w:rPr>
        <w:t xml:space="preserve"> </w:t>
      </w:r>
      <w:r>
        <w:t>domain-specific</w:t>
      </w:r>
      <w:r>
        <w:rPr>
          <w:spacing w:val="-15"/>
        </w:rPr>
        <w:t xml:space="preserve"> </w:t>
      </w:r>
      <w:r>
        <w:t>questions,</w:t>
      </w:r>
      <w:r>
        <w:rPr>
          <w:spacing w:val="-15"/>
        </w:rPr>
        <w:t xml:space="preserve"> </w:t>
      </w:r>
      <w:r>
        <w:t>evaluate</w:t>
      </w:r>
      <w:r>
        <w:rPr>
          <w:spacing w:val="-12"/>
        </w:rPr>
        <w:t xml:space="preserve"> </w:t>
      </w:r>
      <w:r>
        <w:t>responses,</w:t>
      </w:r>
      <w:r>
        <w:rPr>
          <w:spacing w:val="-15"/>
        </w:rPr>
        <w:t xml:space="preserve"> </w:t>
      </w:r>
      <w:r>
        <w:t>and provide</w:t>
      </w:r>
      <w:r>
        <w:rPr>
          <w:spacing w:val="-1"/>
        </w:rPr>
        <w:t xml:space="preserve"> </w:t>
      </w:r>
      <w:r>
        <w:t>detailed feedback. The</w:t>
      </w:r>
      <w:r>
        <w:rPr>
          <w:spacing w:val="-1"/>
        </w:rPr>
        <w:t xml:space="preserve"> </w:t>
      </w:r>
      <w:r>
        <w:t>system supports role-based question sets, user authentication, performance tracking, and a dashboard-driven experience. It is designed to help students, job seekers, and institutions conduct interview preparation efficiently and effectively.</w:t>
      </w:r>
    </w:p>
    <w:p w14:paraId="00542256">
      <w:pPr>
        <w:pStyle w:val="8"/>
        <w:spacing w:before="147" w:line="280" w:lineRule="auto"/>
        <w:ind w:left="448" w:right="1268"/>
      </w:pPr>
      <w:r>
        <w:t xml:space="preserve">JARVIS empowers candidates to rehearseinterviews, reduce anxiety, and improve their skills </w:t>
      </w:r>
      <w:r>
        <w:rPr>
          <w:spacing w:val="-2"/>
        </w:rPr>
        <w:t>through</w:t>
      </w:r>
      <w:r>
        <w:rPr>
          <w:spacing w:val="-7"/>
        </w:rPr>
        <w:t xml:space="preserve"> </w:t>
      </w:r>
      <w:r>
        <w:rPr>
          <w:spacing w:val="-2"/>
        </w:rPr>
        <w:t>consistent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intelligent</w:t>
      </w:r>
      <w:r>
        <w:rPr>
          <w:spacing w:val="-6"/>
        </w:rPr>
        <w:t xml:space="preserve"> </w:t>
      </w:r>
      <w:r>
        <w:rPr>
          <w:spacing w:val="-2"/>
        </w:rPr>
        <w:t>feedback,</w:t>
      </w:r>
      <w:r>
        <w:rPr>
          <w:spacing w:val="-7"/>
        </w:rPr>
        <w:t xml:space="preserve"> </w:t>
      </w:r>
      <w:r>
        <w:rPr>
          <w:spacing w:val="-2"/>
        </w:rPr>
        <w:t>making</w:t>
      </w:r>
      <w:r>
        <w:rPr>
          <w:spacing w:val="-7"/>
        </w:rP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valuable</w:t>
      </w:r>
      <w:r>
        <w:rPr>
          <w:spacing w:val="-13"/>
        </w:rPr>
        <w:t xml:space="preserve"> </w:t>
      </w:r>
      <w:r>
        <w:rPr>
          <w:spacing w:val="-2"/>
        </w:rPr>
        <w:t>solution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placement</w:t>
      </w:r>
      <w:r>
        <w:rPr>
          <w:spacing w:val="-4"/>
        </w:rPr>
        <w:t xml:space="preserve"> </w:t>
      </w:r>
      <w:r>
        <w:rPr>
          <w:spacing w:val="-2"/>
        </w:rPr>
        <w:t xml:space="preserve">readiness </w:t>
      </w:r>
      <w:r>
        <w:t>and career growth.</w:t>
      </w:r>
    </w:p>
    <w:p w14:paraId="62CABFB8">
      <w:pPr>
        <w:pStyle w:val="8"/>
      </w:pPr>
    </w:p>
    <w:p w14:paraId="73DE12D8">
      <w:pPr>
        <w:pStyle w:val="8"/>
      </w:pPr>
    </w:p>
    <w:p w14:paraId="7BDBD5F8">
      <w:pPr>
        <w:pStyle w:val="8"/>
        <w:spacing w:before="92"/>
      </w:pPr>
    </w:p>
    <w:p w14:paraId="4E80FF4A">
      <w:pPr>
        <w:pStyle w:val="4"/>
        <w:numPr>
          <w:ilvl w:val="1"/>
          <w:numId w:val="2"/>
        </w:numPr>
        <w:tabs>
          <w:tab w:val="left" w:pos="877"/>
        </w:tabs>
        <w:spacing w:before="0" w:after="0" w:line="240" w:lineRule="auto"/>
        <w:ind w:left="877" w:right="0" w:hanging="429"/>
        <w:jc w:val="left"/>
      </w:pPr>
      <w:r>
        <w:rPr>
          <w:spacing w:val="-4"/>
        </w:rPr>
        <w:t>Company</w:t>
      </w:r>
      <w:r>
        <w:rPr>
          <w:spacing w:val="-7"/>
        </w:rPr>
        <w:t xml:space="preserve"> </w:t>
      </w:r>
      <w:r>
        <w:rPr>
          <w:spacing w:val="-2"/>
        </w:rPr>
        <w:t>Profile</w:t>
      </w:r>
    </w:p>
    <w:p w14:paraId="15ABFE37">
      <w:pPr>
        <w:pStyle w:val="8"/>
        <w:spacing w:before="210"/>
        <w:rPr>
          <w:b/>
          <w:sz w:val="28"/>
        </w:rPr>
      </w:pPr>
    </w:p>
    <w:p w14:paraId="6C942699">
      <w:pPr>
        <w:pStyle w:val="8"/>
        <w:spacing w:line="280" w:lineRule="auto"/>
        <w:ind w:left="448" w:right="1764"/>
        <w:jc w:val="both"/>
      </w:pPr>
      <w:r>
        <w:t>This project was developed under the guidance and mentorship of Neosoft Services, a recognized software solutions provider established in January 2011. Neosoft Services specializes in Web, Desktop, and Hybrid Mobile Application Development, focusing on innovation, timely delivery, and customer satisfaction.</w:t>
      </w:r>
    </w:p>
    <w:p w14:paraId="6D77FCEB">
      <w:pPr>
        <w:pStyle w:val="8"/>
        <w:spacing w:before="153" w:line="280" w:lineRule="auto"/>
        <w:ind w:left="448" w:right="1268"/>
      </w:pPr>
      <w:r>
        <w:t>With a presence in the ever-evolving global tech landscape, Neosoft Services standsout by delivering</w:t>
      </w:r>
      <w:r>
        <w:rPr>
          <w:spacing w:val="-15"/>
        </w:rPr>
        <w:t xml:space="preserve"> </w:t>
      </w:r>
      <w:r>
        <w:t>highly</w:t>
      </w:r>
      <w:r>
        <w:rPr>
          <w:spacing w:val="-15"/>
        </w:rPr>
        <w:t xml:space="preserve"> </w:t>
      </w:r>
      <w:r>
        <w:t>distinct</w:t>
      </w:r>
      <w:r>
        <w:rPr>
          <w:spacing w:val="-23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identities</w:t>
      </w:r>
      <w:r>
        <w:rPr>
          <w:spacing w:val="-17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its</w:t>
      </w:r>
      <w:r>
        <w:rPr>
          <w:spacing w:val="-17"/>
        </w:rPr>
        <w:t xml:space="preserve"> </w:t>
      </w:r>
      <w:r>
        <w:t>clients.</w:t>
      </w:r>
      <w:r>
        <w:rPr>
          <w:spacing w:val="-15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company</w:t>
      </w:r>
      <w:r>
        <w:rPr>
          <w:spacing w:val="-18"/>
        </w:rPr>
        <w:t xml:space="preserve"> </w:t>
      </w:r>
      <w:r>
        <w:t>prides</w:t>
      </w:r>
      <w:r>
        <w:rPr>
          <w:spacing w:val="-15"/>
        </w:rPr>
        <w:t xml:space="preserve"> </w:t>
      </w:r>
      <w:r>
        <w:t>itself</w:t>
      </w:r>
      <w:r>
        <w:rPr>
          <w:spacing w:val="-17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its</w:t>
      </w:r>
      <w:r>
        <w:rPr>
          <w:spacing w:val="-17"/>
        </w:rPr>
        <w:t xml:space="preserve"> </w:t>
      </w:r>
      <w:r>
        <w:t>innovative vision and standard of excellence, which drives every project — whether for local enterprises or global brands.</w:t>
      </w:r>
    </w:p>
    <w:p w14:paraId="6A351D71">
      <w:pPr>
        <w:pStyle w:val="8"/>
        <w:spacing w:before="152" w:line="280" w:lineRule="auto"/>
        <w:ind w:left="448" w:right="1408"/>
      </w:pPr>
      <w:r>
        <w:t xml:space="preserve">The organization aims to make technology a true asset for its clients by thoroughly evaluating </w:t>
      </w:r>
      <w:r>
        <w:rPr>
          <w:spacing w:val="-2"/>
        </w:rPr>
        <w:t>business needs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offering</w:t>
      </w:r>
      <w:r>
        <w:rPr>
          <w:spacing w:val="-4"/>
        </w:rPr>
        <w:t xml:space="preserve"> </w:t>
      </w:r>
      <w:r>
        <w:rPr>
          <w:spacing w:val="-2"/>
        </w:rPr>
        <w:t>robust,</w:t>
      </w:r>
      <w:r>
        <w:rPr>
          <w:spacing w:val="-4"/>
        </w:rPr>
        <w:t xml:space="preserve"> </w:t>
      </w:r>
      <w:r>
        <w:rPr>
          <w:spacing w:val="-2"/>
        </w:rPr>
        <w:t>scalable,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high-quality</w:t>
      </w:r>
      <w:r>
        <w:rPr>
          <w:spacing w:val="-4"/>
        </w:rPr>
        <w:t xml:space="preserve"> </w:t>
      </w:r>
      <w:r>
        <w:rPr>
          <w:spacing w:val="-2"/>
        </w:rPr>
        <w:t>software</w:t>
      </w:r>
      <w:r>
        <w:rPr>
          <w:spacing w:val="-8"/>
        </w:rPr>
        <w:t xml:space="preserve"> </w:t>
      </w:r>
      <w:r>
        <w:rPr>
          <w:spacing w:val="-2"/>
        </w:rPr>
        <w:t>solutions.</w:t>
      </w:r>
      <w:r>
        <w:rPr>
          <w:spacing w:val="-18"/>
        </w:rPr>
        <w:t xml:space="preserve"> </w:t>
      </w:r>
      <w:r>
        <w:rPr>
          <w:spacing w:val="-2"/>
        </w:rPr>
        <w:t>Their</w:t>
      </w:r>
      <w:r>
        <w:rPr>
          <w:spacing w:val="-17"/>
        </w:rPr>
        <w:t xml:space="preserve"> </w:t>
      </w:r>
      <w:r>
        <w:rPr>
          <w:spacing w:val="-2"/>
        </w:rPr>
        <w:t>customer- centric</w:t>
      </w:r>
      <w:r>
        <w:rPr>
          <w:spacing w:val="-23"/>
        </w:rPr>
        <w:t xml:space="preserve"> </w:t>
      </w:r>
      <w:r>
        <w:rPr>
          <w:spacing w:val="-2"/>
        </w:rPr>
        <w:t>approach</w:t>
      </w:r>
      <w:r>
        <w:rPr>
          <w:spacing w:val="-20"/>
        </w:rPr>
        <w:t xml:space="preserve"> </w:t>
      </w:r>
      <w:r>
        <w:rPr>
          <w:spacing w:val="-2"/>
        </w:rPr>
        <w:t>ensures</w:t>
      </w:r>
      <w:r>
        <w:rPr>
          <w:spacing w:val="-18"/>
        </w:rPr>
        <w:t xml:space="preserve"> </w:t>
      </w:r>
      <w:r>
        <w:rPr>
          <w:spacing w:val="-2"/>
        </w:rPr>
        <w:t>that</w:t>
      </w:r>
      <w:r>
        <w:rPr>
          <w:spacing w:val="-15"/>
        </w:rPr>
        <w:t xml:space="preserve"> </w:t>
      </w:r>
      <w:r>
        <w:rPr>
          <w:spacing w:val="-2"/>
        </w:rPr>
        <w:t>every</w:t>
      </w:r>
      <w:r>
        <w:rPr>
          <w:spacing w:val="-17"/>
        </w:rPr>
        <w:t xml:space="preserve"> </w:t>
      </w:r>
      <w:r>
        <w:rPr>
          <w:spacing w:val="-2"/>
        </w:rPr>
        <w:t>product</w:t>
      </w:r>
      <w:r>
        <w:rPr>
          <w:spacing w:val="-18"/>
        </w:rPr>
        <w:t xml:space="preserve"> </w:t>
      </w:r>
      <w:r>
        <w:rPr>
          <w:spacing w:val="-2"/>
        </w:rPr>
        <w:t>not</w:t>
      </w:r>
      <w:r>
        <w:rPr>
          <w:spacing w:val="-22"/>
        </w:rPr>
        <w:t xml:space="preserve"> </w:t>
      </w:r>
      <w:r>
        <w:rPr>
          <w:spacing w:val="-2"/>
        </w:rPr>
        <w:t>only</w:t>
      </w:r>
      <w:r>
        <w:rPr>
          <w:spacing w:val="-18"/>
        </w:rPr>
        <w:t xml:space="preserve"> </w:t>
      </w:r>
      <w:r>
        <w:rPr>
          <w:spacing w:val="-2"/>
        </w:rPr>
        <w:t>meets</w:t>
      </w:r>
      <w:r>
        <w:rPr>
          <w:spacing w:val="-18"/>
        </w:rPr>
        <w:t xml:space="preserve"> </w:t>
      </w:r>
      <w:r>
        <w:rPr>
          <w:spacing w:val="-2"/>
        </w:rPr>
        <w:t>but</w:t>
      </w:r>
      <w:r>
        <w:rPr>
          <w:spacing w:val="-3"/>
        </w:rPr>
        <w:t xml:space="preserve"> </w:t>
      </w:r>
      <w:r>
        <w:rPr>
          <w:spacing w:val="-2"/>
        </w:rPr>
        <w:t>often</w:t>
      </w:r>
      <w:r>
        <w:rPr>
          <w:spacing w:val="-5"/>
        </w:rPr>
        <w:t xml:space="preserve"> </w:t>
      </w:r>
      <w:r>
        <w:rPr>
          <w:spacing w:val="-2"/>
        </w:rPr>
        <w:t>exceeds</w:t>
      </w:r>
      <w:r>
        <w:rPr>
          <w:spacing w:val="-3"/>
        </w:rPr>
        <w:t xml:space="preserve"> </w:t>
      </w:r>
      <w:r>
        <w:rPr>
          <w:spacing w:val="-2"/>
        </w:rPr>
        <w:t>expectations in</w:t>
      </w:r>
      <w:r>
        <w:rPr>
          <w:spacing w:val="-5"/>
        </w:rPr>
        <w:t xml:space="preserve"> </w:t>
      </w:r>
      <w:r>
        <w:rPr>
          <w:spacing w:val="-2"/>
        </w:rPr>
        <w:t xml:space="preserve">terms </w:t>
      </w:r>
      <w:r>
        <w:t>of usability, performance, and visual impact.</w:t>
      </w:r>
    </w:p>
    <w:p w14:paraId="428614FB">
      <w:pPr>
        <w:pStyle w:val="8"/>
        <w:spacing w:after="0" w:line="280" w:lineRule="auto"/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6165B8DD">
      <w:pPr>
        <w:pStyle w:val="8"/>
        <w:spacing w:before="65" w:line="278" w:lineRule="auto"/>
        <w:ind w:left="422" w:right="1847"/>
        <w:jc w:val="both"/>
      </w:pPr>
      <w:r>
        <w:rPr>
          <w:spacing w:val="-4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integrating</w:t>
      </w:r>
      <w:r>
        <w:rPr>
          <w:spacing w:val="-10"/>
        </w:rPr>
        <w:t xml:space="preserve"> </w:t>
      </w:r>
      <w:r>
        <w:rPr>
          <w:spacing w:val="-4"/>
        </w:rPr>
        <w:t>modern</w:t>
      </w:r>
      <w:r>
        <w:rPr>
          <w:spacing w:val="-11"/>
        </w:rPr>
        <w:t xml:space="preserve"> </w:t>
      </w:r>
      <w:r>
        <w:rPr>
          <w:spacing w:val="-4"/>
        </w:rPr>
        <w:t>technologies</w:t>
      </w:r>
      <w: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following</w:t>
      </w:r>
      <w:r>
        <w:rPr>
          <w:spacing w:val="-11"/>
        </w:rPr>
        <w:t xml:space="preserve"> </w:t>
      </w:r>
      <w:r>
        <w:rPr>
          <w:spacing w:val="-4"/>
        </w:rPr>
        <w:t>industry best</w:t>
      </w:r>
      <w:r>
        <w:rPr>
          <w:spacing w:val="-11"/>
        </w:rPr>
        <w:t xml:space="preserve"> </w:t>
      </w:r>
      <w:r>
        <w:rPr>
          <w:spacing w:val="-4"/>
        </w:rPr>
        <w:t>practices, Neosoft Services</w:t>
      </w:r>
      <w:r>
        <w:t xml:space="preserve"> </w:t>
      </w:r>
      <w:r>
        <w:rPr>
          <w:spacing w:val="-4"/>
        </w:rPr>
        <w:t xml:space="preserve">has </w:t>
      </w:r>
      <w:r>
        <w:t>built a reputation for delivering innovative solutions.</w:t>
      </w:r>
    </w:p>
    <w:p w14:paraId="79045148">
      <w:pPr>
        <w:spacing w:before="173"/>
        <w:ind w:left="448" w:right="0" w:firstLine="0"/>
        <w:jc w:val="left"/>
        <w:rPr>
          <w:sz w:val="24"/>
        </w:rPr>
      </w:pPr>
      <w:r>
        <w:rPr>
          <w:b/>
          <w:sz w:val="24"/>
        </w:rPr>
        <w:t>Website:</w:t>
      </w:r>
      <w:r>
        <w:rPr>
          <w:b/>
          <w:spacing w:val="23"/>
          <w:sz w:val="24"/>
        </w:rPr>
        <w:t xml:space="preserve"> </w:t>
      </w:r>
      <w:r>
        <w:fldChar w:fldCharType="begin"/>
      </w:r>
      <w:r>
        <w:instrText xml:space="preserve"> HYPERLINK "https://neosoftservices.co.in/" \h </w:instrText>
      </w:r>
      <w:r>
        <w:fldChar w:fldCharType="separate"/>
      </w:r>
      <w:r>
        <w:rPr>
          <w:color w:val="467885"/>
          <w:spacing w:val="-2"/>
          <w:sz w:val="24"/>
        </w:rPr>
        <w:t>https://neosoftservices.co.in/</w:t>
      </w:r>
      <w:r>
        <w:rPr>
          <w:color w:val="467885"/>
          <w:spacing w:val="-2"/>
          <w:sz w:val="24"/>
        </w:rPr>
        <w:fldChar w:fldCharType="end"/>
      </w:r>
    </w:p>
    <w:p w14:paraId="7D1D4370">
      <w:pPr>
        <w:pStyle w:val="8"/>
      </w:pPr>
    </w:p>
    <w:p w14:paraId="4B2FEAD3">
      <w:pPr>
        <w:pStyle w:val="8"/>
      </w:pPr>
    </w:p>
    <w:p w14:paraId="34FAB9CF">
      <w:pPr>
        <w:pStyle w:val="8"/>
      </w:pPr>
    </w:p>
    <w:p w14:paraId="668A6B05">
      <w:pPr>
        <w:pStyle w:val="8"/>
        <w:spacing w:before="36"/>
      </w:pPr>
    </w:p>
    <w:p w14:paraId="2BDCE032">
      <w:pPr>
        <w:pStyle w:val="4"/>
        <w:numPr>
          <w:ilvl w:val="1"/>
          <w:numId w:val="2"/>
        </w:numPr>
        <w:tabs>
          <w:tab w:val="left" w:pos="877"/>
        </w:tabs>
        <w:spacing w:before="0" w:after="0" w:line="240" w:lineRule="auto"/>
        <w:ind w:left="877" w:right="0" w:hanging="429"/>
        <w:jc w:val="left"/>
      </w:pPr>
      <w:r>
        <w:rPr>
          <w:spacing w:val="-4"/>
        </w:rPr>
        <w:t>Existing</w:t>
      </w:r>
      <w:r>
        <w:rPr>
          <w:spacing w:val="-26"/>
        </w:rPr>
        <w:t xml:space="preserve"> </w:t>
      </w:r>
      <w:r>
        <w:rPr>
          <w:spacing w:val="-4"/>
        </w:rPr>
        <w:t>System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23"/>
        </w:rPr>
        <w:t xml:space="preserve"> </w:t>
      </w:r>
      <w:r>
        <w:rPr>
          <w:spacing w:val="-4"/>
        </w:rPr>
        <w:t>Need</w:t>
      </w:r>
      <w:r>
        <w:rPr>
          <w:spacing w:val="-24"/>
        </w:rPr>
        <w:t xml:space="preserve"> </w:t>
      </w:r>
      <w:r>
        <w:rPr>
          <w:spacing w:val="-4"/>
        </w:rPr>
        <w:t>for</w:t>
      </w:r>
      <w:r>
        <w:rPr>
          <w:spacing w:val="-24"/>
        </w:rPr>
        <w:t xml:space="preserve"> </w:t>
      </w:r>
      <w:r>
        <w:rPr>
          <w:spacing w:val="-4"/>
        </w:rPr>
        <w:t>System</w:t>
      </w:r>
    </w:p>
    <w:p w14:paraId="014E8CFB">
      <w:pPr>
        <w:pStyle w:val="8"/>
        <w:rPr>
          <w:b/>
          <w:sz w:val="28"/>
        </w:rPr>
      </w:pPr>
    </w:p>
    <w:p w14:paraId="24588A55">
      <w:pPr>
        <w:pStyle w:val="8"/>
        <w:spacing w:before="104"/>
        <w:rPr>
          <w:b/>
          <w:sz w:val="28"/>
        </w:rPr>
      </w:pPr>
    </w:p>
    <w:p w14:paraId="3593F40B">
      <w:pPr>
        <w:pStyle w:val="8"/>
        <w:spacing w:before="1"/>
        <w:ind w:left="448"/>
      </w:pPr>
      <w:r>
        <w:rPr>
          <w:spacing w:val="-2"/>
        </w:rPr>
        <w:t>Traditional</w:t>
      </w:r>
      <w:r>
        <w:rPr>
          <w:spacing w:val="-19"/>
        </w:rPr>
        <w:t xml:space="preserve"> </w:t>
      </w:r>
      <w:r>
        <w:rPr>
          <w:spacing w:val="-2"/>
        </w:rPr>
        <w:t>mock</w:t>
      </w:r>
      <w:r>
        <w:rPr>
          <w:spacing w:val="-12"/>
        </w:rPr>
        <w:t xml:space="preserve"> </w:t>
      </w:r>
      <w:r>
        <w:rPr>
          <w:spacing w:val="-2"/>
        </w:rPr>
        <w:t>interview</w:t>
      </w:r>
      <w:r>
        <w:rPr>
          <w:spacing w:val="-19"/>
        </w:rPr>
        <w:t xml:space="preserve"> </w:t>
      </w:r>
      <w:r>
        <w:rPr>
          <w:spacing w:val="-2"/>
        </w:rPr>
        <w:t>systems</w:t>
      </w:r>
      <w:r>
        <w:rPr>
          <w:spacing w:val="-17"/>
        </w:rPr>
        <w:t xml:space="preserve"> </w:t>
      </w:r>
      <w:r>
        <w:rPr>
          <w:spacing w:val="-2"/>
        </w:rPr>
        <w:t>aretypically:</w:t>
      </w:r>
    </w:p>
    <w:p w14:paraId="5380DCD3">
      <w:pPr>
        <w:pStyle w:val="10"/>
        <w:numPr>
          <w:ilvl w:val="2"/>
          <w:numId w:val="2"/>
        </w:numPr>
        <w:tabs>
          <w:tab w:val="left" w:pos="1165"/>
        </w:tabs>
        <w:spacing w:before="230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Manual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Time-Consuming</w:t>
      </w:r>
      <w:r>
        <w:rPr>
          <w:spacing w:val="-4"/>
          <w:sz w:val="24"/>
        </w:rPr>
        <w:t>: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Depend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heavily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human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evaluators.</w:t>
      </w:r>
    </w:p>
    <w:p w14:paraId="72F6305D">
      <w:pPr>
        <w:pStyle w:val="10"/>
        <w:numPr>
          <w:ilvl w:val="2"/>
          <w:numId w:val="2"/>
        </w:numPr>
        <w:tabs>
          <w:tab w:val="left" w:pos="1165"/>
        </w:tabs>
        <w:spacing w:before="214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Subjective</w:t>
      </w:r>
      <w:r>
        <w:rPr>
          <w:spacing w:val="-4"/>
          <w:sz w:val="24"/>
        </w:rPr>
        <w:t>: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Feedback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not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always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consistent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data-driven.</w:t>
      </w:r>
    </w:p>
    <w:p w14:paraId="7D94743C">
      <w:pPr>
        <w:pStyle w:val="10"/>
        <w:numPr>
          <w:ilvl w:val="2"/>
          <w:numId w:val="2"/>
        </w:numPr>
        <w:tabs>
          <w:tab w:val="left" w:pos="1165"/>
        </w:tabs>
        <w:spacing w:before="218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Generic</w:t>
      </w:r>
      <w:r>
        <w:rPr>
          <w:spacing w:val="-4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Often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lack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role-based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customization.</w:t>
      </w:r>
    </w:p>
    <w:p w14:paraId="3F6D9C28">
      <w:pPr>
        <w:pStyle w:val="10"/>
        <w:numPr>
          <w:ilvl w:val="2"/>
          <w:numId w:val="2"/>
        </w:numPr>
        <w:tabs>
          <w:tab w:val="left" w:pos="1165"/>
        </w:tabs>
        <w:spacing w:before="219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Limitedin Analytics</w:t>
      </w:r>
      <w:r>
        <w:rPr>
          <w:spacing w:val="-4"/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Donot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provide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measurableinsights.</w:t>
      </w:r>
    </w:p>
    <w:p w14:paraId="4AA40B2D">
      <w:pPr>
        <w:pStyle w:val="8"/>
        <w:spacing w:before="208"/>
        <w:ind w:left="448"/>
      </w:pPr>
      <w:r>
        <w:rPr>
          <w:spacing w:val="-4"/>
        </w:rPr>
        <w:t>Theselimitations</w:t>
      </w:r>
      <w:r>
        <w:rPr>
          <w:spacing w:val="-14"/>
        </w:rPr>
        <w:t xml:space="preserve"> </w:t>
      </w:r>
      <w:r>
        <w:rPr>
          <w:spacing w:val="-4"/>
        </w:rPr>
        <w:t>make</w:t>
      </w:r>
      <w:r>
        <w:rPr>
          <w:spacing w:val="-13"/>
        </w:rPr>
        <w:t xml:space="preserve"> </w:t>
      </w:r>
      <w:r>
        <w:rPr>
          <w:spacing w:val="-4"/>
        </w:rPr>
        <w:t>it</w:t>
      </w:r>
      <w:r>
        <w:rPr>
          <w:spacing w:val="8"/>
        </w:rPr>
        <w:t xml:space="preserve"> </w:t>
      </w:r>
      <w:r>
        <w:rPr>
          <w:spacing w:val="-4"/>
        </w:rPr>
        <w:t>difficult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candidates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identify</w:t>
      </w:r>
      <w:r>
        <w:rPr>
          <w:spacing w:val="-1"/>
        </w:rPr>
        <w:t xml:space="preserve"> </w:t>
      </w:r>
      <w:r>
        <w:rPr>
          <w:spacing w:val="-4"/>
        </w:rPr>
        <w:t>weakareas</w:t>
      </w:r>
      <w:r>
        <w:rPr>
          <w:spacing w:val="-8"/>
        </w:rPr>
        <w:t xml:space="preserve"> </w:t>
      </w:r>
      <w:r>
        <w:rPr>
          <w:spacing w:val="-4"/>
        </w:rPr>
        <w:t>or</w:t>
      </w:r>
      <w:r>
        <w:rPr>
          <w:spacing w:val="1"/>
        </w:rPr>
        <w:t xml:space="preserve"> </w:t>
      </w:r>
      <w:r>
        <w:rPr>
          <w:spacing w:val="-4"/>
        </w:rPr>
        <w:t>track</w:t>
      </w:r>
      <w:r>
        <w:rPr>
          <w:spacing w:val="-5"/>
        </w:rPr>
        <w:t xml:space="preserve"> </w:t>
      </w:r>
      <w:r>
        <w:rPr>
          <w:spacing w:val="-4"/>
        </w:rPr>
        <w:t>progress.</w:t>
      </w:r>
    </w:p>
    <w:p w14:paraId="5BE9E557">
      <w:pPr>
        <w:pStyle w:val="8"/>
        <w:spacing w:before="214" w:line="280" w:lineRule="auto"/>
        <w:ind w:left="448" w:right="1890"/>
        <w:jc w:val="both"/>
      </w:pPr>
      <w:r>
        <w:rPr>
          <w:b/>
        </w:rPr>
        <w:t>JARVIS</w:t>
      </w:r>
      <w:r>
        <w:rPr>
          <w:b/>
          <w:spacing w:val="-1"/>
        </w:rPr>
        <w:t xml:space="preserve"> </w:t>
      </w:r>
      <w:r>
        <w:t>solves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by automatingthe</w:t>
      </w:r>
      <w:r>
        <w:rPr>
          <w:spacing w:val="-4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process —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 xml:space="preserve">question </w:t>
      </w:r>
      <w:r>
        <w:rPr>
          <w:spacing w:val="-2"/>
        </w:rPr>
        <w:t>generation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feedback</w:t>
      </w:r>
      <w:r>
        <w:rPr>
          <w:spacing w:val="-12"/>
        </w:rPr>
        <w:t xml:space="preserve"> </w:t>
      </w:r>
      <w:r>
        <w:rPr>
          <w:spacing w:val="-2"/>
        </w:rPr>
        <w:t>delivery.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2"/>
        </w:rPr>
        <w:t>offers</w:t>
      </w:r>
      <w:r>
        <w:rPr>
          <w:spacing w:val="-9"/>
        </w:rPr>
        <w:t xml:space="preserve"> </w:t>
      </w:r>
      <w:r>
        <w:rPr>
          <w:spacing w:val="-2"/>
        </w:rPr>
        <w:t>scalability,</w:t>
      </w:r>
      <w:r>
        <w:rPr>
          <w:spacing w:val="-12"/>
        </w:rPr>
        <w:t xml:space="preserve"> </w:t>
      </w:r>
      <w:r>
        <w:rPr>
          <w:spacing w:val="-2"/>
        </w:rPr>
        <w:t>personalization,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real-time</w:t>
      </w:r>
      <w:r>
        <w:rPr>
          <w:spacing w:val="-10"/>
        </w:rPr>
        <w:t xml:space="preserve"> </w:t>
      </w:r>
      <w:r>
        <w:rPr>
          <w:spacing w:val="-2"/>
        </w:rPr>
        <w:t xml:space="preserve">evaluation </w:t>
      </w:r>
      <w:r>
        <w:t>using AI models, thereby making interview preparation more accessible and effective.</w:t>
      </w:r>
    </w:p>
    <w:p w14:paraId="0E1A53BB">
      <w:pPr>
        <w:pStyle w:val="8"/>
      </w:pPr>
    </w:p>
    <w:p w14:paraId="0F2BBDF4">
      <w:pPr>
        <w:pStyle w:val="8"/>
      </w:pPr>
    </w:p>
    <w:p w14:paraId="7504F762">
      <w:pPr>
        <w:pStyle w:val="8"/>
      </w:pPr>
    </w:p>
    <w:p w14:paraId="4001BA31">
      <w:pPr>
        <w:pStyle w:val="8"/>
        <w:spacing w:before="15"/>
      </w:pPr>
    </w:p>
    <w:p w14:paraId="11E7C29D">
      <w:pPr>
        <w:pStyle w:val="4"/>
        <w:numPr>
          <w:ilvl w:val="1"/>
          <w:numId w:val="2"/>
        </w:numPr>
        <w:tabs>
          <w:tab w:val="left" w:pos="877"/>
        </w:tabs>
        <w:spacing w:before="0" w:after="0" w:line="240" w:lineRule="auto"/>
        <w:ind w:left="877" w:right="0" w:hanging="429"/>
        <w:jc w:val="left"/>
      </w:pPr>
      <w:r>
        <w:rPr>
          <w:spacing w:val="-2"/>
        </w:rPr>
        <w:t>Scope</w:t>
      </w:r>
      <w:r>
        <w:rPr>
          <w:spacing w:val="-27"/>
        </w:rPr>
        <w:t xml:space="preserve"> </w:t>
      </w:r>
      <w:r>
        <w:rPr>
          <w:spacing w:val="-2"/>
        </w:rPr>
        <w:t>of</w:t>
      </w:r>
      <w:r>
        <w:rPr>
          <w:spacing w:val="-21"/>
        </w:rPr>
        <w:t xml:space="preserve"> </w:t>
      </w:r>
      <w:r>
        <w:rPr>
          <w:spacing w:val="-2"/>
        </w:rPr>
        <w:t>System</w:t>
      </w:r>
    </w:p>
    <w:p w14:paraId="3401483D">
      <w:pPr>
        <w:pStyle w:val="8"/>
        <w:spacing w:before="201"/>
        <w:rPr>
          <w:b/>
          <w:sz w:val="28"/>
        </w:rPr>
      </w:pPr>
    </w:p>
    <w:p w14:paraId="66A8A376">
      <w:pPr>
        <w:pStyle w:val="5"/>
        <w:spacing w:before="0"/>
        <w:ind w:left="448" w:firstLine="0"/>
      </w:pPr>
      <w:r>
        <w:t>JARVIS</w:t>
      </w:r>
      <w:r>
        <w:rPr>
          <w:spacing w:val="42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rPr>
          <w:spacing w:val="-4"/>
        </w:rPr>
        <w:t>for:</w:t>
      </w:r>
    </w:p>
    <w:p w14:paraId="760E6250">
      <w:pPr>
        <w:pStyle w:val="10"/>
        <w:numPr>
          <w:ilvl w:val="2"/>
          <w:numId w:val="2"/>
        </w:numPr>
        <w:tabs>
          <w:tab w:val="left" w:pos="1165"/>
        </w:tabs>
        <w:spacing w:before="227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Students</w:t>
      </w:r>
      <w:r>
        <w:rPr>
          <w:b/>
          <w:spacing w:val="-10"/>
          <w:sz w:val="24"/>
        </w:rPr>
        <w:t xml:space="preserve"> </w:t>
      </w:r>
      <w:r>
        <w:rPr>
          <w:spacing w:val="-4"/>
          <w:sz w:val="24"/>
        </w:rPr>
        <w:t>preparing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campus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placements.</w:t>
      </w:r>
    </w:p>
    <w:p w14:paraId="4A86C0EA">
      <w:pPr>
        <w:pStyle w:val="10"/>
        <w:numPr>
          <w:ilvl w:val="2"/>
          <w:numId w:val="2"/>
        </w:numPr>
        <w:tabs>
          <w:tab w:val="left" w:pos="1165"/>
        </w:tabs>
        <w:spacing w:before="218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Job</w:t>
      </w:r>
      <w:r>
        <w:rPr>
          <w:b/>
          <w:spacing w:val="-27"/>
          <w:sz w:val="24"/>
        </w:rPr>
        <w:t xml:space="preserve"> </w:t>
      </w:r>
      <w:r>
        <w:rPr>
          <w:b/>
          <w:spacing w:val="-4"/>
          <w:sz w:val="24"/>
        </w:rPr>
        <w:t>seekers</w:t>
      </w:r>
      <w:r>
        <w:rPr>
          <w:b/>
          <w:spacing w:val="-21"/>
          <w:sz w:val="24"/>
        </w:rPr>
        <w:t xml:space="preserve"> </w:t>
      </w:r>
      <w:r>
        <w:rPr>
          <w:spacing w:val="-4"/>
          <w:sz w:val="24"/>
        </w:rPr>
        <w:t>who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want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regularmock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practice.</w:t>
      </w:r>
    </w:p>
    <w:p w14:paraId="4D14D37D">
      <w:pPr>
        <w:pStyle w:val="10"/>
        <w:numPr>
          <w:ilvl w:val="2"/>
          <w:numId w:val="2"/>
        </w:numPr>
        <w:tabs>
          <w:tab w:val="left" w:pos="1165"/>
        </w:tabs>
        <w:spacing w:before="222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Institutions</w:t>
      </w:r>
      <w:r>
        <w:rPr>
          <w:b/>
          <w:spacing w:val="-19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want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offer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interview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trainingat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scale.</w:t>
      </w:r>
      <w:r>
        <w:rPr>
          <w:spacing w:val="10"/>
          <w:sz w:val="24"/>
        </w:rPr>
        <w:t xml:space="preserve"> </w:t>
      </w:r>
      <w:r>
        <w:rPr>
          <w:spacing w:val="-5"/>
          <w:sz w:val="24"/>
        </w:rPr>
        <w:t>It</w:t>
      </w:r>
    </w:p>
    <w:p w14:paraId="2D3F5970">
      <w:pPr>
        <w:pStyle w:val="5"/>
        <w:spacing w:before="189"/>
        <w:ind w:left="448" w:firstLine="0"/>
      </w:pPr>
      <w:r>
        <w:rPr>
          <w:spacing w:val="-2"/>
        </w:rPr>
        <w:t>provides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digital</w:t>
      </w:r>
      <w:r>
        <w:rPr>
          <w:spacing w:val="-5"/>
        </w:rPr>
        <w:t xml:space="preserve"> </w:t>
      </w:r>
      <w:r>
        <w:rPr>
          <w:spacing w:val="-2"/>
        </w:rPr>
        <w:t>platform where</w:t>
      </w:r>
      <w:r>
        <w:rPr>
          <w:spacing w:val="-7"/>
        </w:rPr>
        <w:t xml:space="preserve"> </w:t>
      </w:r>
      <w:r>
        <w:rPr>
          <w:spacing w:val="-2"/>
        </w:rPr>
        <w:t>users</w:t>
      </w:r>
      <w:r>
        <w:rPr>
          <w:spacing w:val="-4"/>
        </w:rPr>
        <w:t xml:space="preserve"> can:</w:t>
      </w:r>
    </w:p>
    <w:p w14:paraId="392D0D0C">
      <w:pPr>
        <w:pStyle w:val="10"/>
        <w:numPr>
          <w:ilvl w:val="2"/>
          <w:numId w:val="2"/>
        </w:numPr>
        <w:tabs>
          <w:tab w:val="left" w:pos="1165"/>
        </w:tabs>
        <w:spacing w:before="218" w:after="0" w:line="240" w:lineRule="auto"/>
        <w:ind w:left="1165" w:right="0" w:hanging="357"/>
        <w:jc w:val="left"/>
        <w:rPr>
          <w:sz w:val="24"/>
        </w:rPr>
      </w:pPr>
      <w:r>
        <w:rPr>
          <w:spacing w:val="-2"/>
          <w:sz w:val="24"/>
        </w:rPr>
        <w:t>Attempt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role-specific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mock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interviews.</w:t>
      </w:r>
    </w:p>
    <w:p w14:paraId="633AF3B1">
      <w:pPr>
        <w:pStyle w:val="10"/>
        <w:numPr>
          <w:ilvl w:val="2"/>
          <w:numId w:val="2"/>
        </w:numPr>
        <w:tabs>
          <w:tab w:val="left" w:pos="1165"/>
        </w:tabs>
        <w:spacing w:before="217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Record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store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responses.</w:t>
      </w:r>
    </w:p>
    <w:p w14:paraId="7BE7784B">
      <w:pPr>
        <w:pStyle w:val="10"/>
        <w:numPr>
          <w:ilvl w:val="2"/>
          <w:numId w:val="2"/>
        </w:numPr>
        <w:tabs>
          <w:tab w:val="left" w:pos="1165"/>
        </w:tabs>
        <w:spacing w:before="220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Receive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intelligent,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structured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feedback.</w:t>
      </w:r>
    </w:p>
    <w:p w14:paraId="039DFBE0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60" w:right="141" w:bottom="1200" w:left="992" w:header="0" w:footer="991" w:gutter="0"/>
          <w:cols w:space="720" w:num="1"/>
        </w:sectPr>
      </w:pPr>
    </w:p>
    <w:p w14:paraId="4A9A4DDD">
      <w:pPr>
        <w:pStyle w:val="5"/>
        <w:spacing w:before="64"/>
        <w:ind w:left="448" w:firstLine="0"/>
        <w:rPr>
          <w:b w:val="0"/>
        </w:rPr>
      </w:pPr>
      <w:r>
        <w:t>Out</w:t>
      </w:r>
      <w:r>
        <w:rPr>
          <w:spacing w:val="5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rPr>
          <w:spacing w:val="-2"/>
        </w:rPr>
        <w:t>Scope</w:t>
      </w:r>
      <w:r>
        <w:rPr>
          <w:b w:val="0"/>
          <w:spacing w:val="-2"/>
        </w:rPr>
        <w:t>:</w:t>
      </w:r>
    </w:p>
    <w:p w14:paraId="3CEEBB17">
      <w:pPr>
        <w:pStyle w:val="10"/>
        <w:numPr>
          <w:ilvl w:val="2"/>
          <w:numId w:val="2"/>
        </w:numPr>
        <w:tabs>
          <w:tab w:val="left" w:pos="1165"/>
        </w:tabs>
        <w:spacing w:before="79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Real-timehuman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interviewer</w:t>
      </w:r>
      <w:r>
        <w:rPr>
          <w:sz w:val="24"/>
        </w:rPr>
        <w:t xml:space="preserve"> </w:t>
      </w:r>
      <w:r>
        <w:rPr>
          <w:spacing w:val="-4"/>
          <w:sz w:val="24"/>
        </w:rPr>
        <w:t>interactions.</w:t>
      </w:r>
    </w:p>
    <w:p w14:paraId="34DEE068">
      <w:pPr>
        <w:pStyle w:val="10"/>
        <w:numPr>
          <w:ilvl w:val="2"/>
          <w:numId w:val="2"/>
        </w:numPr>
        <w:tabs>
          <w:tab w:val="left" w:pos="1165"/>
        </w:tabs>
        <w:spacing w:before="215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Advanced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biometric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features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(e.g.,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emotion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detection,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eye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tracking).</w:t>
      </w:r>
    </w:p>
    <w:p w14:paraId="176B2B1D">
      <w:pPr>
        <w:pStyle w:val="10"/>
        <w:numPr>
          <w:ilvl w:val="2"/>
          <w:numId w:val="2"/>
        </w:numPr>
        <w:tabs>
          <w:tab w:val="left" w:pos="1165"/>
        </w:tabs>
        <w:spacing w:before="226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Resume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based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(planned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future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enhancement).</w:t>
      </w:r>
    </w:p>
    <w:p w14:paraId="2DAA49C7">
      <w:pPr>
        <w:pStyle w:val="8"/>
      </w:pPr>
    </w:p>
    <w:p w14:paraId="2E79E344">
      <w:pPr>
        <w:pStyle w:val="8"/>
      </w:pPr>
    </w:p>
    <w:p w14:paraId="57657D82">
      <w:pPr>
        <w:pStyle w:val="8"/>
      </w:pPr>
    </w:p>
    <w:p w14:paraId="6A10A710">
      <w:pPr>
        <w:pStyle w:val="8"/>
        <w:spacing w:before="13"/>
      </w:pPr>
    </w:p>
    <w:p w14:paraId="7337182A">
      <w:pPr>
        <w:pStyle w:val="4"/>
        <w:numPr>
          <w:ilvl w:val="1"/>
          <w:numId w:val="2"/>
        </w:numPr>
        <w:tabs>
          <w:tab w:val="left" w:pos="877"/>
        </w:tabs>
        <w:spacing w:before="1" w:after="0" w:line="240" w:lineRule="auto"/>
        <w:ind w:left="877" w:right="0" w:hanging="429"/>
        <w:jc w:val="left"/>
      </w:pPr>
      <w:r>
        <w:rPr>
          <w:spacing w:val="-8"/>
        </w:rPr>
        <w:t>Operating</w:t>
      </w:r>
      <w:r>
        <w:rPr>
          <w:spacing w:val="-19"/>
        </w:rPr>
        <w:t xml:space="preserve"> </w:t>
      </w:r>
      <w:r>
        <w:rPr>
          <w:spacing w:val="-8"/>
        </w:rPr>
        <w:t>Environment</w:t>
      </w:r>
      <w:r>
        <w:rPr>
          <w:spacing w:val="-11"/>
        </w:rPr>
        <w:t xml:space="preserve"> </w:t>
      </w:r>
      <w:r>
        <w:rPr>
          <w:spacing w:val="-8"/>
        </w:rPr>
        <w:t>–</w:t>
      </w:r>
      <w:r>
        <w:rPr>
          <w:spacing w:val="-9"/>
        </w:rPr>
        <w:t xml:space="preserve"> </w:t>
      </w:r>
      <w:r>
        <w:rPr>
          <w:spacing w:val="-8"/>
        </w:rPr>
        <w:t>Hardware</w:t>
      </w:r>
      <w:r>
        <w:rPr>
          <w:spacing w:val="-15"/>
        </w:rPr>
        <w:t xml:space="preserve"> </w:t>
      </w:r>
      <w:r>
        <w:rPr>
          <w:spacing w:val="-8"/>
        </w:rPr>
        <w:t>and</w:t>
      </w:r>
      <w:r>
        <w:rPr>
          <w:spacing w:val="-14"/>
        </w:rPr>
        <w:t xml:space="preserve"> </w:t>
      </w:r>
      <w:r>
        <w:rPr>
          <w:spacing w:val="-8"/>
        </w:rPr>
        <w:t>Software</w:t>
      </w:r>
    </w:p>
    <w:p w14:paraId="244D3964">
      <w:pPr>
        <w:pStyle w:val="8"/>
        <w:spacing w:before="203"/>
        <w:rPr>
          <w:b/>
          <w:sz w:val="28"/>
        </w:rPr>
      </w:pPr>
    </w:p>
    <w:p w14:paraId="223D7BBF">
      <w:pPr>
        <w:pStyle w:val="8"/>
        <w:spacing w:line="285" w:lineRule="auto"/>
        <w:ind w:left="448" w:right="1268"/>
      </w:pPr>
      <w:r>
        <w:rPr>
          <w:spacing w:val="-2"/>
        </w:rPr>
        <w:t>JARVIS</w:t>
      </w:r>
      <w:r>
        <w:rPr>
          <w:spacing w:val="-24"/>
        </w:rPr>
        <w:t xml:space="preserve"> </w:t>
      </w:r>
      <w:r>
        <w:rPr>
          <w:spacing w:val="-2"/>
        </w:rPr>
        <w:t>is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8"/>
        </w:rPr>
        <w:t xml:space="preserve"> </w:t>
      </w:r>
      <w:r>
        <w:rPr>
          <w:spacing w:val="-2"/>
        </w:rPr>
        <w:t>web-based</w:t>
      </w:r>
      <w:r>
        <w:rPr>
          <w:spacing w:val="-22"/>
        </w:rPr>
        <w:t xml:space="preserve"> </w:t>
      </w:r>
      <w:r>
        <w:rPr>
          <w:spacing w:val="-2"/>
        </w:rPr>
        <w:t>platform</w:t>
      </w:r>
      <w:r>
        <w:rPr>
          <w:spacing w:val="-26"/>
        </w:rPr>
        <w:t xml:space="preserve"> </w:t>
      </w:r>
      <w:r>
        <w:rPr>
          <w:spacing w:val="-2"/>
        </w:rPr>
        <w:t>that</w:t>
      </w:r>
      <w:r>
        <w:rPr>
          <w:spacing w:val="-29"/>
        </w:rPr>
        <w:t xml:space="preserve"> </w:t>
      </w:r>
      <w:r>
        <w:rPr>
          <w:spacing w:val="-2"/>
        </w:rPr>
        <w:t>can</w:t>
      </w:r>
      <w:r>
        <w:rPr>
          <w:spacing w:val="-17"/>
        </w:rPr>
        <w:t xml:space="preserve"> </w:t>
      </w:r>
      <w:r>
        <w:rPr>
          <w:spacing w:val="-2"/>
        </w:rPr>
        <w:t>be</w:t>
      </w:r>
      <w:r>
        <w:rPr>
          <w:spacing w:val="-28"/>
        </w:rPr>
        <w:t xml:space="preserve"> </w:t>
      </w:r>
      <w:r>
        <w:rPr>
          <w:spacing w:val="-2"/>
        </w:rPr>
        <w:t>used</w:t>
      </w:r>
      <w:r>
        <w:rPr>
          <w:spacing w:val="-24"/>
        </w:rPr>
        <w:t xml:space="preserve"> </w:t>
      </w:r>
      <w:r>
        <w:rPr>
          <w:spacing w:val="-2"/>
        </w:rPr>
        <w:t>across</w:t>
      </w:r>
      <w:r>
        <w:rPr>
          <w:spacing w:val="-24"/>
        </w:rPr>
        <w:t xml:space="preserve"> </w:t>
      </w:r>
      <w:r>
        <w:rPr>
          <w:spacing w:val="-2"/>
        </w:rPr>
        <w:t>multiple</w:t>
      </w:r>
      <w:r>
        <w:rPr>
          <w:spacing w:val="-20"/>
        </w:rPr>
        <w:t xml:space="preserve"> </w:t>
      </w:r>
      <w:r>
        <w:rPr>
          <w:spacing w:val="-2"/>
        </w:rPr>
        <w:t>devices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22"/>
        </w:rPr>
        <w:t xml:space="preserve"> </w:t>
      </w:r>
      <w:r>
        <w:rPr>
          <w:spacing w:val="-2"/>
        </w:rPr>
        <w:t>platforms.</w:t>
      </w:r>
      <w:r>
        <w:rPr>
          <w:spacing w:val="-12"/>
        </w:rPr>
        <w:t xml:space="preserve"> </w:t>
      </w: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2"/>
        </w:rPr>
        <w:t>uses</w:t>
      </w:r>
      <w:r>
        <w:rPr>
          <w:spacing w:val="-10"/>
        </w:rPr>
        <w:t xml:space="preserve"> </w:t>
      </w:r>
      <w:r>
        <w:rPr>
          <w:spacing w:val="-2"/>
        </w:rPr>
        <w:t xml:space="preserve">the </w:t>
      </w:r>
      <w:r>
        <w:t>following hardware and software configuration:</w:t>
      </w:r>
    </w:p>
    <w:p w14:paraId="2CDAAEE8">
      <w:pPr>
        <w:pStyle w:val="10"/>
        <w:numPr>
          <w:ilvl w:val="2"/>
          <w:numId w:val="2"/>
        </w:numPr>
        <w:tabs>
          <w:tab w:val="left" w:pos="1165"/>
        </w:tabs>
        <w:spacing w:before="164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Operating</w:t>
      </w:r>
      <w:r>
        <w:rPr>
          <w:b/>
          <w:spacing w:val="-34"/>
          <w:sz w:val="24"/>
        </w:rPr>
        <w:t xml:space="preserve"> </w:t>
      </w:r>
      <w:r>
        <w:rPr>
          <w:b/>
          <w:spacing w:val="-4"/>
          <w:sz w:val="24"/>
        </w:rPr>
        <w:t>Systems</w:t>
      </w:r>
      <w:r>
        <w:rPr>
          <w:spacing w:val="-4"/>
          <w:sz w:val="24"/>
        </w:rPr>
        <w:t>:</w:t>
      </w:r>
      <w:r>
        <w:rPr>
          <w:spacing w:val="-29"/>
          <w:sz w:val="24"/>
        </w:rPr>
        <w:t xml:space="preserve"> </w:t>
      </w:r>
      <w:r>
        <w:rPr>
          <w:spacing w:val="-4"/>
          <w:sz w:val="24"/>
        </w:rPr>
        <w:t>Windows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10/11,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Linux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(Ubuntu),</w:t>
      </w:r>
      <w:r>
        <w:rPr>
          <w:spacing w:val="-29"/>
          <w:sz w:val="24"/>
        </w:rPr>
        <w:t xml:space="preserve"> </w:t>
      </w:r>
      <w:r>
        <w:rPr>
          <w:spacing w:val="-4"/>
          <w:sz w:val="24"/>
        </w:rPr>
        <w:t>macOS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Ventura+</w:t>
      </w:r>
    </w:p>
    <w:p w14:paraId="375058FB">
      <w:pPr>
        <w:pStyle w:val="10"/>
        <w:numPr>
          <w:ilvl w:val="2"/>
          <w:numId w:val="2"/>
        </w:numPr>
        <w:tabs>
          <w:tab w:val="left" w:pos="1165"/>
        </w:tabs>
        <w:spacing w:before="217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6"/>
          <w:sz w:val="24"/>
        </w:rPr>
        <w:t>Browser</w:t>
      </w:r>
      <w:r>
        <w:rPr>
          <w:b/>
          <w:spacing w:val="-28"/>
          <w:sz w:val="24"/>
        </w:rPr>
        <w:t xml:space="preserve"> </w:t>
      </w:r>
      <w:r>
        <w:rPr>
          <w:b/>
          <w:spacing w:val="-6"/>
          <w:sz w:val="24"/>
        </w:rPr>
        <w:t>Compatibility</w:t>
      </w:r>
      <w:r>
        <w:rPr>
          <w:spacing w:val="-6"/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Chrome,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Firefox,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Edge, Safari</w:t>
      </w:r>
    </w:p>
    <w:p w14:paraId="4DFCC202">
      <w:pPr>
        <w:pStyle w:val="10"/>
        <w:numPr>
          <w:ilvl w:val="2"/>
          <w:numId w:val="2"/>
        </w:numPr>
        <w:tabs>
          <w:tab w:val="left" w:pos="1165"/>
        </w:tabs>
        <w:spacing w:before="217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Database</w:t>
      </w:r>
      <w:r>
        <w:rPr>
          <w:spacing w:val="-4"/>
          <w:sz w:val="24"/>
        </w:rPr>
        <w:t>: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PostgreSQL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(relational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database),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managed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Drizzle</w:t>
      </w:r>
      <w:r>
        <w:rPr>
          <w:spacing w:val="-22"/>
          <w:sz w:val="24"/>
        </w:rPr>
        <w:t xml:space="preserve"> </w:t>
      </w:r>
      <w:r>
        <w:rPr>
          <w:spacing w:val="-5"/>
          <w:sz w:val="24"/>
        </w:rPr>
        <w:t>ORM</w:t>
      </w:r>
    </w:p>
    <w:p w14:paraId="2F0C1D44">
      <w:pPr>
        <w:pStyle w:val="10"/>
        <w:numPr>
          <w:ilvl w:val="2"/>
          <w:numId w:val="2"/>
        </w:numPr>
        <w:tabs>
          <w:tab w:val="left" w:pos="1165"/>
        </w:tabs>
        <w:spacing w:before="227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Backend</w:t>
      </w:r>
      <w:r>
        <w:rPr>
          <w:b/>
          <w:spacing w:val="-33"/>
          <w:sz w:val="24"/>
        </w:rPr>
        <w:t xml:space="preserve"> </w:t>
      </w:r>
      <w:r>
        <w:rPr>
          <w:b/>
          <w:spacing w:val="-4"/>
          <w:sz w:val="24"/>
        </w:rPr>
        <w:t>Stack</w:t>
      </w:r>
      <w:r>
        <w:rPr>
          <w:spacing w:val="-4"/>
          <w:sz w:val="24"/>
        </w:rPr>
        <w:t>: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JavaScript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(Next.js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API</w:t>
      </w:r>
      <w:r>
        <w:rPr>
          <w:spacing w:val="-29"/>
          <w:sz w:val="24"/>
        </w:rPr>
        <w:t xml:space="preserve"> </w:t>
      </w:r>
      <w:r>
        <w:rPr>
          <w:spacing w:val="-4"/>
          <w:sz w:val="24"/>
        </w:rPr>
        <w:t>routes),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Drizzlefor</w:t>
      </w:r>
      <w:r>
        <w:rPr>
          <w:spacing w:val="-19"/>
          <w:sz w:val="24"/>
        </w:rPr>
        <w:t xml:space="preserve"> </w:t>
      </w:r>
      <w:r>
        <w:rPr>
          <w:spacing w:val="-5"/>
          <w:sz w:val="24"/>
        </w:rPr>
        <w:t>ORM</w:t>
      </w:r>
    </w:p>
    <w:p w14:paraId="4E1F9851">
      <w:pPr>
        <w:pStyle w:val="10"/>
        <w:numPr>
          <w:ilvl w:val="2"/>
          <w:numId w:val="2"/>
        </w:numPr>
        <w:tabs>
          <w:tab w:val="left" w:pos="1165"/>
        </w:tabs>
        <w:spacing w:before="215" w:after="0" w:line="240" w:lineRule="auto"/>
        <w:ind w:left="1165" w:right="0" w:hanging="357"/>
        <w:jc w:val="left"/>
        <w:rPr>
          <w:sz w:val="24"/>
        </w:rPr>
      </w:pPr>
      <w:r>
        <w:rPr>
          <w:b/>
          <w:spacing w:val="-4"/>
          <w:sz w:val="24"/>
        </w:rPr>
        <w:t>Frontend</w:t>
      </w:r>
      <w:r>
        <w:rPr>
          <w:b/>
          <w:spacing w:val="-27"/>
          <w:sz w:val="24"/>
        </w:rPr>
        <w:t xml:space="preserve"> </w:t>
      </w:r>
      <w:r>
        <w:rPr>
          <w:b/>
          <w:spacing w:val="-4"/>
          <w:sz w:val="24"/>
        </w:rPr>
        <w:t>Stack</w:t>
      </w:r>
      <w:r>
        <w:rPr>
          <w:spacing w:val="-4"/>
          <w:sz w:val="24"/>
        </w:rPr>
        <w:t>: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React(via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Next.js),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Tailwind</w:t>
      </w:r>
      <w:r>
        <w:rPr>
          <w:spacing w:val="-34"/>
          <w:sz w:val="24"/>
        </w:rPr>
        <w:t xml:space="preserve"> </w:t>
      </w:r>
      <w:r>
        <w:rPr>
          <w:spacing w:val="-4"/>
          <w:sz w:val="24"/>
        </w:rPr>
        <w:t>CSS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forstyling</w:t>
      </w:r>
    </w:p>
    <w:p w14:paraId="24879FAC">
      <w:pPr>
        <w:pStyle w:val="8"/>
        <w:spacing w:before="208" w:line="278" w:lineRule="auto"/>
        <w:ind w:left="448"/>
      </w:pPr>
      <w:r>
        <w:rPr>
          <w:spacing w:val="-2"/>
        </w:rPr>
        <w:t>No</w:t>
      </w:r>
      <w:r>
        <w:rPr>
          <w:spacing w:val="-15"/>
        </w:rPr>
        <w:t xml:space="preserve"> </w:t>
      </w:r>
      <w:r>
        <w:rPr>
          <w:spacing w:val="-2"/>
        </w:rPr>
        <w:t>special</w:t>
      </w:r>
      <w:r>
        <w:rPr>
          <w:spacing w:val="-13"/>
        </w:rPr>
        <w:t xml:space="preserve"> </w:t>
      </w:r>
      <w:r>
        <w:rPr>
          <w:spacing w:val="-2"/>
        </w:rPr>
        <w:t>hardware</w:t>
      </w:r>
      <w:r>
        <w:rPr>
          <w:spacing w:val="-26"/>
        </w:rPr>
        <w:t xml:space="preserve"> </w:t>
      </w:r>
      <w:r>
        <w:rPr>
          <w:spacing w:val="-2"/>
        </w:rPr>
        <w:t>is</w:t>
      </w:r>
      <w:r>
        <w:rPr>
          <w:spacing w:val="-19"/>
        </w:rPr>
        <w:t xml:space="preserve"> </w:t>
      </w:r>
      <w:r>
        <w:rPr>
          <w:spacing w:val="-2"/>
        </w:rPr>
        <w:t>required</w:t>
      </w:r>
      <w:r>
        <w:rPr>
          <w:spacing w:val="-14"/>
        </w:rPr>
        <w:t xml:space="preserve"> </w:t>
      </w:r>
      <w:r>
        <w:rPr>
          <w:spacing w:val="-2"/>
        </w:rPr>
        <w:t>beyond</w:t>
      </w:r>
      <w:r>
        <w:rPr>
          <w:spacing w:val="-17"/>
        </w:rPr>
        <w:t xml:space="preserve"> </w:t>
      </w:r>
      <w:r>
        <w:rPr>
          <w:spacing w:val="-2"/>
        </w:rPr>
        <w:t>standard</w:t>
      </w:r>
      <w:r>
        <w:rPr>
          <w:spacing w:val="-22"/>
        </w:rPr>
        <w:t xml:space="preserve"> </w:t>
      </w:r>
      <w:r>
        <w:rPr>
          <w:spacing w:val="-2"/>
        </w:rPr>
        <w:t>computing</w:t>
      </w:r>
      <w:r>
        <w:rPr>
          <w:spacing w:val="-24"/>
        </w:rPr>
        <w:t xml:space="preserve"> </w:t>
      </w:r>
      <w:r>
        <w:rPr>
          <w:spacing w:val="-2"/>
        </w:rPr>
        <w:t>devices</w:t>
      </w:r>
      <w:r>
        <w:rPr>
          <w:spacing w:val="-15"/>
        </w:rPr>
        <w:t xml:space="preserve"> </w:t>
      </w:r>
      <w:r>
        <w:rPr>
          <w:spacing w:val="-2"/>
        </w:rPr>
        <w:t>with</w:t>
      </w:r>
      <w:r>
        <w:rPr>
          <w:spacing w:val="-22"/>
        </w:rPr>
        <w:t xml:space="preserve"> </w:t>
      </w:r>
      <w:r>
        <w:rPr>
          <w:spacing w:val="-2"/>
        </w:rPr>
        <w:t>internet</w:t>
      </w:r>
      <w:r>
        <w:rPr>
          <w:spacing w:val="-13"/>
        </w:rPr>
        <w:t xml:space="preserve"> </w:t>
      </w:r>
      <w:r>
        <w:rPr>
          <w:spacing w:val="-2"/>
        </w:rPr>
        <w:t>access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 xml:space="preserve">a </w:t>
      </w:r>
      <w:r>
        <w:t>webcam/microphone for future features.</w:t>
      </w:r>
    </w:p>
    <w:p w14:paraId="49099F4C">
      <w:pPr>
        <w:pStyle w:val="8"/>
      </w:pPr>
    </w:p>
    <w:p w14:paraId="74597AE0">
      <w:pPr>
        <w:pStyle w:val="8"/>
      </w:pPr>
    </w:p>
    <w:p w14:paraId="5D6156BC">
      <w:pPr>
        <w:pStyle w:val="8"/>
      </w:pPr>
    </w:p>
    <w:p w14:paraId="5960D93A">
      <w:pPr>
        <w:pStyle w:val="8"/>
        <w:spacing w:before="26"/>
      </w:pPr>
    </w:p>
    <w:p w14:paraId="7B8E97A8">
      <w:pPr>
        <w:pStyle w:val="4"/>
        <w:numPr>
          <w:ilvl w:val="1"/>
          <w:numId w:val="2"/>
        </w:numPr>
        <w:tabs>
          <w:tab w:val="left" w:pos="877"/>
        </w:tabs>
        <w:spacing w:before="1" w:after="0" w:line="240" w:lineRule="auto"/>
        <w:ind w:left="877" w:right="0" w:hanging="429"/>
        <w:jc w:val="left"/>
      </w:pPr>
      <w:r>
        <w:rPr>
          <w:spacing w:val="-6"/>
        </w:rPr>
        <w:t>Brief</w:t>
      </w:r>
      <w:r>
        <w:rPr>
          <w:spacing w:val="-22"/>
        </w:rPr>
        <w:t xml:space="preserve"> </w:t>
      </w:r>
      <w:r>
        <w:rPr>
          <w:spacing w:val="-6"/>
        </w:rPr>
        <w:t>Description</w:t>
      </w:r>
      <w:r>
        <w:rPr>
          <w:spacing w:val="13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Technology</w:t>
      </w:r>
      <w:r>
        <w:rPr>
          <w:spacing w:val="-11"/>
        </w:rPr>
        <w:t xml:space="preserve"> </w:t>
      </w:r>
      <w:r>
        <w:rPr>
          <w:spacing w:val="-6"/>
        </w:rPr>
        <w:t>Used</w:t>
      </w:r>
    </w:p>
    <w:p w14:paraId="74DD69DC">
      <w:pPr>
        <w:pStyle w:val="8"/>
        <w:spacing w:before="198"/>
        <w:rPr>
          <w:b/>
          <w:sz w:val="28"/>
        </w:rPr>
      </w:pPr>
    </w:p>
    <w:p w14:paraId="1BC37493">
      <w:pPr>
        <w:pStyle w:val="8"/>
        <w:spacing w:line="283" w:lineRule="auto"/>
        <w:ind w:left="448" w:right="1395"/>
        <w:jc w:val="both"/>
      </w:pP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JARVIS</w:t>
      </w:r>
      <w:r>
        <w:rPr>
          <w:spacing w:val="-10"/>
        </w:rPr>
        <w:t xml:space="preserve"> </w:t>
      </w:r>
      <w:r>
        <w:rPr>
          <w:spacing w:val="-2"/>
        </w:rPr>
        <w:t>mock</w:t>
      </w:r>
      <w:r>
        <w:rPr>
          <w:spacing w:val="-11"/>
        </w:rPr>
        <w:t xml:space="preserve"> </w:t>
      </w:r>
      <w:r>
        <w:rPr>
          <w:spacing w:val="-2"/>
        </w:rPr>
        <w:t>interview</w:t>
      </w:r>
      <w:r>
        <w:rPr>
          <w:spacing w:val="-11"/>
        </w:rPr>
        <w:t xml:space="preserve"> </w:t>
      </w:r>
      <w:r>
        <w:rPr>
          <w:spacing w:val="-2"/>
        </w:rPr>
        <w:t>platform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built</w:t>
      </w:r>
      <w:r>
        <w:rPr>
          <w:spacing w:val="-8"/>
        </w:rPr>
        <w:t xml:space="preserve"> </w:t>
      </w:r>
      <w:r>
        <w:rPr>
          <w:spacing w:val="-2"/>
        </w:rPr>
        <w:t>using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full-stack</w:t>
      </w:r>
      <w:r>
        <w:rPr>
          <w:spacing w:val="-9"/>
        </w:rPr>
        <w:t xml:space="preserve"> </w:t>
      </w:r>
      <w:r>
        <w:rPr>
          <w:spacing w:val="-2"/>
        </w:rPr>
        <w:t>web</w:t>
      </w:r>
      <w:r>
        <w:rPr>
          <w:spacing w:val="-9"/>
        </w:rPr>
        <w:t xml:space="preserve"> </w:t>
      </w:r>
      <w:r>
        <w:rPr>
          <w:spacing w:val="-2"/>
        </w:rPr>
        <w:t>development</w:t>
      </w:r>
      <w:r>
        <w:rPr>
          <w:spacing w:val="9"/>
        </w:rPr>
        <w:t xml:space="preserve"> </w:t>
      </w:r>
      <w:r>
        <w:rPr>
          <w:spacing w:val="-2"/>
        </w:rPr>
        <w:t>architecture</w:t>
      </w:r>
      <w:r>
        <w:rPr>
          <w:spacing w:val="-12"/>
        </w:rPr>
        <w:t xml:space="preserve"> </w:t>
      </w:r>
      <w:r>
        <w:rPr>
          <w:spacing w:val="-2"/>
        </w:rPr>
        <w:t>that combines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modern</w:t>
      </w:r>
      <w:r>
        <w:rPr>
          <w:spacing w:val="-6"/>
        </w:rPr>
        <w:t xml:space="preserve"> </w:t>
      </w:r>
      <w:r>
        <w:rPr>
          <w:spacing w:val="-2"/>
        </w:rPr>
        <w:t>frontend,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serverless</w:t>
      </w:r>
      <w:r>
        <w:rPr>
          <w:spacing w:val="-6"/>
        </w:rPr>
        <w:t xml:space="preserve"> </w:t>
      </w:r>
      <w:r>
        <w:rPr>
          <w:spacing w:val="-2"/>
        </w:rPr>
        <w:t>backend,</w:t>
      </w:r>
      <w:r>
        <w:rPr>
          <w:spacing w:val="-4"/>
        </w:rPr>
        <w:t xml:space="preserve"> </w:t>
      </w:r>
      <w:r>
        <w:rPr>
          <w:spacing w:val="-2"/>
        </w:rPr>
        <w:t>AI-powered</w:t>
      </w:r>
      <w:r>
        <w:rPr>
          <w:spacing w:val="-6"/>
        </w:rPr>
        <w:t xml:space="preserve"> </w:t>
      </w:r>
      <w:r>
        <w:rPr>
          <w:spacing w:val="-2"/>
        </w:rPr>
        <w:t>APIs,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cloud-based</w:t>
      </w:r>
      <w:r>
        <w:rPr>
          <w:spacing w:val="-6"/>
        </w:rPr>
        <w:t xml:space="preserve"> </w:t>
      </w:r>
      <w:r>
        <w:rPr>
          <w:spacing w:val="-2"/>
        </w:rPr>
        <w:t xml:space="preserve">database. </w:t>
      </w:r>
      <w:r>
        <w:t>Below is a detailed breakdown of the actual technologies used:</w:t>
      </w:r>
    </w:p>
    <w:p w14:paraId="7B34DB71">
      <w:pPr>
        <w:pStyle w:val="8"/>
      </w:pPr>
    </w:p>
    <w:p w14:paraId="20F99DD6">
      <w:pPr>
        <w:pStyle w:val="8"/>
        <w:spacing w:before="97"/>
      </w:pPr>
    </w:p>
    <w:p w14:paraId="425809E7">
      <w:pPr>
        <w:pStyle w:val="5"/>
        <w:numPr>
          <w:ilvl w:val="0"/>
          <w:numId w:val="3"/>
        </w:numPr>
        <w:tabs>
          <w:tab w:val="left" w:pos="667"/>
        </w:tabs>
        <w:spacing w:before="0" w:after="0" w:line="240" w:lineRule="auto"/>
        <w:ind w:left="667" w:right="0" w:hanging="245"/>
        <w:jc w:val="left"/>
      </w:pPr>
      <w:r>
        <w:rPr>
          <w:spacing w:val="-4"/>
        </w:rPr>
        <w:t>Next.js(Frontend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API</w:t>
      </w:r>
      <w:r>
        <w:rPr>
          <w:spacing w:val="-3"/>
        </w:rPr>
        <w:t xml:space="preserve"> </w:t>
      </w:r>
      <w:r>
        <w:rPr>
          <w:spacing w:val="-4"/>
        </w:rPr>
        <w:t>Layer)</w:t>
      </w:r>
    </w:p>
    <w:p w14:paraId="00BB92AD">
      <w:pPr>
        <w:pStyle w:val="8"/>
        <w:spacing w:before="205" w:line="276" w:lineRule="auto"/>
        <w:ind w:left="448" w:right="1436"/>
        <w:jc w:val="both"/>
      </w:pPr>
      <w:r>
        <w:rPr>
          <w:spacing w:val="-2"/>
        </w:rPr>
        <w:t>JARVISis</w:t>
      </w:r>
      <w:r>
        <w:rPr>
          <w:spacing w:val="-15"/>
        </w:rPr>
        <w:t xml:space="preserve"> </w:t>
      </w:r>
      <w:r>
        <w:rPr>
          <w:spacing w:val="-2"/>
        </w:rPr>
        <w:t>builtusing</w:t>
      </w:r>
      <w:r>
        <w:rPr>
          <w:spacing w:val="-13"/>
        </w:rPr>
        <w:t xml:space="preserve"> </w:t>
      </w:r>
      <w:r>
        <w:rPr>
          <w:b/>
          <w:spacing w:val="-2"/>
        </w:rPr>
        <w:t>Next.js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React-basedframeworkthatpowers</w:t>
      </w:r>
      <w:r>
        <w:rPr>
          <w:spacing w:val="-13"/>
        </w:rPr>
        <w:t xml:space="preserve"> </w:t>
      </w:r>
      <w:r>
        <w:rPr>
          <w:spacing w:val="-2"/>
        </w:rPr>
        <w:t>both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b/>
          <w:spacing w:val="-2"/>
        </w:rPr>
        <w:t>frontend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interface</w:t>
      </w:r>
      <w:r>
        <w:rPr>
          <w:b/>
          <w:spacing w:val="-13"/>
        </w:rPr>
        <w:t xml:space="preserve"> </w:t>
      </w:r>
      <w:r>
        <w:rPr>
          <w:spacing w:val="-2"/>
        </w:rPr>
        <w:t xml:space="preserve">and </w:t>
      </w:r>
      <w:r>
        <w:rPr>
          <w:b/>
        </w:rPr>
        <w:t>API routes</w:t>
      </w:r>
      <w:r>
        <w:t>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t>server-side</w:t>
      </w:r>
      <w:r>
        <w:rPr>
          <w:spacing w:val="-1"/>
        </w:rPr>
        <w:t xml:space="preserve"> </w:t>
      </w:r>
      <w:r>
        <w:t>rendering,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routing,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performance.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like Sign In, Dashboard, Interview Session, and Feedback are all developed using this framework.</w:t>
      </w:r>
    </w:p>
    <w:p w14:paraId="232647FA">
      <w:pPr>
        <w:pStyle w:val="8"/>
        <w:spacing w:after="0" w:line="276" w:lineRule="auto"/>
        <w:jc w:val="both"/>
        <w:sectPr>
          <w:pgSz w:w="12240" w:h="15840"/>
          <w:pgMar w:top="1500" w:right="141" w:bottom="1200" w:left="992" w:header="0" w:footer="991" w:gutter="0"/>
          <w:cols w:space="720" w:num="1"/>
        </w:sectPr>
      </w:pPr>
    </w:p>
    <w:p w14:paraId="74CD82B3">
      <w:pPr>
        <w:pStyle w:val="5"/>
        <w:numPr>
          <w:ilvl w:val="0"/>
          <w:numId w:val="3"/>
        </w:numPr>
        <w:tabs>
          <w:tab w:val="left" w:pos="667"/>
        </w:tabs>
        <w:spacing w:before="80" w:after="0" w:line="240" w:lineRule="auto"/>
        <w:ind w:left="667" w:right="0" w:hanging="245"/>
        <w:jc w:val="left"/>
      </w:pPr>
      <w:r>
        <w:rPr>
          <w:spacing w:val="-5"/>
        </w:rPr>
        <w:t>React.js(UI</w:t>
      </w:r>
      <w:r>
        <w:rPr>
          <w:spacing w:val="-1"/>
        </w:rPr>
        <w:t xml:space="preserve"> </w:t>
      </w:r>
      <w:r>
        <w:rPr>
          <w:spacing w:val="-2"/>
        </w:rPr>
        <w:t>Components)</w:t>
      </w:r>
    </w:p>
    <w:p w14:paraId="0BCB9991">
      <w:pPr>
        <w:pStyle w:val="8"/>
        <w:spacing w:before="198"/>
        <w:ind w:left="448"/>
        <w:jc w:val="both"/>
      </w:pPr>
      <w:r>
        <w:rPr>
          <w:spacing w:val="-2"/>
        </w:rPr>
        <w:t>React</w:t>
      </w:r>
      <w:r>
        <w:rPr>
          <w:spacing w:val="-22"/>
        </w:rPr>
        <w:t xml:space="preserve"> </w:t>
      </w:r>
      <w:r>
        <w:rPr>
          <w:spacing w:val="-2"/>
        </w:rPr>
        <w:t>components</w:t>
      </w:r>
      <w:r>
        <w:rPr>
          <w:spacing w:val="-18"/>
        </w:rPr>
        <w:t xml:space="preserve"> </w:t>
      </w:r>
      <w:r>
        <w:rPr>
          <w:spacing w:val="-2"/>
        </w:rPr>
        <w:t>are</w:t>
      </w:r>
      <w:r>
        <w:rPr>
          <w:spacing w:val="-28"/>
        </w:rPr>
        <w:t xml:space="preserve"> </w:t>
      </w:r>
      <w:r>
        <w:rPr>
          <w:spacing w:val="-2"/>
        </w:rPr>
        <w:t>used</w:t>
      </w:r>
      <w:r>
        <w:rPr>
          <w:spacing w:val="-23"/>
        </w:rPr>
        <w:t xml:space="preserve"> </w:t>
      </w:r>
      <w:r>
        <w:rPr>
          <w:spacing w:val="-2"/>
        </w:rPr>
        <w:t>to</w:t>
      </w:r>
      <w:r>
        <w:rPr>
          <w:spacing w:val="-21"/>
        </w:rPr>
        <w:t xml:space="preserve"> </w:t>
      </w:r>
      <w:r>
        <w:rPr>
          <w:spacing w:val="-2"/>
        </w:rPr>
        <w:t>create</w:t>
      </w:r>
      <w:r>
        <w:rPr>
          <w:spacing w:val="-25"/>
        </w:rPr>
        <w:t xml:space="preserve"> </w:t>
      </w:r>
      <w:r>
        <w:rPr>
          <w:spacing w:val="-2"/>
        </w:rPr>
        <w:t>dynamic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19"/>
        </w:rPr>
        <w:t xml:space="preserve"> </w:t>
      </w:r>
      <w:r>
        <w:rPr>
          <w:spacing w:val="-2"/>
        </w:rPr>
        <w:t>interactive</w:t>
      </w:r>
      <w:r>
        <w:rPr>
          <w:spacing w:val="-27"/>
        </w:rPr>
        <w:t xml:space="preserve"> </w:t>
      </w:r>
      <w:r>
        <w:rPr>
          <w:spacing w:val="-2"/>
        </w:rPr>
        <w:t>UI</w:t>
      </w:r>
      <w:r>
        <w:rPr>
          <w:spacing w:val="-24"/>
        </w:rPr>
        <w:t xml:space="preserve"> </w:t>
      </w:r>
      <w:r>
        <w:rPr>
          <w:spacing w:val="-2"/>
        </w:rPr>
        <w:t>elements</w:t>
      </w:r>
      <w:r>
        <w:rPr>
          <w:spacing w:val="-18"/>
        </w:rPr>
        <w:t xml:space="preserve"> </w:t>
      </w:r>
      <w:r>
        <w:rPr>
          <w:spacing w:val="-2"/>
        </w:rPr>
        <w:t>such</w:t>
      </w:r>
      <w:r>
        <w:rPr>
          <w:spacing w:val="-11"/>
        </w:rPr>
        <w:t xml:space="preserve"> </w:t>
      </w:r>
      <w:r>
        <w:rPr>
          <w:spacing w:val="-5"/>
        </w:rPr>
        <w:t>as:</w:t>
      </w:r>
    </w:p>
    <w:p w14:paraId="3FD132DC">
      <w:pPr>
        <w:pStyle w:val="10"/>
        <w:numPr>
          <w:ilvl w:val="1"/>
          <w:numId w:val="3"/>
        </w:numPr>
        <w:tabs>
          <w:tab w:val="left" w:pos="1165"/>
        </w:tabs>
        <w:spacing w:before="223" w:after="0" w:line="240" w:lineRule="auto"/>
        <w:ind w:left="1165" w:right="0" w:hanging="357"/>
        <w:jc w:val="left"/>
        <w:rPr>
          <w:sz w:val="24"/>
        </w:rPr>
      </w:pPr>
      <w:r>
        <w:rPr>
          <w:spacing w:val="-5"/>
          <w:sz w:val="24"/>
        </w:rPr>
        <w:t>Interviewquestion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cards</w:t>
      </w:r>
    </w:p>
    <w:p w14:paraId="058EC8A1">
      <w:pPr>
        <w:pStyle w:val="10"/>
        <w:numPr>
          <w:ilvl w:val="1"/>
          <w:numId w:val="3"/>
        </w:numPr>
        <w:tabs>
          <w:tab w:val="left" w:pos="1165"/>
        </w:tabs>
        <w:spacing w:before="224" w:after="0" w:line="240" w:lineRule="auto"/>
        <w:ind w:left="1165" w:right="0" w:hanging="357"/>
        <w:jc w:val="left"/>
        <w:rPr>
          <w:sz w:val="24"/>
        </w:rPr>
      </w:pPr>
      <w:r>
        <w:rPr>
          <w:sz w:val="24"/>
        </w:rPr>
        <w:t>Collapsible</w:t>
      </w:r>
      <w:r>
        <w:rPr>
          <w:spacing w:val="-15"/>
          <w:sz w:val="24"/>
        </w:rPr>
        <w:t xml:space="preserve"> </w:t>
      </w:r>
      <w:r>
        <w:rPr>
          <w:sz w:val="24"/>
        </w:rPr>
        <w:t>feedback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question</w:t>
      </w:r>
    </w:p>
    <w:p w14:paraId="0F1CF619">
      <w:pPr>
        <w:pStyle w:val="10"/>
        <w:numPr>
          <w:ilvl w:val="1"/>
          <w:numId w:val="3"/>
        </w:numPr>
        <w:tabs>
          <w:tab w:val="left" w:pos="1165"/>
        </w:tabs>
        <w:spacing w:before="218" w:after="0" w:line="240" w:lineRule="auto"/>
        <w:ind w:left="1165" w:right="0" w:hanging="357"/>
        <w:jc w:val="left"/>
        <w:rPr>
          <w:sz w:val="24"/>
        </w:rPr>
      </w:pPr>
      <w:r>
        <w:rPr>
          <w:spacing w:val="-5"/>
          <w:sz w:val="24"/>
        </w:rPr>
        <w:t>Responsive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dashboards</w:t>
      </w:r>
    </w:p>
    <w:p w14:paraId="42C3E848">
      <w:pPr>
        <w:pStyle w:val="8"/>
        <w:spacing w:before="139"/>
      </w:pPr>
    </w:p>
    <w:p w14:paraId="4884037B">
      <w:pPr>
        <w:pStyle w:val="5"/>
        <w:numPr>
          <w:ilvl w:val="0"/>
          <w:numId w:val="3"/>
        </w:numPr>
        <w:tabs>
          <w:tab w:val="left" w:pos="667"/>
        </w:tabs>
        <w:spacing w:before="0" w:after="0" w:line="240" w:lineRule="auto"/>
        <w:ind w:left="667" w:right="0" w:hanging="245"/>
        <w:jc w:val="left"/>
      </w:pPr>
      <w:r>
        <w:rPr>
          <w:spacing w:val="-2"/>
        </w:rPr>
        <w:t>Tailwind</w:t>
      </w:r>
      <w:r>
        <w:rPr>
          <w:spacing w:val="-19"/>
        </w:rPr>
        <w:t xml:space="preserve"> </w:t>
      </w:r>
      <w:r>
        <w:rPr>
          <w:spacing w:val="-2"/>
        </w:rPr>
        <w:t>CSS</w:t>
      </w:r>
      <w:r>
        <w:rPr>
          <w:spacing w:val="-8"/>
        </w:rPr>
        <w:t xml:space="preserve"> </w:t>
      </w:r>
      <w:r>
        <w:rPr>
          <w:spacing w:val="-2"/>
        </w:rPr>
        <w:t>(Styling)</w:t>
      </w:r>
    </w:p>
    <w:p w14:paraId="25EB96E1">
      <w:pPr>
        <w:pStyle w:val="8"/>
        <w:spacing w:before="198" w:line="283" w:lineRule="auto"/>
        <w:ind w:left="448" w:right="1774"/>
        <w:jc w:val="both"/>
      </w:pPr>
      <w:r>
        <w:rPr>
          <w:spacing w:val="-2"/>
        </w:rPr>
        <w:t>Tailwind</w:t>
      </w:r>
      <w:r>
        <w:rPr>
          <w:spacing w:val="-13"/>
        </w:rPr>
        <w:t xml:space="preserve"> </w:t>
      </w:r>
      <w:r>
        <w:rPr>
          <w:spacing w:val="-2"/>
        </w:rPr>
        <w:t>CSS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used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consistent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responsive</w:t>
      </w:r>
      <w:r>
        <w:rPr>
          <w:spacing w:val="-7"/>
        </w:rPr>
        <w:t xml:space="preserve"> </w:t>
      </w:r>
      <w:r>
        <w:rPr>
          <w:spacing w:val="-2"/>
        </w:rPr>
        <w:t>styling</w:t>
      </w:r>
      <w:r>
        <w:rPr>
          <w:spacing w:val="-13"/>
        </w:rPr>
        <w:t xml:space="preserve"> </w:t>
      </w:r>
      <w:r>
        <w:rPr>
          <w:spacing w:val="-2"/>
        </w:rPr>
        <w:t>across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platform.</w:t>
      </w:r>
      <w:r>
        <w:rPr>
          <w:spacing w:val="-9"/>
        </w:rPr>
        <w:t xml:space="preserve"> </w:t>
      </w:r>
      <w:r>
        <w:rPr>
          <w:spacing w:val="-2"/>
        </w:rPr>
        <w:t>It</w:t>
      </w:r>
      <w:r>
        <w:rPr>
          <w:spacing w:val="-10"/>
        </w:rPr>
        <w:t xml:space="preserve"> </w:t>
      </w:r>
      <w:r>
        <w:rPr>
          <w:spacing w:val="-2"/>
        </w:rPr>
        <w:t>helps</w:t>
      </w:r>
      <w:r>
        <w:rPr>
          <w:spacing w:val="-8"/>
        </w:rPr>
        <w:t xml:space="preserve"> </w:t>
      </w: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 xml:space="preserve">a </w:t>
      </w:r>
      <w:r>
        <w:t>clean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buttons,</w:t>
      </w:r>
      <w:r>
        <w:rPr>
          <w:spacing w:val="-2"/>
        </w:rPr>
        <w:t xml:space="preserve"> </w:t>
      </w:r>
      <w:r>
        <w:t>cards,</w:t>
      </w:r>
      <w:r>
        <w:rPr>
          <w:spacing w:val="-8"/>
        </w:rPr>
        <w:t xml:space="preserve"> </w:t>
      </w:r>
      <w:r>
        <w:t>modals,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feedback </w:t>
      </w:r>
      <w:r>
        <w:rPr>
          <w:spacing w:val="-2"/>
        </w:rPr>
        <w:t>sections.</w:t>
      </w:r>
    </w:p>
    <w:p w14:paraId="3EB54248">
      <w:pPr>
        <w:pStyle w:val="8"/>
        <w:spacing w:before="100"/>
      </w:pPr>
    </w:p>
    <w:p w14:paraId="39A85445">
      <w:pPr>
        <w:pStyle w:val="5"/>
        <w:numPr>
          <w:ilvl w:val="0"/>
          <w:numId w:val="3"/>
        </w:numPr>
        <w:tabs>
          <w:tab w:val="left" w:pos="667"/>
        </w:tabs>
        <w:spacing w:before="0" w:after="0" w:line="240" w:lineRule="auto"/>
        <w:ind w:left="667" w:right="0" w:hanging="245"/>
        <w:jc w:val="left"/>
      </w:pPr>
      <w:r>
        <w:rPr>
          <w:spacing w:val="-6"/>
        </w:rPr>
        <w:t>React</w:t>
      </w:r>
      <w:r>
        <w:rPr>
          <w:spacing w:val="-29"/>
        </w:rPr>
        <w:t xml:space="preserve"> </w:t>
      </w:r>
      <w:r>
        <w:rPr>
          <w:spacing w:val="-6"/>
        </w:rPr>
        <w:t>Speech</w:t>
      </w:r>
      <w:r>
        <w:rPr>
          <w:spacing w:val="-7"/>
        </w:rPr>
        <w:t xml:space="preserve"> </w:t>
      </w:r>
      <w:r>
        <w:rPr>
          <w:spacing w:val="-6"/>
        </w:rPr>
        <w:t>Recognition</w:t>
      </w:r>
      <w:r>
        <w:rPr>
          <w:spacing w:val="-3"/>
        </w:rPr>
        <w:t xml:space="preserve"> </w:t>
      </w:r>
      <w:r>
        <w:rPr>
          <w:spacing w:val="-6"/>
        </w:rPr>
        <w:t>(Speech-to-Text</w:t>
      </w:r>
      <w:r>
        <w:rPr>
          <w:spacing w:val="-23"/>
        </w:rPr>
        <w:t xml:space="preserve"> </w:t>
      </w:r>
      <w:r>
        <w:rPr>
          <w:spacing w:val="-6"/>
        </w:rPr>
        <w:t>Hook)</w:t>
      </w:r>
    </w:p>
    <w:p w14:paraId="2B9E6C9A">
      <w:pPr>
        <w:pStyle w:val="8"/>
        <w:spacing w:before="205" w:line="276" w:lineRule="auto"/>
        <w:ind w:left="448" w:right="1314"/>
        <w:jc w:val="both"/>
      </w:pPr>
      <w:r>
        <w:t>JARVIS</w:t>
      </w:r>
      <w:r>
        <w:rPr>
          <w:spacing w:val="-5"/>
        </w:rPr>
        <w:t xml:space="preserve"> </w:t>
      </w:r>
      <w:r>
        <w:t>integrates</w:t>
      </w:r>
      <w:r>
        <w:rPr>
          <w:spacing w:val="-5"/>
        </w:rPr>
        <w:t xml:space="preserve"> </w:t>
      </w:r>
      <w:r>
        <w:t>react-speech-recognition,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browser’s</w:t>
      </w:r>
      <w:r>
        <w:rPr>
          <w:spacing w:val="-8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Speech</w:t>
      </w:r>
      <w:r>
        <w:rPr>
          <w:spacing w:val="-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to </w:t>
      </w:r>
      <w:r>
        <w:rPr>
          <w:spacing w:val="-2"/>
        </w:rPr>
        <w:t>convert</w:t>
      </w:r>
      <w:r>
        <w:rPr>
          <w:spacing w:val="-11"/>
        </w:rPr>
        <w:t xml:space="preserve"> </w:t>
      </w:r>
      <w:r>
        <w:rPr>
          <w:spacing w:val="-2"/>
        </w:rPr>
        <w:t>spoken</w:t>
      </w:r>
      <w:r>
        <w:rPr>
          <w:spacing w:val="-11"/>
        </w:rPr>
        <w:t xml:space="preserve"> </w:t>
      </w:r>
      <w:r>
        <w:rPr>
          <w:spacing w:val="-2"/>
        </w:rPr>
        <w:t>responses</w:t>
      </w:r>
      <w:r>
        <w:rPr>
          <w:spacing w:val="-5"/>
        </w:rPr>
        <w:t xml:space="preserve"> </w:t>
      </w:r>
      <w:r>
        <w:rPr>
          <w:spacing w:val="-2"/>
        </w:rPr>
        <w:t>into</w:t>
      </w:r>
      <w:r>
        <w:rPr>
          <w:spacing w:val="-11"/>
        </w:rPr>
        <w:t xml:space="preserve"> </w:t>
      </w:r>
      <w:r>
        <w:rPr>
          <w:spacing w:val="-2"/>
        </w:rPr>
        <w:t>text.</w:t>
      </w:r>
      <w:r>
        <w:rPr>
          <w:spacing w:val="-13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allows</w:t>
      </w:r>
      <w:r>
        <w:rPr>
          <w:spacing w:val="-11"/>
        </w:rPr>
        <w:t xml:space="preserve"> </w:t>
      </w:r>
      <w:r>
        <w:rPr>
          <w:spacing w:val="-2"/>
        </w:rPr>
        <w:t>users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answer</w:t>
      </w:r>
      <w:r>
        <w:rPr>
          <w:spacing w:val="-12"/>
        </w:rPr>
        <w:t xml:space="preserve"> </w:t>
      </w:r>
      <w:r>
        <w:rPr>
          <w:spacing w:val="-2"/>
        </w:rPr>
        <w:t>interview</w:t>
      </w:r>
      <w:r>
        <w:rPr>
          <w:spacing w:val="-11"/>
        </w:rPr>
        <w:t xml:space="preserve"> </w:t>
      </w:r>
      <w:r>
        <w:rPr>
          <w:spacing w:val="-2"/>
        </w:rPr>
        <w:t>questions</w:t>
      </w:r>
      <w:r>
        <w:rPr>
          <w:spacing w:val="-10"/>
        </w:rPr>
        <w:t xml:space="preserve"> </w:t>
      </w:r>
      <w:r>
        <w:rPr>
          <w:spacing w:val="-2"/>
        </w:rPr>
        <w:t>via</w:t>
      </w:r>
      <w:r>
        <w:rPr>
          <w:spacing w:val="-12"/>
        </w:rPr>
        <w:t xml:space="preserve"> </w:t>
      </w:r>
      <w:r>
        <w:rPr>
          <w:b/>
          <w:spacing w:val="-2"/>
        </w:rPr>
        <w:t>voice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input</w:t>
      </w:r>
      <w:r>
        <w:rPr>
          <w:spacing w:val="-2"/>
        </w:rPr>
        <w:t xml:space="preserve">, </w:t>
      </w:r>
      <w:r>
        <w:t>improving realism and accessibility.</w:t>
      </w:r>
    </w:p>
    <w:p w14:paraId="123A7627">
      <w:pPr>
        <w:pStyle w:val="8"/>
        <w:spacing w:before="100"/>
      </w:pPr>
    </w:p>
    <w:p w14:paraId="6CAD743B">
      <w:pPr>
        <w:pStyle w:val="5"/>
        <w:numPr>
          <w:ilvl w:val="0"/>
          <w:numId w:val="3"/>
        </w:numPr>
        <w:tabs>
          <w:tab w:val="left" w:pos="667"/>
        </w:tabs>
        <w:spacing w:before="0" w:after="0" w:line="240" w:lineRule="auto"/>
        <w:ind w:left="667" w:right="0" w:hanging="245"/>
        <w:jc w:val="left"/>
      </w:pPr>
      <w:r>
        <w:rPr>
          <w:spacing w:val="-4"/>
        </w:rPr>
        <w:t>Gemini</w:t>
      </w:r>
      <w:r>
        <w:rPr>
          <w:spacing w:val="-33"/>
        </w:rPr>
        <w:t xml:space="preserve"> </w:t>
      </w:r>
      <w:r>
        <w:rPr>
          <w:spacing w:val="-4"/>
        </w:rPr>
        <w:t>Flash</w:t>
      </w:r>
      <w:r>
        <w:rPr>
          <w:spacing w:val="-37"/>
        </w:rPr>
        <w:t xml:space="preserve"> </w:t>
      </w:r>
      <w:r>
        <w:rPr>
          <w:spacing w:val="-4"/>
        </w:rPr>
        <w:t>2.0</w:t>
      </w:r>
      <w:r>
        <w:rPr>
          <w:spacing w:val="-22"/>
        </w:rPr>
        <w:t xml:space="preserve"> </w:t>
      </w:r>
      <w:r>
        <w:rPr>
          <w:spacing w:val="-4"/>
        </w:rPr>
        <w:t>API</w:t>
      </w:r>
      <w:r>
        <w:rPr>
          <w:spacing w:val="-27"/>
        </w:rPr>
        <w:t xml:space="preserve"> </w:t>
      </w:r>
      <w:r>
        <w:rPr>
          <w:spacing w:val="-4"/>
        </w:rPr>
        <w:t>(AI Integration)</w:t>
      </w:r>
    </w:p>
    <w:p w14:paraId="54E62F5A">
      <w:pPr>
        <w:pStyle w:val="8"/>
        <w:spacing w:before="210" w:line="273" w:lineRule="auto"/>
        <w:ind w:left="448" w:right="1834"/>
        <w:jc w:val="both"/>
      </w:pPr>
      <w:r>
        <w:rPr>
          <w:spacing w:val="-4"/>
        </w:rPr>
        <w:t>Thesystem</w:t>
      </w:r>
      <w:r>
        <w:rPr>
          <w:spacing w:val="-9"/>
        </w:rPr>
        <w:t xml:space="preserve"> </w:t>
      </w:r>
      <w:r>
        <w:rPr>
          <w:spacing w:val="-4"/>
        </w:rPr>
        <w:t>uses</w:t>
      </w:r>
      <w:r>
        <w:rPr>
          <w:spacing w:val="-11"/>
        </w:rPr>
        <w:t xml:space="preserve"> </w:t>
      </w:r>
      <w:r>
        <w:rPr>
          <w:b/>
          <w:spacing w:val="-4"/>
        </w:rPr>
        <w:t>Gemini Flash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2.0</w:t>
      </w:r>
      <w:r>
        <w:rPr>
          <w:spacing w:val="-4"/>
        </w:rPr>
        <w:t>,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powerfullargelanguagemodel</w:t>
      </w:r>
      <w:r>
        <w:rPr>
          <w:spacing w:val="-11"/>
        </w:rPr>
        <w:t xml:space="preserve">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Google,</w:t>
      </w:r>
      <w:r>
        <w:rPr>
          <w:spacing w:val="15"/>
        </w:rPr>
        <w:t xml:space="preserve"> </w:t>
      </w:r>
      <w:r>
        <w:rPr>
          <w:spacing w:val="-4"/>
        </w:rPr>
        <w:t>integrated</w:t>
      </w:r>
      <w:r>
        <w:rPr>
          <w:spacing w:val="10"/>
        </w:rPr>
        <w:t xml:space="preserve"> </w:t>
      </w:r>
      <w:r>
        <w:rPr>
          <w:spacing w:val="-4"/>
        </w:rPr>
        <w:t xml:space="preserve">via </w:t>
      </w:r>
      <w:r>
        <w:t>API. It performs two key functions:</w:t>
      </w:r>
    </w:p>
    <w:p w14:paraId="4D845113">
      <w:pPr>
        <w:pStyle w:val="10"/>
        <w:numPr>
          <w:ilvl w:val="1"/>
          <w:numId w:val="3"/>
        </w:numPr>
        <w:tabs>
          <w:tab w:val="left" w:pos="1168"/>
        </w:tabs>
        <w:spacing w:before="191" w:after="0" w:line="264" w:lineRule="auto"/>
        <w:ind w:left="1168" w:right="2868" w:hanging="360"/>
        <w:jc w:val="left"/>
        <w:rPr>
          <w:sz w:val="24"/>
        </w:rPr>
      </w:pPr>
      <w:r>
        <w:rPr>
          <w:b/>
          <w:spacing w:val="-2"/>
          <w:sz w:val="24"/>
        </w:rPr>
        <w:t>Question</w:t>
      </w:r>
      <w:r>
        <w:rPr>
          <w:b/>
          <w:spacing w:val="-30"/>
          <w:sz w:val="24"/>
        </w:rPr>
        <w:t xml:space="preserve"> </w:t>
      </w:r>
      <w:r>
        <w:rPr>
          <w:b/>
          <w:spacing w:val="-2"/>
          <w:sz w:val="24"/>
        </w:rPr>
        <w:t>Generation</w:t>
      </w:r>
      <w:r>
        <w:rPr>
          <w:spacing w:val="-2"/>
          <w:sz w:val="24"/>
        </w:rPr>
        <w:t>: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It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dynamically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generatesinterview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questionsbased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 xml:space="preserve">on </w:t>
      </w:r>
      <w:r>
        <w:rPr>
          <w:sz w:val="24"/>
        </w:rPr>
        <w:t>selected roles like “Frontend Developer” or “HR”.</w:t>
      </w:r>
    </w:p>
    <w:p w14:paraId="5BAFDB2C">
      <w:pPr>
        <w:pStyle w:val="10"/>
        <w:numPr>
          <w:ilvl w:val="1"/>
          <w:numId w:val="3"/>
        </w:numPr>
        <w:tabs>
          <w:tab w:val="left" w:pos="1168"/>
        </w:tabs>
        <w:spacing w:before="201" w:after="0" w:line="261" w:lineRule="auto"/>
        <w:ind w:left="1168" w:right="1792" w:hanging="360"/>
        <w:jc w:val="left"/>
        <w:rPr>
          <w:sz w:val="24"/>
        </w:rPr>
      </w:pPr>
      <w:r>
        <w:rPr>
          <w:b/>
          <w:spacing w:val="-2"/>
          <w:sz w:val="24"/>
        </w:rPr>
        <w:t>Answer</w:t>
      </w:r>
      <w:r>
        <w:rPr>
          <w:b/>
          <w:spacing w:val="-20"/>
          <w:sz w:val="24"/>
        </w:rPr>
        <w:t xml:space="preserve"> </w:t>
      </w:r>
      <w:r>
        <w:rPr>
          <w:b/>
          <w:spacing w:val="-2"/>
          <w:sz w:val="24"/>
        </w:rPr>
        <w:t>Analysis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It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analyzes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each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answer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submitted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user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returns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intelligent, </w:t>
      </w:r>
      <w:r>
        <w:rPr>
          <w:sz w:val="24"/>
        </w:rPr>
        <w:t xml:space="preserve">structured feedbackfocusingon </w:t>
      </w:r>
      <w:r>
        <w:rPr>
          <w:b/>
          <w:sz w:val="24"/>
        </w:rPr>
        <w:t>clarity, fluency, tone, and relevance</w:t>
      </w:r>
      <w:r>
        <w:rPr>
          <w:sz w:val="24"/>
        </w:rPr>
        <w:t>.</w:t>
      </w:r>
    </w:p>
    <w:p w14:paraId="25BC5AAC">
      <w:pPr>
        <w:pStyle w:val="8"/>
        <w:spacing w:before="181" w:line="280" w:lineRule="auto"/>
        <w:ind w:left="448" w:right="1333"/>
        <w:jc w:val="both"/>
      </w:pPr>
      <w:r>
        <w:rPr>
          <w:spacing w:val="-2"/>
        </w:rPr>
        <w:t>This</w:t>
      </w:r>
      <w:r>
        <w:rPr>
          <w:spacing w:val="-15"/>
        </w:rPr>
        <w:t xml:space="preserve"> </w:t>
      </w:r>
      <w:r>
        <w:rPr>
          <w:spacing w:val="-2"/>
        </w:rPr>
        <w:t>AI</w:t>
      </w:r>
      <w:r>
        <w:rPr>
          <w:spacing w:val="-13"/>
        </w:rPr>
        <w:t xml:space="preserve"> </w:t>
      </w:r>
      <w:r>
        <w:rPr>
          <w:spacing w:val="-2"/>
        </w:rPr>
        <w:t>integration</w:t>
      </w:r>
      <w:r>
        <w:rPr>
          <w:spacing w:val="-13"/>
        </w:rPr>
        <w:t xml:space="preserve"> </w:t>
      </w:r>
      <w:r>
        <w:rPr>
          <w:spacing w:val="-2"/>
        </w:rPr>
        <w:t>removes</w:t>
      </w:r>
      <w:r>
        <w:rPr>
          <w:spacing w:val="-13"/>
        </w:rPr>
        <w:t xml:space="preserve"> </w:t>
      </w:r>
      <w:r>
        <w:rPr>
          <w:spacing w:val="-2"/>
        </w:rPr>
        <w:t>theneed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manually</w:t>
      </w:r>
      <w:r>
        <w:rPr>
          <w:spacing w:val="-13"/>
        </w:rPr>
        <w:t xml:space="preserve"> </w:t>
      </w:r>
      <w:r>
        <w:rPr>
          <w:spacing w:val="-2"/>
        </w:rPr>
        <w:t>curated</w:t>
      </w:r>
      <w:r>
        <w:rPr>
          <w:spacing w:val="-13"/>
        </w:rPr>
        <w:t xml:space="preserve"> </w:t>
      </w:r>
      <w:r>
        <w:rPr>
          <w:spacing w:val="-2"/>
        </w:rPr>
        <w:t>question</w:t>
      </w:r>
      <w:r>
        <w:rPr>
          <w:spacing w:val="-13"/>
        </w:rPr>
        <w:t xml:space="preserve"> </w:t>
      </w:r>
      <w:r>
        <w:rPr>
          <w:spacing w:val="-2"/>
        </w:rPr>
        <w:t>banks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provides</w:t>
      </w:r>
      <w:r>
        <w:rPr>
          <w:spacing w:val="-13"/>
        </w:rPr>
        <w:t xml:space="preserve"> </w:t>
      </w:r>
      <w:r>
        <w:rPr>
          <w:spacing w:val="-2"/>
        </w:rPr>
        <w:t xml:space="preserve">personalized </w:t>
      </w:r>
      <w:r>
        <w:t>feedback at scale.</w:t>
      </w:r>
    </w:p>
    <w:p w14:paraId="6935C76A">
      <w:pPr>
        <w:pStyle w:val="8"/>
        <w:spacing w:before="93"/>
      </w:pPr>
    </w:p>
    <w:p w14:paraId="0AE4AA09">
      <w:pPr>
        <w:pStyle w:val="5"/>
        <w:numPr>
          <w:ilvl w:val="0"/>
          <w:numId w:val="3"/>
        </w:numPr>
        <w:tabs>
          <w:tab w:val="left" w:pos="667"/>
        </w:tabs>
        <w:spacing w:before="0" w:after="0" w:line="240" w:lineRule="auto"/>
        <w:ind w:left="667" w:right="0" w:hanging="245"/>
        <w:jc w:val="left"/>
      </w:pPr>
      <w:r>
        <w:rPr>
          <w:spacing w:val="-4"/>
        </w:rPr>
        <w:t>Drizzle</w:t>
      </w:r>
      <w:r>
        <w:rPr>
          <w:spacing w:val="-18"/>
        </w:rPr>
        <w:t xml:space="preserve"> </w:t>
      </w:r>
      <w:r>
        <w:rPr>
          <w:spacing w:val="-4"/>
        </w:rPr>
        <w:t>ORM</w:t>
      </w:r>
      <w:r>
        <w:rPr>
          <w:spacing w:val="-13"/>
        </w:rPr>
        <w:t xml:space="preserve"> </w:t>
      </w:r>
      <w:r>
        <w:rPr>
          <w:spacing w:val="-4"/>
        </w:rPr>
        <w:t>(Database Layer)</w:t>
      </w:r>
    </w:p>
    <w:p w14:paraId="04747C8B">
      <w:pPr>
        <w:pStyle w:val="8"/>
        <w:spacing w:before="58"/>
        <w:rPr>
          <w:b/>
        </w:rPr>
      </w:pPr>
    </w:p>
    <w:p w14:paraId="7FF6D79A">
      <w:pPr>
        <w:pStyle w:val="8"/>
        <w:spacing w:before="1" w:line="280" w:lineRule="auto"/>
        <w:ind w:left="448" w:right="1814"/>
        <w:jc w:val="both"/>
      </w:pPr>
      <w:r>
        <w:t xml:space="preserve">The backend of JARVIS uses </w:t>
      </w:r>
      <w:r>
        <w:rPr>
          <w:b/>
        </w:rPr>
        <w:t>Drizzle ORM</w:t>
      </w:r>
      <w:r>
        <w:t xml:space="preserve">, a modern TypeScript-based ORM to handle </w:t>
      </w:r>
      <w:r>
        <w:rPr>
          <w:spacing w:val="-2"/>
        </w:rPr>
        <w:t>interaction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database.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provides</w:t>
      </w:r>
      <w:r>
        <w:rPr>
          <w:spacing w:val="-9"/>
        </w:rPr>
        <w:t xml:space="preserve"> </w:t>
      </w:r>
      <w:r>
        <w:rPr>
          <w:spacing w:val="-2"/>
        </w:rPr>
        <w:t>type-safe</w:t>
      </w:r>
      <w:r>
        <w:rPr>
          <w:spacing w:val="-11"/>
        </w:rPr>
        <w:t xml:space="preserve"> </w:t>
      </w:r>
      <w:r>
        <w:rPr>
          <w:spacing w:val="-2"/>
        </w:rPr>
        <w:t>schema</w:t>
      </w:r>
      <w:r>
        <w:rPr>
          <w:spacing w:val="-10"/>
        </w:rPr>
        <w:t xml:space="preserve"> </w:t>
      </w:r>
      <w:r>
        <w:rPr>
          <w:spacing w:val="-2"/>
        </w:rPr>
        <w:t>definitions,</w:t>
      </w:r>
      <w:r>
        <w:rPr>
          <w:spacing w:val="-10"/>
        </w:rPr>
        <w:t xml:space="preserve"> </w:t>
      </w:r>
      <w:r>
        <w:rPr>
          <w:spacing w:val="-2"/>
        </w:rPr>
        <w:t>smooth</w:t>
      </w:r>
      <w:r>
        <w:rPr>
          <w:spacing w:val="-10"/>
        </w:rPr>
        <w:t xml:space="preserve"> </w:t>
      </w:r>
      <w:r>
        <w:rPr>
          <w:spacing w:val="-2"/>
        </w:rPr>
        <w:t>query</w:t>
      </w:r>
      <w:r>
        <w:rPr>
          <w:spacing w:val="-9"/>
        </w:rPr>
        <w:t xml:space="preserve"> </w:t>
      </w:r>
      <w:r>
        <w:rPr>
          <w:spacing w:val="-2"/>
        </w:rPr>
        <w:t xml:space="preserve">building, </w:t>
      </w:r>
      <w:r>
        <w:t>and easy migration support.</w:t>
      </w:r>
    </w:p>
    <w:p w14:paraId="23E6AD28">
      <w:pPr>
        <w:pStyle w:val="8"/>
        <w:spacing w:after="0" w:line="280" w:lineRule="auto"/>
        <w:jc w:val="both"/>
        <w:sectPr>
          <w:pgSz w:w="12240" w:h="15840"/>
          <w:pgMar w:top="1360" w:right="141" w:bottom="1200" w:left="992" w:header="0" w:footer="991" w:gutter="0"/>
          <w:cols w:space="720" w:num="1"/>
        </w:sectPr>
      </w:pPr>
    </w:p>
    <w:p w14:paraId="436FED91">
      <w:pPr>
        <w:pStyle w:val="5"/>
        <w:numPr>
          <w:ilvl w:val="0"/>
          <w:numId w:val="3"/>
        </w:numPr>
        <w:tabs>
          <w:tab w:val="left" w:pos="667"/>
        </w:tabs>
        <w:spacing w:before="180" w:after="0" w:line="240" w:lineRule="auto"/>
        <w:ind w:left="667" w:right="0" w:hanging="245"/>
        <w:jc w:val="left"/>
      </w:pPr>
      <w:r>
        <w:rPr>
          <w:spacing w:val="-2"/>
        </w:rPr>
        <w:t>PostgreSQL (Database)</w:t>
      </w:r>
    </w:p>
    <w:p w14:paraId="120A2730">
      <w:pPr>
        <w:pStyle w:val="8"/>
        <w:spacing w:before="217" w:line="280" w:lineRule="auto"/>
        <w:ind w:left="448" w:right="1763"/>
        <w:jc w:val="both"/>
      </w:pPr>
      <w:r>
        <w:t>Data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users,</w:t>
      </w:r>
      <w:r>
        <w:rPr>
          <w:spacing w:val="-9"/>
        </w:rPr>
        <w:t xml:space="preserve"> </w:t>
      </w:r>
      <w:r>
        <w:t>interview</w:t>
      </w:r>
      <w:r>
        <w:rPr>
          <w:spacing w:val="-6"/>
        </w:rPr>
        <w:t xml:space="preserve"> </w:t>
      </w:r>
      <w:r>
        <w:t>sessions,</w:t>
      </w:r>
      <w:r>
        <w:rPr>
          <w:spacing w:val="-10"/>
        </w:rPr>
        <w:t xml:space="preserve"> </w:t>
      </w:r>
      <w:r>
        <w:t>questions,</w:t>
      </w:r>
      <w:r>
        <w:rPr>
          <w:spacing w:val="-8"/>
        </w:rPr>
        <w:t xml:space="preserve"> </w:t>
      </w:r>
      <w:r>
        <w:t>answers,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stored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b/>
        </w:rPr>
        <w:t>Neon serverless</w:t>
      </w:r>
      <w:r>
        <w:rPr>
          <w:b/>
          <w:spacing w:val="-15"/>
        </w:rPr>
        <w:t xml:space="preserve"> </w:t>
      </w:r>
      <w:r>
        <w:rPr>
          <w:b/>
        </w:rPr>
        <w:t>PostgreSQL</w:t>
      </w:r>
      <w:r>
        <w:rPr>
          <w:b/>
          <w:spacing w:val="-15"/>
        </w:rPr>
        <w:t xml:space="preserve"> </w:t>
      </w:r>
      <w:r>
        <w:rPr>
          <w:b/>
        </w:rPr>
        <w:t>database</w:t>
      </w:r>
      <w:r>
        <w:t>,</w:t>
      </w:r>
      <w:r>
        <w:rPr>
          <w:spacing w:val="-15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scalable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reliable.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efficient retrieval and storage of session data and user activity.</w:t>
      </w:r>
    </w:p>
    <w:p w14:paraId="1B740A06">
      <w:pPr>
        <w:pStyle w:val="8"/>
        <w:spacing w:before="260"/>
        <w:ind w:left="448"/>
        <w:jc w:val="both"/>
      </w:pPr>
      <w:r>
        <w:rPr>
          <w:spacing w:val="-4"/>
        </w:rPr>
        <w:t>Thistech</w:t>
      </w:r>
      <w:r>
        <w:rPr>
          <w:spacing w:val="-17"/>
        </w:rPr>
        <w:t xml:space="preserve"> </w:t>
      </w:r>
      <w:r>
        <w:rPr>
          <w:spacing w:val="-4"/>
        </w:rPr>
        <w:t>stack</w:t>
      </w:r>
      <w:r>
        <w:rPr>
          <w:spacing w:val="-12"/>
        </w:rPr>
        <w:t xml:space="preserve"> </w:t>
      </w:r>
      <w:r>
        <w:rPr>
          <w:spacing w:val="-4"/>
        </w:rPr>
        <w:t>ensures</w:t>
      </w:r>
      <w:r>
        <w:rPr>
          <w:spacing w:val="-16"/>
        </w:rPr>
        <w:t xml:space="preserve"> </w:t>
      </w:r>
      <w:r>
        <w:rPr>
          <w:spacing w:val="-4"/>
        </w:rPr>
        <w:t>JARVISis:</w:t>
      </w:r>
    </w:p>
    <w:p w14:paraId="75E41447">
      <w:pPr>
        <w:pStyle w:val="10"/>
        <w:numPr>
          <w:ilvl w:val="1"/>
          <w:numId w:val="3"/>
        </w:numPr>
        <w:tabs>
          <w:tab w:val="left" w:pos="1165"/>
        </w:tabs>
        <w:spacing w:before="225" w:after="0" w:line="240" w:lineRule="auto"/>
        <w:ind w:left="1165" w:right="0" w:hanging="357"/>
        <w:jc w:val="left"/>
        <w:rPr>
          <w:b/>
          <w:sz w:val="24"/>
        </w:rPr>
      </w:pPr>
      <w:r>
        <w:rPr>
          <w:b/>
          <w:spacing w:val="-8"/>
          <w:sz w:val="24"/>
        </w:rPr>
        <w:t>AI-</w:t>
      </w:r>
      <w:r>
        <w:rPr>
          <w:b/>
          <w:spacing w:val="-2"/>
          <w:sz w:val="24"/>
        </w:rPr>
        <w:t>powered</w:t>
      </w:r>
    </w:p>
    <w:p w14:paraId="0B1A8533">
      <w:pPr>
        <w:pStyle w:val="10"/>
        <w:numPr>
          <w:ilvl w:val="1"/>
          <w:numId w:val="3"/>
        </w:numPr>
        <w:tabs>
          <w:tab w:val="left" w:pos="1165"/>
        </w:tabs>
        <w:spacing w:before="225" w:after="0" w:line="240" w:lineRule="auto"/>
        <w:ind w:left="1165" w:right="0" w:hanging="357"/>
        <w:jc w:val="left"/>
        <w:rPr>
          <w:b/>
          <w:sz w:val="24"/>
        </w:rPr>
      </w:pPr>
      <w:r>
        <w:rPr>
          <w:b/>
          <w:spacing w:val="-8"/>
          <w:sz w:val="24"/>
        </w:rPr>
        <w:t>Speech-</w:t>
      </w:r>
      <w:r>
        <w:rPr>
          <w:b/>
          <w:spacing w:val="-2"/>
          <w:sz w:val="24"/>
        </w:rPr>
        <w:t>enabled</w:t>
      </w:r>
    </w:p>
    <w:p w14:paraId="0181076C">
      <w:pPr>
        <w:pStyle w:val="10"/>
        <w:numPr>
          <w:ilvl w:val="1"/>
          <w:numId w:val="3"/>
        </w:numPr>
        <w:tabs>
          <w:tab w:val="left" w:pos="1165"/>
        </w:tabs>
        <w:spacing w:before="217" w:after="0" w:line="240" w:lineRule="auto"/>
        <w:ind w:left="1165" w:right="0" w:hanging="357"/>
        <w:jc w:val="left"/>
        <w:rPr>
          <w:b/>
          <w:sz w:val="24"/>
        </w:rPr>
      </w:pPr>
      <w:r>
        <w:rPr>
          <w:b/>
          <w:spacing w:val="-7"/>
          <w:sz w:val="24"/>
        </w:rPr>
        <w:t>Fully</w:t>
      </w:r>
      <w:r>
        <w:rPr>
          <w:b/>
          <w:spacing w:val="-21"/>
          <w:sz w:val="24"/>
        </w:rPr>
        <w:t xml:space="preserve"> </w:t>
      </w:r>
      <w:r>
        <w:rPr>
          <w:b/>
          <w:spacing w:val="-2"/>
          <w:sz w:val="24"/>
        </w:rPr>
        <w:t>responsive</w:t>
      </w:r>
    </w:p>
    <w:p w14:paraId="12161336">
      <w:pPr>
        <w:pStyle w:val="10"/>
        <w:numPr>
          <w:ilvl w:val="1"/>
          <w:numId w:val="3"/>
        </w:numPr>
        <w:tabs>
          <w:tab w:val="left" w:pos="1165"/>
        </w:tabs>
        <w:spacing w:before="212" w:after="0" w:line="240" w:lineRule="auto"/>
        <w:ind w:left="1165" w:right="0" w:hanging="357"/>
        <w:jc w:val="left"/>
        <w:rPr>
          <w:b/>
          <w:sz w:val="24"/>
        </w:rPr>
      </w:pPr>
      <w:r>
        <w:rPr>
          <w:b/>
          <w:spacing w:val="-4"/>
          <w:sz w:val="24"/>
        </w:rPr>
        <w:t>Serverless</w:t>
      </w:r>
      <w:r>
        <w:rPr>
          <w:b/>
          <w:spacing w:val="-18"/>
          <w:sz w:val="24"/>
        </w:rPr>
        <w:t xml:space="preserve"> </w:t>
      </w:r>
      <w:r>
        <w:rPr>
          <w:b/>
          <w:spacing w:val="-4"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scalable</w:t>
      </w:r>
    </w:p>
    <w:p w14:paraId="1657EFD7">
      <w:pPr>
        <w:pStyle w:val="8"/>
        <w:spacing w:before="208" w:line="280" w:lineRule="auto"/>
        <w:ind w:left="448" w:right="1644"/>
        <w:jc w:val="both"/>
      </w:pPr>
      <w:r>
        <w:rPr>
          <w:spacing w:val="-4"/>
        </w:rPr>
        <w:t>It</w:t>
      </w:r>
      <w:r>
        <w:rPr>
          <w:spacing w:val="-10"/>
        </w:rPr>
        <w:t xml:space="preserve"> </w:t>
      </w:r>
      <w:r>
        <w:rPr>
          <w:spacing w:val="-4"/>
        </w:rPr>
        <w:t>creates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realistic,</w:t>
      </w:r>
      <w:r>
        <w:rPr>
          <w:spacing w:val="-11"/>
        </w:rPr>
        <w:t xml:space="preserve"> </w:t>
      </w:r>
      <w:r>
        <w:rPr>
          <w:spacing w:val="-4"/>
        </w:rPr>
        <w:t>engaging,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professional</w:t>
      </w:r>
      <w:r>
        <w:rPr>
          <w:spacing w:val="-11"/>
        </w:rPr>
        <w:t xml:space="preserve"> </w:t>
      </w:r>
      <w:r>
        <w:rPr>
          <w:spacing w:val="-4"/>
        </w:rPr>
        <w:t>mock</w:t>
      </w:r>
      <w:r>
        <w:rPr>
          <w:spacing w:val="-11"/>
        </w:rPr>
        <w:t xml:space="preserve"> </w:t>
      </w:r>
      <w:r>
        <w:rPr>
          <w:spacing w:val="-4"/>
        </w:rPr>
        <w:t>interview</w:t>
      </w:r>
      <w:r>
        <w:rPr>
          <w:spacing w:val="-9"/>
        </w:rPr>
        <w:t xml:space="preserve"> </w:t>
      </w:r>
      <w:r>
        <w:rPr>
          <w:spacing w:val="-4"/>
        </w:rPr>
        <w:t>experience</w:t>
      </w:r>
      <w:r>
        <w:rPr>
          <w:spacing w:val="-11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users preparing</w:t>
      </w:r>
      <w:r>
        <w:t xml:space="preserve"> </w:t>
      </w:r>
      <w:r>
        <w:rPr>
          <w:spacing w:val="-4"/>
        </w:rPr>
        <w:t xml:space="preserve">for </w:t>
      </w:r>
      <w:r>
        <w:t>job interviews.</w:t>
      </w:r>
    </w:p>
    <w:p w14:paraId="6714B6A8">
      <w:pPr>
        <w:pStyle w:val="8"/>
        <w:spacing w:after="0" w:line="280" w:lineRule="auto"/>
        <w:jc w:val="both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623505CB">
      <w:pPr>
        <w:pStyle w:val="8"/>
        <w:rPr>
          <w:sz w:val="52"/>
        </w:rPr>
      </w:pPr>
    </w:p>
    <w:p w14:paraId="4EA3C18D">
      <w:pPr>
        <w:pStyle w:val="8"/>
        <w:rPr>
          <w:sz w:val="52"/>
        </w:rPr>
      </w:pPr>
    </w:p>
    <w:p w14:paraId="6D443915">
      <w:pPr>
        <w:pStyle w:val="8"/>
        <w:rPr>
          <w:sz w:val="52"/>
        </w:rPr>
      </w:pPr>
    </w:p>
    <w:p w14:paraId="5B4EC813">
      <w:pPr>
        <w:pStyle w:val="8"/>
        <w:rPr>
          <w:sz w:val="52"/>
        </w:rPr>
      </w:pPr>
    </w:p>
    <w:p w14:paraId="7F848D42">
      <w:pPr>
        <w:pStyle w:val="8"/>
        <w:rPr>
          <w:sz w:val="52"/>
        </w:rPr>
      </w:pPr>
    </w:p>
    <w:p w14:paraId="0BD38056">
      <w:pPr>
        <w:pStyle w:val="8"/>
        <w:rPr>
          <w:sz w:val="52"/>
        </w:rPr>
      </w:pPr>
    </w:p>
    <w:p w14:paraId="7BC3AAFC">
      <w:pPr>
        <w:pStyle w:val="8"/>
        <w:rPr>
          <w:sz w:val="52"/>
        </w:rPr>
      </w:pPr>
    </w:p>
    <w:p w14:paraId="6E9ACC17">
      <w:pPr>
        <w:pStyle w:val="8"/>
        <w:rPr>
          <w:sz w:val="52"/>
        </w:rPr>
      </w:pPr>
    </w:p>
    <w:p w14:paraId="6439EC69">
      <w:pPr>
        <w:pStyle w:val="8"/>
        <w:spacing w:before="195"/>
        <w:rPr>
          <w:sz w:val="52"/>
        </w:rPr>
      </w:pPr>
    </w:p>
    <w:p w14:paraId="581F5F3B">
      <w:pPr>
        <w:pStyle w:val="2"/>
        <w:ind w:left="2"/>
        <w:rPr>
          <w:u w:val="none"/>
        </w:rPr>
      </w:pPr>
      <w:r>
        <w:rPr>
          <w:spacing w:val="-6"/>
          <w:u w:val="single"/>
        </w:rPr>
        <w:t>Chapter</w:t>
      </w:r>
      <w:r>
        <w:rPr>
          <w:spacing w:val="-48"/>
          <w:u w:val="single"/>
        </w:rPr>
        <w:t xml:space="preserve"> </w:t>
      </w:r>
      <w:r>
        <w:rPr>
          <w:spacing w:val="-6"/>
          <w:u w:val="single"/>
        </w:rPr>
        <w:t>2:</w:t>
      </w:r>
      <w:r>
        <w:rPr>
          <w:spacing w:val="-31"/>
          <w:u w:val="single"/>
        </w:rPr>
        <w:t xml:space="preserve"> </w:t>
      </w:r>
      <w:r>
        <w:rPr>
          <w:spacing w:val="-6"/>
          <w:u w:val="single"/>
        </w:rPr>
        <w:t>Proposed</w:t>
      </w:r>
      <w:r>
        <w:rPr>
          <w:spacing w:val="-30"/>
          <w:u w:val="single"/>
        </w:rPr>
        <w:t xml:space="preserve"> </w:t>
      </w:r>
      <w:r>
        <w:rPr>
          <w:spacing w:val="-6"/>
          <w:u w:val="single"/>
        </w:rPr>
        <w:t>System</w:t>
      </w:r>
    </w:p>
    <w:p w14:paraId="40782A7F">
      <w:pPr>
        <w:pStyle w:val="2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0DDE25A0">
      <w:pPr>
        <w:pStyle w:val="3"/>
        <w:spacing w:before="56"/>
        <w:ind w:left="422"/>
      </w:pPr>
      <w:r>
        <w:rPr>
          <w:spacing w:val="-10"/>
        </w:rPr>
        <w:t>Chapter</w:t>
      </w:r>
      <w:r>
        <w:rPr>
          <w:spacing w:val="-34"/>
        </w:rPr>
        <w:t xml:space="preserve"> </w:t>
      </w:r>
      <w:r>
        <w:rPr>
          <w:spacing w:val="-10"/>
        </w:rPr>
        <w:t>2:</w:t>
      </w:r>
      <w:r>
        <w:rPr>
          <w:spacing w:val="-34"/>
        </w:rPr>
        <w:t xml:space="preserve"> </w:t>
      </w:r>
      <w:r>
        <w:rPr>
          <w:spacing w:val="-10"/>
        </w:rPr>
        <w:t>Proposed</w:t>
      </w:r>
      <w:r>
        <w:rPr>
          <w:spacing w:val="-20"/>
        </w:rPr>
        <w:t xml:space="preserve"> </w:t>
      </w:r>
      <w:r>
        <w:rPr>
          <w:spacing w:val="-10"/>
        </w:rPr>
        <w:t>System</w:t>
      </w:r>
    </w:p>
    <w:p w14:paraId="347D05C3">
      <w:pPr>
        <w:pStyle w:val="8"/>
        <w:rPr>
          <w:b/>
          <w:sz w:val="32"/>
        </w:rPr>
      </w:pPr>
    </w:p>
    <w:p w14:paraId="52198445">
      <w:pPr>
        <w:pStyle w:val="8"/>
        <w:spacing w:before="4"/>
        <w:rPr>
          <w:b/>
          <w:sz w:val="32"/>
        </w:rPr>
      </w:pPr>
    </w:p>
    <w:p w14:paraId="4B3C7519">
      <w:pPr>
        <w:pStyle w:val="4"/>
        <w:numPr>
          <w:ilvl w:val="1"/>
          <w:numId w:val="4"/>
        </w:numPr>
        <w:tabs>
          <w:tab w:val="left" w:pos="877"/>
        </w:tabs>
        <w:spacing w:before="0" w:after="0" w:line="240" w:lineRule="auto"/>
        <w:ind w:left="877" w:right="0" w:hanging="429"/>
        <w:jc w:val="left"/>
        <w:rPr>
          <w:rFonts w:ascii="Trebuchet MS"/>
        </w:rPr>
      </w:pPr>
      <w:r>
        <w:rPr>
          <w:spacing w:val="-6"/>
        </w:rPr>
        <w:t>Proposed</w:t>
      </w:r>
      <w:r>
        <w:rPr>
          <w:spacing w:val="-2"/>
        </w:rPr>
        <w:t xml:space="preserve"> System</w:t>
      </w:r>
    </w:p>
    <w:p w14:paraId="36DCB579">
      <w:pPr>
        <w:pStyle w:val="8"/>
        <w:spacing w:before="206"/>
        <w:rPr>
          <w:b/>
          <w:sz w:val="28"/>
        </w:rPr>
      </w:pPr>
    </w:p>
    <w:p w14:paraId="2B9F4A77">
      <w:pPr>
        <w:pStyle w:val="8"/>
        <w:spacing w:line="283" w:lineRule="auto"/>
        <w:ind w:left="448" w:right="1268"/>
      </w:pPr>
      <w:r>
        <w:rPr>
          <w:spacing w:val="-2"/>
        </w:rPr>
        <w:t>Theproposedsystem,</w:t>
      </w:r>
      <w:r>
        <w:rPr>
          <w:spacing w:val="-24"/>
        </w:rPr>
        <w:t xml:space="preserve"> </w:t>
      </w:r>
      <w:r>
        <w:rPr>
          <w:b/>
          <w:spacing w:val="-2"/>
        </w:rPr>
        <w:t>JARVIS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>(Job</w:t>
      </w:r>
      <w:r>
        <w:rPr>
          <w:b/>
          <w:spacing w:val="-24"/>
        </w:rPr>
        <w:t xml:space="preserve"> </w:t>
      </w:r>
      <w:r>
        <w:rPr>
          <w:b/>
          <w:spacing w:val="-2"/>
        </w:rPr>
        <w:t>AI</w:t>
      </w:r>
      <w:r>
        <w:rPr>
          <w:b/>
          <w:spacing w:val="-29"/>
        </w:rPr>
        <w:t xml:space="preserve"> </w:t>
      </w:r>
      <w:r>
        <w:rPr>
          <w:b/>
          <w:spacing w:val="-2"/>
        </w:rPr>
        <w:t>Ready</w:t>
      </w:r>
      <w:r>
        <w:rPr>
          <w:b/>
          <w:spacing w:val="-25"/>
        </w:rPr>
        <w:t xml:space="preserve"> </w:t>
      </w:r>
      <w:r>
        <w:rPr>
          <w:b/>
          <w:spacing w:val="-2"/>
        </w:rPr>
        <w:t>Virtual</w:t>
      </w:r>
      <w:r>
        <w:rPr>
          <w:b/>
          <w:spacing w:val="-28"/>
        </w:rPr>
        <w:t xml:space="preserve"> </w:t>
      </w:r>
      <w:r>
        <w:rPr>
          <w:b/>
          <w:spacing w:val="-2"/>
        </w:rPr>
        <w:t>Interview</w:t>
      </w:r>
      <w:r>
        <w:rPr>
          <w:b/>
          <w:spacing w:val="-32"/>
        </w:rPr>
        <w:t xml:space="preserve"> </w:t>
      </w:r>
      <w:r>
        <w:rPr>
          <w:b/>
          <w:spacing w:val="-2"/>
        </w:rPr>
        <w:t>System)</w:t>
      </w:r>
      <w:r>
        <w:rPr>
          <w:spacing w:val="-2"/>
        </w:rPr>
        <w:t>,</w:t>
      </w:r>
      <w:r>
        <w:rPr>
          <w:spacing w:val="-34"/>
        </w:rPr>
        <w:t xml:space="preserve"> </w:t>
      </w:r>
      <w:r>
        <w:rPr>
          <w:spacing w:val="-2"/>
        </w:rPr>
        <w:t>isan</w:t>
      </w:r>
      <w:r>
        <w:rPr>
          <w:spacing w:val="-27"/>
        </w:rPr>
        <w:t xml:space="preserve"> </w:t>
      </w:r>
      <w:r>
        <w:rPr>
          <w:spacing w:val="-2"/>
        </w:rPr>
        <w:t>AI-powered</w:t>
      </w:r>
      <w:r>
        <w:rPr>
          <w:spacing w:val="-15"/>
        </w:rPr>
        <w:t xml:space="preserve"> </w:t>
      </w:r>
      <w:r>
        <w:rPr>
          <w:spacing w:val="-2"/>
        </w:rPr>
        <w:t xml:space="preserve">mock </w:t>
      </w:r>
      <w:r>
        <w:t>interview platform designed to simulate real interview environments using modern web technologies. The platform addresses the limitations of traditional mock interview methods by offeringa fully digital, voice-enabled, and intelligent solution for self-practice.</w:t>
      </w:r>
    </w:p>
    <w:p w14:paraId="36A22FEF">
      <w:pPr>
        <w:pStyle w:val="8"/>
        <w:spacing w:before="155" w:line="280" w:lineRule="auto"/>
        <w:ind w:left="448" w:right="1580"/>
        <w:jc w:val="both"/>
      </w:pPr>
      <w:r>
        <w:t>Users can sign up,</w:t>
      </w:r>
      <w:r>
        <w:rPr>
          <w:spacing w:val="-1"/>
        </w:rPr>
        <w:t xml:space="preserve"> </w:t>
      </w:r>
      <w:r>
        <w:t>attempt role-specificinterviews, answer</w:t>
      </w:r>
      <w:r>
        <w:rPr>
          <w:spacing w:val="-1"/>
        </w:rPr>
        <w:t xml:space="preserve"> </w:t>
      </w:r>
      <w:r>
        <w:t>questions by</w:t>
      </w:r>
      <w:r>
        <w:rPr>
          <w:spacing w:val="33"/>
        </w:rPr>
        <w:t xml:space="preserve"> </w:t>
      </w:r>
      <w:r>
        <w:t xml:space="preserve">speaking, and receive </w:t>
      </w:r>
      <w:r>
        <w:rPr>
          <w:spacing w:val="-2"/>
        </w:rPr>
        <w:t>structured</w:t>
      </w:r>
      <w:r>
        <w:rPr>
          <w:spacing w:val="-10"/>
        </w:rPr>
        <w:t xml:space="preserve"> </w:t>
      </w:r>
      <w:r>
        <w:rPr>
          <w:spacing w:val="-2"/>
        </w:rPr>
        <w:t>AI</w:t>
      </w:r>
      <w:r>
        <w:rPr>
          <w:spacing w:val="-13"/>
        </w:rPr>
        <w:t xml:space="preserve"> </w:t>
      </w:r>
      <w:r>
        <w:rPr>
          <w:spacing w:val="-2"/>
        </w:rPr>
        <w:t>feedback.</w:t>
      </w:r>
      <w:r>
        <w:rPr>
          <w:spacing w:val="-7"/>
        </w:rPr>
        <w:t xml:space="preserve"> </w:t>
      </w:r>
      <w:r>
        <w:rPr>
          <w:spacing w:val="-2"/>
        </w:rPr>
        <w:t>Unlike</w:t>
      </w:r>
      <w:r>
        <w:rPr>
          <w:spacing w:val="-10"/>
        </w:rPr>
        <w:t xml:space="preserve"> </w:t>
      </w:r>
      <w:r>
        <w:rPr>
          <w:spacing w:val="-2"/>
        </w:rPr>
        <w:t>manual</w:t>
      </w:r>
      <w:r>
        <w:rPr>
          <w:spacing w:val="-7"/>
        </w:rPr>
        <w:t xml:space="preserve"> </w:t>
      </w:r>
      <w:r>
        <w:rPr>
          <w:spacing w:val="-2"/>
        </w:rPr>
        <w:t>systems,</w:t>
      </w:r>
      <w:r>
        <w:rPr>
          <w:spacing w:val="-10"/>
        </w:rPr>
        <w:t xml:space="preserve"> </w:t>
      </w:r>
      <w:r>
        <w:rPr>
          <w:spacing w:val="-2"/>
        </w:rPr>
        <w:t>JARVIS</w:t>
      </w:r>
      <w:r>
        <w:rPr>
          <w:spacing w:val="-6"/>
        </w:rPr>
        <w:t xml:space="preserve"> </w:t>
      </w:r>
      <w:r>
        <w:rPr>
          <w:spacing w:val="-2"/>
        </w:rPr>
        <w:t>offers</w:t>
      </w:r>
      <w:r>
        <w:rPr>
          <w:spacing w:val="-9"/>
        </w:rPr>
        <w:t xml:space="preserve"> </w:t>
      </w:r>
      <w:r>
        <w:rPr>
          <w:spacing w:val="-2"/>
        </w:rPr>
        <w:t>personalization,</w:t>
      </w:r>
      <w:r>
        <w:rPr>
          <w:spacing w:val="-9"/>
        </w:rPr>
        <w:t xml:space="preserve"> </w:t>
      </w:r>
      <w:r>
        <w:rPr>
          <w:spacing w:val="-2"/>
        </w:rPr>
        <w:t>instant</w:t>
      </w:r>
      <w:r>
        <w:rPr>
          <w:spacing w:val="-7"/>
        </w:rPr>
        <w:t xml:space="preserve"> </w:t>
      </w:r>
      <w:r>
        <w:rPr>
          <w:spacing w:val="-2"/>
        </w:rPr>
        <w:t xml:space="preserve">analysis, </w:t>
      </w:r>
      <w:r>
        <w:t>and performance tracking, all within an intuitive web interface.</w:t>
      </w:r>
    </w:p>
    <w:p w14:paraId="7BBD5CFD">
      <w:pPr>
        <w:pStyle w:val="8"/>
        <w:spacing w:before="147" w:line="280" w:lineRule="auto"/>
        <w:ind w:left="448" w:right="1031"/>
        <w:jc w:val="both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system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suitablefor</w:t>
      </w:r>
      <w:r>
        <w:rPr>
          <w:spacing w:val="-10"/>
        </w:rPr>
        <w:t xml:space="preserve"> </w:t>
      </w:r>
      <w:r>
        <w:rPr>
          <w:spacing w:val="-2"/>
        </w:rPr>
        <w:t>students</w:t>
      </w:r>
      <w:r>
        <w:rPr>
          <w:spacing w:val="-12"/>
        </w:rPr>
        <w:t xml:space="preserve"> </w:t>
      </w:r>
      <w:r>
        <w:rPr>
          <w:spacing w:val="-2"/>
        </w:rPr>
        <w:t>preparing</w:t>
      </w:r>
      <w:r>
        <w:rPr>
          <w:spacing w:val="-12"/>
        </w:rPr>
        <w:t xml:space="preserve"> </w:t>
      </w:r>
      <w:r>
        <w:rPr>
          <w:spacing w:val="-2"/>
        </w:rPr>
        <w:t>forplacements,</w:t>
      </w:r>
      <w:r>
        <w:rPr>
          <w:spacing w:val="-11"/>
        </w:rPr>
        <w:t xml:space="preserve"> </w:t>
      </w:r>
      <w:r>
        <w:rPr>
          <w:spacing w:val="-2"/>
        </w:rPr>
        <w:t>professionals</w:t>
      </w:r>
      <w:r>
        <w:rPr>
          <w:spacing w:val="-12"/>
        </w:rPr>
        <w:t xml:space="preserve"> </w:t>
      </w:r>
      <w:r>
        <w:rPr>
          <w:spacing w:val="-2"/>
        </w:rPr>
        <w:t>preparing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interviews,</w:t>
      </w:r>
      <w:r>
        <w:rPr>
          <w:spacing w:val="-3"/>
        </w:rPr>
        <w:t xml:space="preserve"> </w:t>
      </w:r>
      <w:r>
        <w:rPr>
          <w:spacing w:val="-2"/>
        </w:rPr>
        <w:t xml:space="preserve">and </w:t>
      </w:r>
      <w:r>
        <w:t>institutions wanting to offer mock interview solutions to large batches.</w:t>
      </w:r>
    </w:p>
    <w:p w14:paraId="6A97F58F">
      <w:pPr>
        <w:pStyle w:val="8"/>
      </w:pPr>
    </w:p>
    <w:p w14:paraId="7B8F7300">
      <w:pPr>
        <w:pStyle w:val="8"/>
      </w:pPr>
    </w:p>
    <w:p w14:paraId="625440DD">
      <w:pPr>
        <w:pStyle w:val="8"/>
      </w:pPr>
    </w:p>
    <w:p w14:paraId="73D08944">
      <w:pPr>
        <w:pStyle w:val="8"/>
        <w:spacing w:before="28"/>
      </w:pPr>
    </w:p>
    <w:p w14:paraId="1F112F48">
      <w:pPr>
        <w:pStyle w:val="4"/>
        <w:numPr>
          <w:ilvl w:val="1"/>
          <w:numId w:val="4"/>
        </w:numPr>
        <w:tabs>
          <w:tab w:val="left" w:pos="877"/>
        </w:tabs>
        <w:spacing w:before="1" w:after="0" w:line="240" w:lineRule="auto"/>
        <w:ind w:left="877" w:right="0" w:hanging="429"/>
        <w:jc w:val="left"/>
        <w:rPr>
          <w:rFonts w:ascii="Trebuchet MS"/>
        </w:rPr>
      </w:pPr>
      <w:r>
        <w:rPr>
          <w:spacing w:val="-10"/>
        </w:rPr>
        <w:t>Feasibility</w:t>
      </w:r>
      <w:r>
        <w:rPr>
          <w:spacing w:val="-6"/>
        </w:rPr>
        <w:t xml:space="preserve"> </w:t>
      </w:r>
      <w:r>
        <w:rPr>
          <w:spacing w:val="-4"/>
        </w:rPr>
        <w:t>Study</w:t>
      </w:r>
    </w:p>
    <w:p w14:paraId="54244C0E">
      <w:pPr>
        <w:pStyle w:val="8"/>
        <w:spacing w:before="198"/>
        <w:rPr>
          <w:b/>
          <w:sz w:val="28"/>
        </w:rPr>
      </w:pPr>
    </w:p>
    <w:p w14:paraId="3F4B5536">
      <w:pPr>
        <w:pStyle w:val="8"/>
        <w:ind w:left="448"/>
        <w:jc w:val="both"/>
      </w:pPr>
      <w:r>
        <w:rPr>
          <w:spacing w:val="-2"/>
        </w:rPr>
        <w:t>Before</w:t>
      </w:r>
      <w:r>
        <w:rPr>
          <w:spacing w:val="-30"/>
        </w:rPr>
        <w:t xml:space="preserve"> </w:t>
      </w:r>
      <w:r>
        <w:rPr>
          <w:spacing w:val="-2"/>
        </w:rPr>
        <w:t>development,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detailed</w:t>
      </w:r>
      <w:r>
        <w:rPr>
          <w:spacing w:val="-19"/>
        </w:rPr>
        <w:t xml:space="preserve"> </w:t>
      </w:r>
      <w:r>
        <w:rPr>
          <w:spacing w:val="-2"/>
        </w:rPr>
        <w:t>feasibility</w:t>
      </w:r>
      <w:r>
        <w:rPr>
          <w:spacing w:val="-17"/>
        </w:rPr>
        <w:t xml:space="preserve"> </w:t>
      </w:r>
      <w:r>
        <w:rPr>
          <w:spacing w:val="-2"/>
        </w:rPr>
        <w:t>study</w:t>
      </w:r>
      <w:r>
        <w:rPr>
          <w:spacing w:val="-22"/>
        </w:rPr>
        <w:t xml:space="preserve"> </w:t>
      </w:r>
      <w:r>
        <w:rPr>
          <w:spacing w:val="-2"/>
        </w:rPr>
        <w:t>was</w:t>
      </w:r>
      <w:r>
        <w:rPr>
          <w:spacing w:val="-15"/>
        </w:rPr>
        <w:t xml:space="preserve"> </w:t>
      </w:r>
      <w:r>
        <w:rPr>
          <w:spacing w:val="-2"/>
        </w:rPr>
        <w:t>conducted</w:t>
      </w:r>
      <w:r>
        <w:rPr>
          <w:spacing w:val="-14"/>
        </w:rPr>
        <w:t xml:space="preserve"> </w:t>
      </w:r>
      <w:r>
        <w:rPr>
          <w:spacing w:val="-2"/>
        </w:rPr>
        <w:t>across</w:t>
      </w:r>
      <w:r>
        <w:rPr>
          <w:spacing w:val="-19"/>
        </w:rPr>
        <w:t xml:space="preserve"> </w:t>
      </w:r>
      <w:r>
        <w:rPr>
          <w:spacing w:val="-2"/>
        </w:rPr>
        <w:t>three</w:t>
      </w:r>
      <w:r>
        <w:rPr>
          <w:spacing w:val="-25"/>
        </w:rPr>
        <w:t xml:space="preserve"> </w:t>
      </w:r>
      <w:r>
        <w:rPr>
          <w:spacing w:val="-2"/>
        </w:rPr>
        <w:t>main</w:t>
      </w:r>
      <w:r>
        <w:t xml:space="preserve"> </w:t>
      </w:r>
      <w:r>
        <w:rPr>
          <w:spacing w:val="-2"/>
        </w:rPr>
        <w:t>aspects:</w:t>
      </w:r>
    </w:p>
    <w:p w14:paraId="183E3683">
      <w:pPr>
        <w:pStyle w:val="5"/>
        <w:numPr>
          <w:ilvl w:val="0"/>
          <w:numId w:val="5"/>
        </w:numPr>
        <w:tabs>
          <w:tab w:val="left" w:pos="694"/>
        </w:tabs>
        <w:spacing w:before="224" w:after="0" w:line="240" w:lineRule="auto"/>
        <w:ind w:left="694" w:right="0" w:hanging="246"/>
        <w:jc w:val="left"/>
      </w:pPr>
      <w:r>
        <w:rPr>
          <w:spacing w:val="-8"/>
        </w:rPr>
        <w:t>Technical</w:t>
      </w:r>
      <w:r>
        <w:t xml:space="preserve"> </w:t>
      </w:r>
      <w:r>
        <w:rPr>
          <w:spacing w:val="-2"/>
        </w:rPr>
        <w:t>Feasibility</w:t>
      </w:r>
    </w:p>
    <w:p w14:paraId="42847A28">
      <w:pPr>
        <w:pStyle w:val="10"/>
        <w:numPr>
          <w:ilvl w:val="1"/>
          <w:numId w:val="5"/>
        </w:numPr>
        <w:tabs>
          <w:tab w:val="left" w:pos="1165"/>
        </w:tabs>
        <w:spacing w:before="221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Thesystem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b/>
          <w:spacing w:val="-4"/>
          <w:sz w:val="24"/>
        </w:rPr>
        <w:t>Next.js</w:t>
      </w:r>
      <w:r>
        <w:rPr>
          <w:b/>
          <w:spacing w:val="6"/>
          <w:sz w:val="24"/>
        </w:rPr>
        <w:t xml:space="preserve"> </w:t>
      </w:r>
      <w:r>
        <w:rPr>
          <w:spacing w:val="-4"/>
          <w:sz w:val="24"/>
        </w:rPr>
        <w:t>forbuilding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scalable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UIand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APIs.</w:t>
      </w:r>
    </w:p>
    <w:p w14:paraId="795F9A01">
      <w:pPr>
        <w:pStyle w:val="8"/>
        <w:spacing w:before="78"/>
      </w:pPr>
    </w:p>
    <w:p w14:paraId="19B8EC9B">
      <w:pPr>
        <w:pStyle w:val="10"/>
        <w:numPr>
          <w:ilvl w:val="1"/>
          <w:numId w:val="5"/>
        </w:numPr>
        <w:tabs>
          <w:tab w:val="left" w:pos="1168"/>
        </w:tabs>
        <w:spacing w:before="0" w:after="0" w:line="264" w:lineRule="auto"/>
        <w:ind w:left="1168" w:right="2677" w:hanging="360"/>
        <w:jc w:val="left"/>
        <w:rPr>
          <w:sz w:val="24"/>
        </w:rPr>
      </w:pPr>
      <w:r>
        <w:rPr>
          <w:spacing w:val="-4"/>
          <w:sz w:val="24"/>
        </w:rPr>
        <w:t>It</w:t>
      </w:r>
      <w:r>
        <w:rPr>
          <w:spacing w:val="-31"/>
          <w:sz w:val="24"/>
        </w:rPr>
        <w:t xml:space="preserve"> </w:t>
      </w:r>
      <w:r>
        <w:rPr>
          <w:spacing w:val="-4"/>
          <w:sz w:val="24"/>
        </w:rPr>
        <w:t>integrates</w:t>
      </w:r>
      <w:r>
        <w:rPr>
          <w:spacing w:val="-29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20"/>
          <w:sz w:val="24"/>
        </w:rPr>
        <w:t xml:space="preserve"> </w:t>
      </w:r>
      <w:r>
        <w:rPr>
          <w:b/>
          <w:spacing w:val="-4"/>
          <w:sz w:val="24"/>
        </w:rPr>
        <w:t>Gemini</w:t>
      </w:r>
      <w:r>
        <w:rPr>
          <w:b/>
          <w:spacing w:val="-18"/>
          <w:sz w:val="24"/>
        </w:rPr>
        <w:t xml:space="preserve"> </w:t>
      </w:r>
      <w:r>
        <w:rPr>
          <w:b/>
          <w:spacing w:val="-4"/>
          <w:sz w:val="24"/>
        </w:rPr>
        <w:t>Flash</w:t>
      </w:r>
      <w:r>
        <w:rPr>
          <w:b/>
          <w:spacing w:val="-31"/>
          <w:sz w:val="24"/>
        </w:rPr>
        <w:t xml:space="preserve"> </w:t>
      </w:r>
      <w:r>
        <w:rPr>
          <w:b/>
          <w:spacing w:val="-4"/>
          <w:sz w:val="24"/>
        </w:rPr>
        <w:t>2.0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API</w:t>
      </w:r>
      <w:r>
        <w:rPr>
          <w:b/>
          <w:spacing w:val="-29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AI-powered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questiongeneration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 xml:space="preserve">and </w:t>
      </w:r>
      <w:r>
        <w:rPr>
          <w:sz w:val="24"/>
        </w:rPr>
        <w:t>feedback</w:t>
      </w:r>
      <w:r>
        <w:rPr>
          <w:spacing w:val="-19"/>
          <w:sz w:val="24"/>
        </w:rPr>
        <w:t xml:space="preserve"> </w:t>
      </w:r>
      <w:r>
        <w:rPr>
          <w:sz w:val="24"/>
        </w:rPr>
        <w:t>analysis.</w:t>
      </w:r>
    </w:p>
    <w:p w14:paraId="5A874BF1">
      <w:pPr>
        <w:pStyle w:val="10"/>
        <w:numPr>
          <w:ilvl w:val="1"/>
          <w:numId w:val="5"/>
        </w:numPr>
        <w:tabs>
          <w:tab w:val="left" w:pos="1165"/>
        </w:tabs>
        <w:spacing w:before="195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Uses</w:t>
      </w:r>
      <w:r>
        <w:rPr>
          <w:spacing w:val="-24"/>
          <w:sz w:val="24"/>
        </w:rPr>
        <w:t xml:space="preserve"> </w:t>
      </w:r>
      <w:r>
        <w:rPr>
          <w:b/>
          <w:spacing w:val="-4"/>
          <w:sz w:val="24"/>
        </w:rPr>
        <w:t>React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Speech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Recognition</w:t>
      </w:r>
      <w:r>
        <w:rPr>
          <w:b/>
          <w:spacing w:val="-8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speech-to-text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functionality.</w:t>
      </w:r>
    </w:p>
    <w:p w14:paraId="6AAB5500">
      <w:pPr>
        <w:pStyle w:val="10"/>
        <w:numPr>
          <w:ilvl w:val="1"/>
          <w:numId w:val="5"/>
        </w:numPr>
        <w:tabs>
          <w:tab w:val="left" w:pos="1168"/>
        </w:tabs>
        <w:spacing w:before="224" w:after="0" w:line="261" w:lineRule="auto"/>
        <w:ind w:left="1168" w:right="2575" w:hanging="360"/>
        <w:jc w:val="left"/>
        <w:rPr>
          <w:sz w:val="24"/>
        </w:rPr>
      </w:pPr>
      <w:r>
        <w:rPr>
          <w:spacing w:val="-2"/>
          <w:sz w:val="24"/>
        </w:rPr>
        <w:t>Backend</w:t>
      </w:r>
      <w:r>
        <w:rPr>
          <w:spacing w:val="-36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powered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Drizzle</w:t>
      </w:r>
      <w:r>
        <w:rPr>
          <w:b/>
          <w:spacing w:val="-30"/>
          <w:sz w:val="24"/>
        </w:rPr>
        <w:t xml:space="preserve"> </w:t>
      </w:r>
      <w:r>
        <w:rPr>
          <w:b/>
          <w:spacing w:val="-2"/>
          <w:sz w:val="24"/>
        </w:rPr>
        <w:t>ORM</w:t>
      </w:r>
      <w:r>
        <w:rPr>
          <w:b/>
          <w:spacing w:val="-30"/>
          <w:sz w:val="24"/>
        </w:rPr>
        <w:t xml:space="preserve"> </w:t>
      </w:r>
      <w:r>
        <w:rPr>
          <w:b/>
          <w:spacing w:val="-2"/>
          <w:sz w:val="24"/>
        </w:rPr>
        <w:t>+</w:t>
      </w:r>
      <w:r>
        <w:rPr>
          <w:b/>
          <w:spacing w:val="-22"/>
          <w:sz w:val="24"/>
        </w:rPr>
        <w:t xml:space="preserve"> </w:t>
      </w:r>
      <w:r>
        <w:rPr>
          <w:b/>
          <w:spacing w:val="-2"/>
          <w:sz w:val="24"/>
        </w:rPr>
        <w:t>PostgreSQL</w:t>
      </w:r>
      <w:r>
        <w:rPr>
          <w:b/>
          <w:spacing w:val="-26"/>
          <w:sz w:val="24"/>
        </w:rPr>
        <w:t xml:space="preserve"> </w:t>
      </w:r>
      <w:r>
        <w:rPr>
          <w:b/>
          <w:spacing w:val="-2"/>
          <w:sz w:val="24"/>
        </w:rPr>
        <w:t>(Neon</w:t>
      </w:r>
      <w:r>
        <w:rPr>
          <w:b/>
          <w:spacing w:val="-26"/>
          <w:sz w:val="24"/>
        </w:rPr>
        <w:t xml:space="preserve"> </w:t>
      </w:r>
      <w:r>
        <w:rPr>
          <w:b/>
          <w:spacing w:val="-2"/>
          <w:sz w:val="24"/>
        </w:rPr>
        <w:t>serverless</w:t>
      </w:r>
      <w:r>
        <w:rPr>
          <w:b/>
          <w:spacing w:val="-27"/>
          <w:sz w:val="24"/>
        </w:rPr>
        <w:t xml:space="preserve"> </w:t>
      </w:r>
      <w:r>
        <w:rPr>
          <w:b/>
          <w:spacing w:val="-2"/>
          <w:sz w:val="24"/>
        </w:rPr>
        <w:t>DB)</w:t>
      </w:r>
      <w:r>
        <w:rPr>
          <w:b/>
          <w:spacing w:val="-15"/>
          <w:sz w:val="24"/>
        </w:rPr>
        <w:t xml:space="preserve"> </w:t>
      </w:r>
      <w:r>
        <w:rPr>
          <w:spacing w:val="-2"/>
          <w:sz w:val="24"/>
        </w:rPr>
        <w:t xml:space="preserve">for </w:t>
      </w:r>
      <w:r>
        <w:rPr>
          <w:sz w:val="24"/>
        </w:rPr>
        <w:t>reliable data storage.</w:t>
      </w:r>
    </w:p>
    <w:p w14:paraId="0B3C20EA">
      <w:pPr>
        <w:pStyle w:val="8"/>
        <w:spacing w:before="181"/>
        <w:ind w:left="448"/>
        <w:jc w:val="both"/>
      </w:pPr>
      <w:r>
        <w:rPr>
          <w:b/>
          <w:spacing w:val="-2"/>
        </w:rPr>
        <w:t>Result</w:t>
      </w:r>
      <w:r>
        <w:rPr>
          <w:spacing w:val="-2"/>
        </w:rPr>
        <w:t>:</w:t>
      </w:r>
      <w:r>
        <w:rPr>
          <w:spacing w:val="-17"/>
        </w:rPr>
        <w:t xml:space="preserve"> </w:t>
      </w:r>
      <w:r>
        <w:rPr>
          <w:spacing w:val="-2"/>
        </w:rPr>
        <w:t>Technically</w:t>
      </w:r>
      <w:r>
        <w:rPr>
          <w:spacing w:val="-19"/>
        </w:rPr>
        <w:t xml:space="preserve"> </w:t>
      </w:r>
      <w:r>
        <w:rPr>
          <w:spacing w:val="-2"/>
        </w:rPr>
        <w:t>feasible</w:t>
      </w:r>
      <w:r>
        <w:rPr>
          <w:spacing w:val="-20"/>
        </w:rPr>
        <w:t xml:space="preserve"> </w:t>
      </w:r>
      <w:r>
        <w:rPr>
          <w:spacing w:val="-2"/>
        </w:rPr>
        <w:t>with</w:t>
      </w:r>
      <w:r>
        <w:rPr>
          <w:spacing w:val="-20"/>
        </w:rPr>
        <w:t xml:space="preserve"> </w:t>
      </w: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-2"/>
        </w:rPr>
        <w:t>tools</w:t>
      </w:r>
      <w:r>
        <w:rPr>
          <w:spacing w:val="-19"/>
        </w:rPr>
        <w:t xml:space="preserve"> </w:t>
      </w:r>
      <w:r>
        <w:rPr>
          <w:spacing w:val="-2"/>
        </w:rPr>
        <w:t>being</w:t>
      </w:r>
      <w:r>
        <w:rPr>
          <w:spacing w:val="-20"/>
        </w:rPr>
        <w:t xml:space="preserve"> </w:t>
      </w:r>
      <w:r>
        <w:rPr>
          <w:spacing w:val="-2"/>
        </w:rPr>
        <w:t>open-source,</w:t>
      </w:r>
      <w:r>
        <w:rPr>
          <w:spacing w:val="-15"/>
        </w:rPr>
        <w:t xml:space="preserve"> </w:t>
      </w:r>
      <w:r>
        <w:rPr>
          <w:spacing w:val="-2"/>
        </w:rPr>
        <w:t>documented,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24"/>
        </w:rPr>
        <w:t xml:space="preserve"> </w:t>
      </w:r>
      <w:r>
        <w:rPr>
          <w:spacing w:val="-2"/>
        </w:rPr>
        <w:t>actively</w:t>
      </w:r>
      <w:r>
        <w:rPr>
          <w:spacing w:val="1"/>
        </w:rPr>
        <w:t xml:space="preserve"> </w:t>
      </w:r>
      <w:r>
        <w:rPr>
          <w:spacing w:val="-2"/>
        </w:rPr>
        <w:t>supported</w:t>
      </w:r>
    </w:p>
    <w:p w14:paraId="6C1F0CE7">
      <w:pPr>
        <w:pStyle w:val="8"/>
        <w:spacing w:after="0"/>
        <w:jc w:val="both"/>
        <w:sectPr>
          <w:pgSz w:w="12240" w:h="15840"/>
          <w:pgMar w:top="1760" w:right="141" w:bottom="1200" w:left="992" w:header="0" w:footer="991" w:gutter="0"/>
          <w:cols w:space="720" w:num="1"/>
        </w:sectPr>
      </w:pPr>
    </w:p>
    <w:p w14:paraId="4E1198A2">
      <w:pPr>
        <w:pStyle w:val="5"/>
        <w:numPr>
          <w:ilvl w:val="0"/>
          <w:numId w:val="5"/>
        </w:numPr>
        <w:tabs>
          <w:tab w:val="left" w:pos="691"/>
        </w:tabs>
        <w:spacing w:before="72" w:after="0" w:line="240" w:lineRule="auto"/>
        <w:ind w:left="691" w:right="0" w:hanging="243"/>
        <w:jc w:val="left"/>
      </w:pPr>
      <w:r>
        <w:rPr>
          <w:spacing w:val="-5"/>
        </w:rPr>
        <w:t>Operational</w:t>
      </w:r>
      <w:r>
        <w:rPr>
          <w:spacing w:val="-3"/>
        </w:rPr>
        <w:t xml:space="preserve"> </w:t>
      </w:r>
      <w:r>
        <w:rPr>
          <w:spacing w:val="-2"/>
        </w:rPr>
        <w:t>Feasibility</w:t>
      </w:r>
    </w:p>
    <w:p w14:paraId="4A5F7725">
      <w:pPr>
        <w:pStyle w:val="10"/>
        <w:numPr>
          <w:ilvl w:val="1"/>
          <w:numId w:val="5"/>
        </w:numPr>
        <w:tabs>
          <w:tab w:val="left" w:pos="1165"/>
        </w:tabs>
        <w:spacing w:before="219" w:after="0" w:line="240" w:lineRule="auto"/>
        <w:ind w:left="1165" w:right="0" w:hanging="357"/>
        <w:jc w:val="left"/>
        <w:rPr>
          <w:sz w:val="24"/>
        </w:rPr>
      </w:pPr>
      <w:r>
        <w:rPr>
          <w:spacing w:val="-2"/>
          <w:sz w:val="24"/>
        </w:rPr>
        <w:t>Endusers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(students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job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seekers)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easily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access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platform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web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browser.</w:t>
      </w:r>
    </w:p>
    <w:p w14:paraId="75045A84">
      <w:pPr>
        <w:pStyle w:val="10"/>
        <w:numPr>
          <w:ilvl w:val="1"/>
          <w:numId w:val="5"/>
        </w:numPr>
        <w:tabs>
          <w:tab w:val="left" w:pos="1168"/>
        </w:tabs>
        <w:spacing w:before="222" w:after="0" w:line="271" w:lineRule="auto"/>
        <w:ind w:left="1168" w:right="2819" w:hanging="360"/>
        <w:jc w:val="left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 flow</w:t>
      </w:r>
      <w:r>
        <w:rPr>
          <w:spacing w:val="-8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(Login →</w:t>
      </w:r>
      <w:r>
        <w:rPr>
          <w:spacing w:val="-8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Start Interview → Answer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→ Feedback) is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intuitive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 xml:space="preserve">and </w:t>
      </w:r>
      <w:r>
        <w:rPr>
          <w:sz w:val="24"/>
        </w:rPr>
        <w:t>requires no technical training.</w:t>
      </w:r>
    </w:p>
    <w:p w14:paraId="0A2F408C">
      <w:pPr>
        <w:pStyle w:val="10"/>
        <w:numPr>
          <w:ilvl w:val="1"/>
          <w:numId w:val="5"/>
        </w:numPr>
        <w:tabs>
          <w:tab w:val="left" w:pos="1165"/>
        </w:tabs>
        <w:spacing w:before="181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Admin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dashboard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required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MVP,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reduces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operational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complexity.</w:t>
      </w:r>
    </w:p>
    <w:p w14:paraId="4423CDD4">
      <w:pPr>
        <w:pStyle w:val="8"/>
        <w:spacing w:before="203"/>
        <w:ind w:left="448"/>
      </w:pPr>
      <w:r>
        <w:rPr>
          <w:b/>
          <w:spacing w:val="-4"/>
        </w:rPr>
        <w:t>Result</w:t>
      </w:r>
      <w:r>
        <w:rPr>
          <w:spacing w:val="-4"/>
        </w:rPr>
        <w:t>:</w:t>
      </w:r>
      <w:r>
        <w:rPr>
          <w:spacing w:val="-7"/>
        </w:rPr>
        <w:t xml:space="preserve"> </w:t>
      </w:r>
      <w:r>
        <w:rPr>
          <w:spacing w:val="-4"/>
        </w:rPr>
        <w:t>Operationally</w:t>
      </w:r>
      <w:r>
        <w:rPr>
          <w:spacing w:val="-19"/>
        </w:rPr>
        <w:t xml:space="preserve"> </w:t>
      </w:r>
      <w:r>
        <w:rPr>
          <w:spacing w:val="-4"/>
        </w:rPr>
        <w:t>feasible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simple</w:t>
      </w:r>
      <w:r>
        <w:rPr>
          <w:spacing w:val="-25"/>
        </w:rPr>
        <w:t xml:space="preserve"> </w:t>
      </w:r>
      <w:r>
        <w:rPr>
          <w:spacing w:val="-4"/>
        </w:rPr>
        <w:t>onboarding</w:t>
      </w:r>
      <w:r>
        <w:rPr>
          <w:spacing w:val="-9"/>
        </w:rPr>
        <w:t xml:space="preserve"> </w:t>
      </w:r>
      <w:r>
        <w:rPr>
          <w:spacing w:val="-4"/>
        </w:rPr>
        <w:t>flow.</w:t>
      </w:r>
    </w:p>
    <w:p w14:paraId="05A700AF">
      <w:pPr>
        <w:pStyle w:val="8"/>
      </w:pPr>
    </w:p>
    <w:p w14:paraId="28CA8A57">
      <w:pPr>
        <w:pStyle w:val="8"/>
        <w:spacing w:before="145"/>
      </w:pPr>
    </w:p>
    <w:p w14:paraId="274CEFE1">
      <w:pPr>
        <w:pStyle w:val="5"/>
        <w:numPr>
          <w:ilvl w:val="0"/>
          <w:numId w:val="5"/>
        </w:numPr>
        <w:tabs>
          <w:tab w:val="left" w:pos="689"/>
        </w:tabs>
        <w:spacing w:before="0" w:after="0" w:line="240" w:lineRule="auto"/>
        <w:ind w:left="689" w:right="0" w:hanging="241"/>
        <w:jc w:val="left"/>
      </w:pPr>
      <w:r>
        <w:t>Economic</w:t>
      </w:r>
      <w:r>
        <w:rPr>
          <w:spacing w:val="-10"/>
        </w:rPr>
        <w:t xml:space="preserve"> </w:t>
      </w:r>
      <w:r>
        <w:rPr>
          <w:spacing w:val="-2"/>
        </w:rPr>
        <w:t>Feasibility</w:t>
      </w:r>
    </w:p>
    <w:p w14:paraId="1E76015A">
      <w:pPr>
        <w:pStyle w:val="10"/>
        <w:numPr>
          <w:ilvl w:val="1"/>
          <w:numId w:val="5"/>
        </w:numPr>
        <w:tabs>
          <w:tab w:val="left" w:pos="1165"/>
        </w:tabs>
        <w:spacing w:before="218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Development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done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free/open-source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tools.</w:t>
      </w:r>
    </w:p>
    <w:p w14:paraId="1074ED0B">
      <w:pPr>
        <w:pStyle w:val="10"/>
        <w:numPr>
          <w:ilvl w:val="1"/>
          <w:numId w:val="5"/>
        </w:numPr>
        <w:tabs>
          <w:tab w:val="left" w:pos="1165"/>
        </w:tabs>
        <w:spacing w:before="222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Database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hosting</w:t>
      </w:r>
      <w:r>
        <w:rPr>
          <w:spacing w:val="53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b/>
          <w:spacing w:val="-4"/>
          <w:sz w:val="24"/>
        </w:rPr>
        <w:t>Neon</w:t>
      </w:r>
      <w:r>
        <w:rPr>
          <w:b/>
          <w:spacing w:val="-3"/>
          <w:sz w:val="24"/>
        </w:rPr>
        <w:t xml:space="preserve"> </w:t>
      </w:r>
      <w:r>
        <w:rPr>
          <w:spacing w:val="-4"/>
          <w:sz w:val="24"/>
        </w:rPr>
        <w:t>(serverless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free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tier).</w:t>
      </w:r>
    </w:p>
    <w:p w14:paraId="677ABC55">
      <w:pPr>
        <w:pStyle w:val="10"/>
        <w:numPr>
          <w:ilvl w:val="1"/>
          <w:numId w:val="5"/>
        </w:numPr>
        <w:tabs>
          <w:tab w:val="left" w:pos="1165"/>
        </w:tabs>
        <w:spacing w:before="217" w:after="0" w:line="240" w:lineRule="auto"/>
        <w:ind w:left="1165" w:right="0" w:hanging="357"/>
        <w:jc w:val="left"/>
        <w:rPr>
          <w:sz w:val="24"/>
        </w:rPr>
      </w:pPr>
      <w:r>
        <w:rPr>
          <w:spacing w:val="-2"/>
          <w:sz w:val="24"/>
        </w:rPr>
        <w:t>Gemini</w:t>
      </w:r>
      <w:r>
        <w:rPr>
          <w:spacing w:val="-40"/>
          <w:sz w:val="24"/>
        </w:rPr>
        <w:t xml:space="preserve"> </w:t>
      </w:r>
      <w:r>
        <w:rPr>
          <w:spacing w:val="-2"/>
          <w:sz w:val="24"/>
        </w:rPr>
        <w:t>Flash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2.0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via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Google</w:t>
      </w:r>
      <w:r>
        <w:rPr>
          <w:b/>
          <w:spacing w:val="-29"/>
          <w:sz w:val="24"/>
        </w:rPr>
        <w:t xml:space="preserve"> </w:t>
      </w:r>
      <w:r>
        <w:rPr>
          <w:b/>
          <w:spacing w:val="-2"/>
          <w:sz w:val="24"/>
        </w:rPr>
        <w:t>AI</w:t>
      </w:r>
      <w:r>
        <w:rPr>
          <w:b/>
          <w:spacing w:val="-28"/>
          <w:sz w:val="24"/>
        </w:rPr>
        <w:t xml:space="preserve"> </w:t>
      </w:r>
      <w:r>
        <w:rPr>
          <w:b/>
          <w:spacing w:val="-2"/>
          <w:sz w:val="24"/>
        </w:rPr>
        <w:t>Studio</w:t>
      </w:r>
      <w:r>
        <w:rPr>
          <w:b/>
          <w:spacing w:val="-17"/>
          <w:sz w:val="24"/>
        </w:rPr>
        <w:t xml:space="preserve"> </w:t>
      </w:r>
      <w:r>
        <w:rPr>
          <w:spacing w:val="-2"/>
          <w:sz w:val="24"/>
        </w:rPr>
        <w:t>(free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tier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fordevelopment).</w:t>
      </w:r>
    </w:p>
    <w:p w14:paraId="6458220F">
      <w:pPr>
        <w:pStyle w:val="10"/>
        <w:numPr>
          <w:ilvl w:val="1"/>
          <w:numId w:val="5"/>
        </w:numPr>
        <w:tabs>
          <w:tab w:val="left" w:pos="1165"/>
        </w:tabs>
        <w:spacing w:before="219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No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need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expensive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licenses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infrastructure.</w:t>
      </w:r>
    </w:p>
    <w:p w14:paraId="72801C06">
      <w:pPr>
        <w:pStyle w:val="8"/>
        <w:spacing w:before="208"/>
        <w:ind w:left="498"/>
      </w:pPr>
      <w:r>
        <w:rPr>
          <w:b/>
          <w:spacing w:val="-2"/>
        </w:rPr>
        <w:t>Result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Economically</w:t>
      </w:r>
      <w:r>
        <w:rPr>
          <w:spacing w:val="-11"/>
        </w:rPr>
        <w:t xml:space="preserve"> </w:t>
      </w:r>
      <w:r>
        <w:rPr>
          <w:spacing w:val="-2"/>
        </w:rPr>
        <w:t>feasible</w:t>
      </w:r>
      <w:r>
        <w:rPr>
          <w:spacing w:val="-18"/>
        </w:rPr>
        <w:t xml:space="preserve"> </w:t>
      </w:r>
      <w:r>
        <w:rPr>
          <w:spacing w:val="-2"/>
        </w:rPr>
        <w:t>for</w:t>
      </w:r>
      <w:r>
        <w:rPr>
          <w:spacing w:val="-20"/>
        </w:rPr>
        <w:t xml:space="preserve"> </w:t>
      </w:r>
      <w:r>
        <w:rPr>
          <w:spacing w:val="-2"/>
        </w:rPr>
        <w:t>individual/academic</w:t>
      </w:r>
      <w:r>
        <w:rPr>
          <w:spacing w:val="-13"/>
        </w:rPr>
        <w:t xml:space="preserve"> </w:t>
      </w:r>
      <w:r>
        <w:rPr>
          <w:spacing w:val="-2"/>
        </w:rPr>
        <w:t>deployment.</w:t>
      </w:r>
    </w:p>
    <w:p w14:paraId="2DB698D4">
      <w:pPr>
        <w:pStyle w:val="8"/>
      </w:pPr>
    </w:p>
    <w:p w14:paraId="34A695E6">
      <w:pPr>
        <w:pStyle w:val="8"/>
      </w:pPr>
    </w:p>
    <w:p w14:paraId="58EC5407">
      <w:pPr>
        <w:pStyle w:val="8"/>
        <w:spacing w:before="233"/>
      </w:pPr>
    </w:p>
    <w:p w14:paraId="7A0F6334">
      <w:pPr>
        <w:pStyle w:val="4"/>
        <w:numPr>
          <w:ilvl w:val="1"/>
          <w:numId w:val="4"/>
        </w:numPr>
        <w:tabs>
          <w:tab w:val="left" w:pos="877"/>
        </w:tabs>
        <w:spacing w:before="0" w:after="0" w:line="240" w:lineRule="auto"/>
        <w:ind w:left="877" w:right="0" w:hanging="429"/>
        <w:jc w:val="left"/>
        <w:rPr>
          <w:rFonts w:ascii="Trebuchet MS"/>
        </w:rPr>
      </w:pPr>
      <w:r>
        <w:rPr>
          <w:spacing w:val="-6"/>
        </w:rPr>
        <w:t>Objectivesof</w:t>
      </w:r>
      <w:r>
        <w:rPr>
          <w:spacing w:val="-8"/>
        </w:rPr>
        <w:t xml:space="preserve"> </w:t>
      </w:r>
      <w:r>
        <w:rPr>
          <w:spacing w:val="-6"/>
        </w:rPr>
        <w:t>Proposed</w:t>
      </w:r>
      <w:r>
        <w:rPr>
          <w:spacing w:val="-9"/>
        </w:rPr>
        <w:t xml:space="preserve"> </w:t>
      </w:r>
      <w:r>
        <w:rPr>
          <w:spacing w:val="-6"/>
        </w:rPr>
        <w:t>System</w:t>
      </w:r>
    </w:p>
    <w:p w14:paraId="080AF011">
      <w:pPr>
        <w:pStyle w:val="8"/>
        <w:spacing w:before="287"/>
        <w:rPr>
          <w:b/>
          <w:sz w:val="28"/>
        </w:rPr>
      </w:pPr>
    </w:p>
    <w:p w14:paraId="00A5E2AC">
      <w:pPr>
        <w:pStyle w:val="8"/>
        <w:ind w:left="448"/>
      </w:pPr>
      <w:r>
        <w:rPr>
          <w:spacing w:val="-4"/>
        </w:rPr>
        <w:t>The</w:t>
      </w:r>
      <w:r>
        <w:rPr>
          <w:spacing w:val="48"/>
        </w:rPr>
        <w:t xml:space="preserve"> </w:t>
      </w:r>
      <w:r>
        <w:rPr>
          <w:spacing w:val="-4"/>
        </w:rPr>
        <w:t>primary</w:t>
      </w:r>
      <w:r>
        <w:rPr>
          <w:spacing w:val="-7"/>
        </w:rPr>
        <w:t xml:space="preserve"> </w:t>
      </w:r>
      <w:r>
        <w:rPr>
          <w:spacing w:val="-4"/>
        </w:rPr>
        <w:t>objectives</w:t>
      </w:r>
      <w:r>
        <w:rPr>
          <w:spacing w:val="-23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JARVIS</w:t>
      </w:r>
      <w:r>
        <w:rPr>
          <w:spacing w:val="-20"/>
        </w:rPr>
        <w:t xml:space="preserve"> </w:t>
      </w:r>
      <w:r>
        <w:rPr>
          <w:spacing w:val="-4"/>
        </w:rPr>
        <w:t>are:</w:t>
      </w:r>
    </w:p>
    <w:p w14:paraId="24652103">
      <w:pPr>
        <w:pStyle w:val="10"/>
        <w:numPr>
          <w:ilvl w:val="2"/>
          <w:numId w:val="4"/>
        </w:numPr>
        <w:tabs>
          <w:tab w:val="left" w:pos="1165"/>
        </w:tabs>
        <w:spacing w:before="230" w:after="0" w:line="240" w:lineRule="auto"/>
        <w:ind w:left="1165" w:right="0" w:hanging="357"/>
        <w:jc w:val="left"/>
        <w:rPr>
          <w:sz w:val="24"/>
        </w:rPr>
      </w:pPr>
      <w:r>
        <w:rPr>
          <w:spacing w:val="-6"/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pacing w:val="-6"/>
          <w:sz w:val="24"/>
        </w:rPr>
        <w:t>providean</w:t>
      </w:r>
      <w:r>
        <w:rPr>
          <w:spacing w:val="-20"/>
          <w:sz w:val="24"/>
        </w:rPr>
        <w:t xml:space="preserve"> </w:t>
      </w:r>
      <w:r>
        <w:rPr>
          <w:b/>
          <w:spacing w:val="-6"/>
          <w:sz w:val="24"/>
        </w:rPr>
        <w:t>automated</w:t>
      </w:r>
      <w:r>
        <w:rPr>
          <w:b/>
          <w:spacing w:val="-15"/>
          <w:sz w:val="24"/>
        </w:rPr>
        <w:t xml:space="preserve"> </w:t>
      </w:r>
      <w:r>
        <w:rPr>
          <w:b/>
          <w:spacing w:val="-6"/>
          <w:sz w:val="24"/>
        </w:rPr>
        <w:t>mock</w:t>
      </w:r>
      <w:r>
        <w:rPr>
          <w:b/>
          <w:spacing w:val="-14"/>
          <w:sz w:val="24"/>
        </w:rPr>
        <w:t xml:space="preserve"> </w:t>
      </w:r>
      <w:r>
        <w:rPr>
          <w:b/>
          <w:spacing w:val="-6"/>
          <w:sz w:val="24"/>
        </w:rPr>
        <w:t>interview</w:t>
      </w:r>
      <w:r>
        <w:rPr>
          <w:b/>
          <w:spacing w:val="-15"/>
          <w:sz w:val="24"/>
        </w:rPr>
        <w:t xml:space="preserve"> </w:t>
      </w:r>
      <w:r>
        <w:rPr>
          <w:b/>
          <w:spacing w:val="-6"/>
          <w:sz w:val="24"/>
        </w:rPr>
        <w:t>experience</w:t>
      </w:r>
      <w:r>
        <w:rPr>
          <w:b/>
          <w:spacing w:val="-12"/>
          <w:sz w:val="24"/>
        </w:rPr>
        <w:t xml:space="preserve"> </w:t>
      </w:r>
      <w:r>
        <w:rPr>
          <w:spacing w:val="-6"/>
          <w:sz w:val="24"/>
        </w:rPr>
        <w:t>forcandidates.</w:t>
      </w:r>
    </w:p>
    <w:p w14:paraId="3E8CFE3F">
      <w:pPr>
        <w:pStyle w:val="10"/>
        <w:numPr>
          <w:ilvl w:val="2"/>
          <w:numId w:val="4"/>
        </w:numPr>
        <w:tabs>
          <w:tab w:val="left" w:pos="1165"/>
        </w:tabs>
        <w:spacing w:before="217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generate</w:t>
      </w:r>
      <w:r>
        <w:rPr>
          <w:spacing w:val="-32"/>
          <w:sz w:val="24"/>
        </w:rPr>
        <w:t xml:space="preserve"> </w:t>
      </w:r>
      <w:r>
        <w:rPr>
          <w:b/>
          <w:spacing w:val="-4"/>
          <w:sz w:val="24"/>
        </w:rPr>
        <w:t>role-specific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questions</w:t>
      </w:r>
      <w:r>
        <w:rPr>
          <w:b/>
          <w:spacing w:val="-17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-28"/>
          <w:sz w:val="24"/>
        </w:rPr>
        <w:t xml:space="preserve"> </w:t>
      </w:r>
      <w:r>
        <w:rPr>
          <w:spacing w:val="-5"/>
          <w:sz w:val="24"/>
        </w:rPr>
        <w:t>AI.</w:t>
      </w:r>
    </w:p>
    <w:p w14:paraId="6D4F135C">
      <w:pPr>
        <w:pStyle w:val="10"/>
        <w:numPr>
          <w:ilvl w:val="2"/>
          <w:numId w:val="4"/>
        </w:numPr>
        <w:tabs>
          <w:tab w:val="left" w:pos="1165"/>
        </w:tabs>
        <w:spacing w:before="215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allow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users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pacing w:val="-4"/>
          <w:sz w:val="24"/>
        </w:rPr>
        <w:t>speak</w:t>
      </w:r>
      <w:r>
        <w:rPr>
          <w:b/>
          <w:spacing w:val="-12"/>
          <w:sz w:val="24"/>
        </w:rPr>
        <w:t xml:space="preserve"> </w:t>
      </w:r>
      <w:r>
        <w:rPr>
          <w:b/>
          <w:spacing w:val="-4"/>
          <w:sz w:val="24"/>
        </w:rPr>
        <w:t>answers</w:t>
      </w:r>
      <w:r>
        <w:rPr>
          <w:b/>
          <w:spacing w:val="2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transcribe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speech-to-text.</w:t>
      </w:r>
    </w:p>
    <w:p w14:paraId="26488283">
      <w:pPr>
        <w:pStyle w:val="10"/>
        <w:numPr>
          <w:ilvl w:val="2"/>
          <w:numId w:val="4"/>
        </w:numPr>
        <w:tabs>
          <w:tab w:val="left" w:pos="1165"/>
        </w:tabs>
        <w:spacing w:before="220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b/>
          <w:spacing w:val="-4"/>
          <w:sz w:val="24"/>
        </w:rPr>
        <w:t>evaluate</w:t>
      </w:r>
      <w:r>
        <w:rPr>
          <w:b/>
          <w:spacing w:val="-26"/>
          <w:sz w:val="24"/>
        </w:rPr>
        <w:t xml:space="preserve"> </w:t>
      </w:r>
      <w:r>
        <w:rPr>
          <w:b/>
          <w:spacing w:val="-4"/>
          <w:sz w:val="24"/>
        </w:rPr>
        <w:t>answers</w:t>
      </w:r>
      <w:r>
        <w:rPr>
          <w:b/>
          <w:spacing w:val="-17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AI</w:t>
      </w:r>
      <w:r>
        <w:rPr>
          <w:spacing w:val="-30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providereal-time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feedback.</w:t>
      </w:r>
    </w:p>
    <w:p w14:paraId="2C4EC5B0">
      <w:pPr>
        <w:pStyle w:val="10"/>
        <w:numPr>
          <w:ilvl w:val="2"/>
          <w:numId w:val="4"/>
        </w:numPr>
        <w:tabs>
          <w:tab w:val="left" w:pos="1165"/>
        </w:tabs>
        <w:spacing w:before="222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b/>
          <w:spacing w:val="-4"/>
          <w:sz w:val="24"/>
        </w:rPr>
        <w:t>track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user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performance</w:t>
      </w:r>
      <w:r>
        <w:rPr>
          <w:b/>
          <w:spacing w:val="-12"/>
          <w:sz w:val="24"/>
        </w:rPr>
        <w:t xml:space="preserve"> </w:t>
      </w:r>
      <w:r>
        <w:rPr>
          <w:spacing w:val="-4"/>
          <w:sz w:val="24"/>
        </w:rPr>
        <w:t>across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multiple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sessions.</w:t>
      </w:r>
    </w:p>
    <w:p w14:paraId="0EEE2AC3">
      <w:pPr>
        <w:pStyle w:val="10"/>
        <w:numPr>
          <w:ilvl w:val="2"/>
          <w:numId w:val="4"/>
        </w:numPr>
        <w:tabs>
          <w:tab w:val="left" w:pos="1165"/>
        </w:tabs>
        <w:spacing w:before="217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offer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scalable,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user-friendly,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intelligent.</w:t>
      </w:r>
    </w:p>
    <w:p w14:paraId="2370CE3A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280" w:right="141" w:bottom="1200" w:left="992" w:header="0" w:footer="991" w:gutter="0"/>
          <w:cols w:space="720" w:num="1"/>
        </w:sectPr>
      </w:pPr>
    </w:p>
    <w:p w14:paraId="1F2A6784">
      <w:pPr>
        <w:pStyle w:val="4"/>
        <w:numPr>
          <w:ilvl w:val="1"/>
          <w:numId w:val="4"/>
        </w:numPr>
        <w:tabs>
          <w:tab w:val="left" w:pos="836"/>
        </w:tabs>
        <w:spacing w:before="59" w:after="0" w:line="240" w:lineRule="auto"/>
        <w:ind w:left="836" w:right="0" w:hanging="414"/>
        <w:jc w:val="left"/>
      </w:pPr>
      <w:r>
        <w:rPr>
          <w:spacing w:val="-4"/>
        </w:rPr>
        <w:t>Modules</w:t>
      </w:r>
      <w:r>
        <w:rPr>
          <w:spacing w:val="-16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Proposed</w:t>
      </w:r>
      <w:r>
        <w:rPr>
          <w:spacing w:val="-10"/>
        </w:rPr>
        <w:t xml:space="preserve"> </w:t>
      </w:r>
      <w:r>
        <w:rPr>
          <w:spacing w:val="-4"/>
        </w:rPr>
        <w:t>System</w:t>
      </w:r>
    </w:p>
    <w:p w14:paraId="2D4FD2B4">
      <w:pPr>
        <w:pStyle w:val="8"/>
        <w:spacing w:before="214"/>
        <w:rPr>
          <w:b/>
          <w:sz w:val="28"/>
        </w:rPr>
      </w:pPr>
    </w:p>
    <w:p w14:paraId="633DDFEB">
      <w:pPr>
        <w:pStyle w:val="8"/>
        <w:ind w:left="448"/>
      </w:pPr>
      <w:r>
        <w:rPr>
          <w:spacing w:val="-4"/>
        </w:rPr>
        <w:t>The</w:t>
      </w:r>
      <w:r>
        <w:rPr>
          <w:spacing w:val="-23"/>
        </w:rPr>
        <w:t xml:space="preserve"> </w:t>
      </w:r>
      <w:r>
        <w:rPr>
          <w:spacing w:val="-4"/>
        </w:rPr>
        <w:t>JARVIS platform</w:t>
      </w:r>
      <w:r>
        <w:rPr>
          <w:spacing w:val="-6"/>
        </w:rPr>
        <w:t xml:space="preserve"> </w:t>
      </w:r>
      <w:r>
        <w:rPr>
          <w:spacing w:val="-4"/>
        </w:rPr>
        <w:t>consists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3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7"/>
        </w:rPr>
        <w:t xml:space="preserve"> </w:t>
      </w:r>
      <w:r>
        <w:rPr>
          <w:spacing w:val="-4"/>
        </w:rPr>
        <w:t>core</w:t>
      </w:r>
      <w:r>
        <w:rPr>
          <w:spacing w:val="-12"/>
        </w:rPr>
        <w:t xml:space="preserve"> </w:t>
      </w:r>
      <w:r>
        <w:rPr>
          <w:spacing w:val="-4"/>
        </w:rPr>
        <w:t>modules:</w:t>
      </w:r>
    </w:p>
    <w:p w14:paraId="26EAD961">
      <w:pPr>
        <w:pStyle w:val="5"/>
        <w:numPr>
          <w:ilvl w:val="0"/>
          <w:numId w:val="6"/>
        </w:numPr>
        <w:tabs>
          <w:tab w:val="left" w:pos="1159"/>
        </w:tabs>
        <w:spacing w:before="227" w:after="0" w:line="240" w:lineRule="auto"/>
        <w:ind w:left="1159" w:right="0" w:hanging="351"/>
        <w:jc w:val="left"/>
      </w:pPr>
      <w:r>
        <w:rPr>
          <w:spacing w:val="-9"/>
        </w:rPr>
        <w:t>Authentication</w:t>
      </w:r>
      <w:r>
        <w:rPr>
          <w:spacing w:val="12"/>
        </w:rPr>
        <w:t xml:space="preserve"> </w:t>
      </w:r>
      <w:r>
        <w:rPr>
          <w:spacing w:val="-2"/>
        </w:rPr>
        <w:t>Module</w:t>
      </w:r>
    </w:p>
    <w:p w14:paraId="6602F591">
      <w:pPr>
        <w:pStyle w:val="10"/>
        <w:numPr>
          <w:ilvl w:val="1"/>
          <w:numId w:val="6"/>
        </w:numPr>
        <w:tabs>
          <w:tab w:val="left" w:pos="1880"/>
        </w:tabs>
        <w:spacing w:before="201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Handles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signup,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login,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session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management.</w:t>
      </w:r>
    </w:p>
    <w:p w14:paraId="27F6C0DE">
      <w:pPr>
        <w:pStyle w:val="5"/>
        <w:numPr>
          <w:ilvl w:val="0"/>
          <w:numId w:val="6"/>
        </w:numPr>
        <w:tabs>
          <w:tab w:val="left" w:pos="1159"/>
        </w:tabs>
        <w:spacing w:before="226" w:after="0" w:line="240" w:lineRule="auto"/>
        <w:ind w:left="1159" w:right="0" w:hanging="351"/>
        <w:jc w:val="left"/>
      </w:pPr>
      <w:r>
        <w:t xml:space="preserve">Dashboard </w:t>
      </w:r>
      <w:r>
        <w:rPr>
          <w:spacing w:val="-2"/>
        </w:rPr>
        <w:t>Module</w:t>
      </w:r>
    </w:p>
    <w:p w14:paraId="7FC3F3D0">
      <w:pPr>
        <w:pStyle w:val="10"/>
        <w:numPr>
          <w:ilvl w:val="1"/>
          <w:numId w:val="6"/>
        </w:numPr>
        <w:tabs>
          <w:tab w:val="left" w:pos="1880"/>
        </w:tabs>
        <w:spacing w:before="196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Shows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existinginterview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history.</w:t>
      </w:r>
    </w:p>
    <w:p w14:paraId="268CEABE">
      <w:pPr>
        <w:pStyle w:val="10"/>
        <w:numPr>
          <w:ilvl w:val="1"/>
          <w:numId w:val="6"/>
        </w:numPr>
        <w:tabs>
          <w:tab w:val="left" w:pos="1879"/>
        </w:tabs>
        <w:spacing w:before="215" w:after="0" w:line="240" w:lineRule="auto"/>
        <w:ind w:left="1879" w:right="0" w:hanging="351"/>
        <w:jc w:val="left"/>
        <w:rPr>
          <w:sz w:val="24"/>
        </w:rPr>
      </w:pPr>
      <w:r>
        <w:rPr>
          <w:spacing w:val="-2"/>
          <w:sz w:val="24"/>
        </w:rPr>
        <w:t>Allows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users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create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interview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sessions.</w:t>
      </w:r>
    </w:p>
    <w:p w14:paraId="6B45A575">
      <w:pPr>
        <w:pStyle w:val="5"/>
        <w:numPr>
          <w:ilvl w:val="0"/>
          <w:numId w:val="6"/>
        </w:numPr>
        <w:tabs>
          <w:tab w:val="left" w:pos="1159"/>
        </w:tabs>
        <w:spacing w:before="230" w:after="0" w:line="240" w:lineRule="auto"/>
        <w:ind w:left="1159" w:right="0" w:hanging="351"/>
        <w:jc w:val="left"/>
      </w:pPr>
      <w:r>
        <w:rPr>
          <w:w w:val="85"/>
        </w:rPr>
        <w:t>Interview</w:t>
      </w:r>
      <w:r>
        <w:rPr>
          <w:spacing w:val="38"/>
        </w:rPr>
        <w:t xml:space="preserve"> </w:t>
      </w:r>
      <w:r>
        <w:rPr>
          <w:spacing w:val="-2"/>
        </w:rPr>
        <w:t>Module</w:t>
      </w:r>
    </w:p>
    <w:p w14:paraId="1765C6E7">
      <w:pPr>
        <w:pStyle w:val="10"/>
        <w:numPr>
          <w:ilvl w:val="1"/>
          <w:numId w:val="6"/>
        </w:numPr>
        <w:tabs>
          <w:tab w:val="left" w:pos="1880"/>
        </w:tabs>
        <w:spacing w:before="198" w:after="0" w:line="240" w:lineRule="auto"/>
        <w:ind w:left="1880" w:right="0" w:hanging="352"/>
        <w:jc w:val="left"/>
        <w:rPr>
          <w:sz w:val="24"/>
        </w:rPr>
      </w:pPr>
      <w:r>
        <w:rPr>
          <w:spacing w:val="-2"/>
          <w:sz w:val="24"/>
        </w:rPr>
        <w:t>Generates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questions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based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selected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role.</w:t>
      </w:r>
    </w:p>
    <w:p w14:paraId="19FFA1E6">
      <w:pPr>
        <w:pStyle w:val="10"/>
        <w:numPr>
          <w:ilvl w:val="1"/>
          <w:numId w:val="6"/>
        </w:numPr>
        <w:tabs>
          <w:tab w:val="left" w:pos="1879"/>
        </w:tabs>
        <w:spacing w:before="210" w:after="0" w:line="240" w:lineRule="auto"/>
        <w:ind w:left="1879" w:right="0" w:hanging="351"/>
        <w:jc w:val="left"/>
        <w:rPr>
          <w:sz w:val="24"/>
        </w:rPr>
      </w:pPr>
      <w:r>
        <w:rPr>
          <w:spacing w:val="-4"/>
          <w:sz w:val="24"/>
        </w:rPr>
        <w:t>Captures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answers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via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text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speech.</w:t>
      </w:r>
    </w:p>
    <w:p w14:paraId="2A7248B1">
      <w:pPr>
        <w:pStyle w:val="10"/>
        <w:numPr>
          <w:ilvl w:val="1"/>
          <w:numId w:val="6"/>
        </w:numPr>
        <w:tabs>
          <w:tab w:val="left" w:pos="1881"/>
        </w:tabs>
        <w:spacing w:before="212" w:after="0" w:line="240" w:lineRule="auto"/>
        <w:ind w:left="1881" w:right="0" w:hanging="353"/>
        <w:jc w:val="left"/>
        <w:rPr>
          <w:sz w:val="24"/>
        </w:rPr>
      </w:pPr>
      <w:r>
        <w:rPr>
          <w:spacing w:val="-4"/>
          <w:sz w:val="24"/>
        </w:rPr>
        <w:t>Stores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responses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session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ID.</w:t>
      </w:r>
    </w:p>
    <w:p w14:paraId="05EA26F9">
      <w:pPr>
        <w:pStyle w:val="5"/>
        <w:numPr>
          <w:ilvl w:val="0"/>
          <w:numId w:val="6"/>
        </w:numPr>
        <w:tabs>
          <w:tab w:val="left" w:pos="1159"/>
        </w:tabs>
        <w:spacing w:before="224" w:after="0" w:line="240" w:lineRule="auto"/>
        <w:ind w:left="1159" w:right="0" w:hanging="351"/>
        <w:jc w:val="left"/>
      </w:pPr>
      <w:r>
        <w:rPr>
          <w:spacing w:val="-4"/>
        </w:rPr>
        <w:t>AI</w:t>
      </w:r>
      <w:r>
        <w:rPr>
          <w:spacing w:val="-31"/>
        </w:rPr>
        <w:t xml:space="preserve"> </w:t>
      </w:r>
      <w:r>
        <w:rPr>
          <w:spacing w:val="-4"/>
        </w:rPr>
        <w:t>Feedback</w:t>
      </w:r>
      <w:r>
        <w:rPr>
          <w:spacing w:val="-16"/>
        </w:rPr>
        <w:t xml:space="preserve"> </w:t>
      </w:r>
      <w:r>
        <w:rPr>
          <w:spacing w:val="-4"/>
        </w:rPr>
        <w:t>Module</w:t>
      </w:r>
    </w:p>
    <w:p w14:paraId="20259D42">
      <w:pPr>
        <w:pStyle w:val="10"/>
        <w:numPr>
          <w:ilvl w:val="1"/>
          <w:numId w:val="6"/>
        </w:numPr>
        <w:tabs>
          <w:tab w:val="left" w:pos="1880"/>
        </w:tabs>
        <w:spacing w:before="206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Sends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responses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Gemini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Flash</w:t>
      </w:r>
      <w:r>
        <w:rPr>
          <w:sz w:val="24"/>
        </w:rPr>
        <w:t xml:space="preserve"> </w:t>
      </w:r>
      <w:r>
        <w:rPr>
          <w:spacing w:val="-4"/>
          <w:sz w:val="24"/>
        </w:rPr>
        <w:t>2.0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model.</w:t>
      </w:r>
    </w:p>
    <w:p w14:paraId="541A54E2">
      <w:pPr>
        <w:pStyle w:val="8"/>
        <w:spacing w:before="70"/>
      </w:pPr>
    </w:p>
    <w:p w14:paraId="0ABE4B97">
      <w:pPr>
        <w:pStyle w:val="10"/>
        <w:numPr>
          <w:ilvl w:val="1"/>
          <w:numId w:val="6"/>
        </w:numPr>
        <w:tabs>
          <w:tab w:val="left" w:pos="1879"/>
        </w:tabs>
        <w:spacing w:before="1" w:after="0" w:line="240" w:lineRule="auto"/>
        <w:ind w:left="1879" w:right="0" w:hanging="351"/>
        <w:jc w:val="left"/>
        <w:rPr>
          <w:sz w:val="24"/>
        </w:rPr>
      </w:pPr>
      <w:r>
        <w:rPr>
          <w:spacing w:val="-4"/>
          <w:sz w:val="24"/>
        </w:rPr>
        <w:t>Receives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feedback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scores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answer.</w:t>
      </w:r>
    </w:p>
    <w:p w14:paraId="7D298FFA">
      <w:pPr>
        <w:pStyle w:val="10"/>
        <w:numPr>
          <w:ilvl w:val="1"/>
          <w:numId w:val="6"/>
        </w:numPr>
        <w:tabs>
          <w:tab w:val="left" w:pos="1881"/>
        </w:tabs>
        <w:spacing w:before="209" w:after="0" w:line="240" w:lineRule="auto"/>
        <w:ind w:left="1881" w:right="0" w:hanging="353"/>
        <w:jc w:val="left"/>
        <w:rPr>
          <w:sz w:val="24"/>
        </w:rPr>
      </w:pPr>
      <w:r>
        <w:rPr>
          <w:spacing w:val="-4"/>
          <w:sz w:val="24"/>
        </w:rPr>
        <w:t>Stores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displays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results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user.</w:t>
      </w:r>
    </w:p>
    <w:p w14:paraId="1CB1F78D">
      <w:pPr>
        <w:pStyle w:val="5"/>
        <w:numPr>
          <w:ilvl w:val="0"/>
          <w:numId w:val="6"/>
        </w:numPr>
        <w:tabs>
          <w:tab w:val="left" w:pos="1159"/>
        </w:tabs>
        <w:spacing w:before="227" w:after="0" w:line="240" w:lineRule="auto"/>
        <w:ind w:left="1159" w:right="0" w:hanging="351"/>
        <w:jc w:val="left"/>
      </w:pPr>
      <w:r>
        <w:rPr>
          <w:spacing w:val="-4"/>
        </w:rPr>
        <w:t>Feedback</w:t>
      </w:r>
      <w:r>
        <w:rPr>
          <w:spacing w:val="-33"/>
        </w:rPr>
        <w:t xml:space="preserve"> </w:t>
      </w:r>
      <w:r>
        <w:rPr>
          <w:spacing w:val="-4"/>
        </w:rPr>
        <w:t>Review</w:t>
      </w:r>
      <w:r>
        <w:rPr>
          <w:spacing w:val="-35"/>
        </w:rPr>
        <w:t xml:space="preserve"> </w:t>
      </w:r>
      <w:r>
        <w:rPr>
          <w:spacing w:val="-4"/>
        </w:rPr>
        <w:t>Module</w:t>
      </w:r>
    </w:p>
    <w:p w14:paraId="374235D2">
      <w:pPr>
        <w:pStyle w:val="10"/>
        <w:numPr>
          <w:ilvl w:val="1"/>
          <w:numId w:val="6"/>
        </w:numPr>
        <w:tabs>
          <w:tab w:val="left" w:pos="1880"/>
        </w:tabs>
        <w:spacing w:before="198" w:after="0" w:line="240" w:lineRule="auto"/>
        <w:ind w:left="1880" w:right="0" w:hanging="352"/>
        <w:jc w:val="left"/>
        <w:rPr>
          <w:sz w:val="24"/>
        </w:rPr>
      </w:pPr>
      <w:r>
        <w:rPr>
          <w:spacing w:val="-2"/>
          <w:sz w:val="24"/>
        </w:rPr>
        <w:t>Presents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feedback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collapsible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question-wise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format.</w:t>
      </w:r>
    </w:p>
    <w:p w14:paraId="4D29E575">
      <w:pPr>
        <w:pStyle w:val="10"/>
        <w:numPr>
          <w:ilvl w:val="1"/>
          <w:numId w:val="6"/>
        </w:numPr>
        <w:tabs>
          <w:tab w:val="left" w:pos="1879"/>
        </w:tabs>
        <w:spacing w:before="210" w:after="0" w:line="240" w:lineRule="auto"/>
        <w:ind w:left="1879" w:right="0" w:hanging="351"/>
        <w:jc w:val="left"/>
        <w:rPr>
          <w:sz w:val="24"/>
        </w:rPr>
      </w:pPr>
      <w:r>
        <w:rPr>
          <w:spacing w:val="-4"/>
          <w:sz w:val="24"/>
        </w:rPr>
        <w:t>Includes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detailed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performance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insights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response.</w:t>
      </w:r>
    </w:p>
    <w:p w14:paraId="4A1EC490">
      <w:pPr>
        <w:pStyle w:val="5"/>
        <w:numPr>
          <w:ilvl w:val="0"/>
          <w:numId w:val="6"/>
        </w:numPr>
        <w:tabs>
          <w:tab w:val="left" w:pos="1159"/>
        </w:tabs>
        <w:spacing w:before="232" w:after="0" w:line="240" w:lineRule="auto"/>
        <w:ind w:left="1159" w:right="0" w:hanging="351"/>
        <w:jc w:val="left"/>
      </w:pPr>
      <w:r>
        <w:rPr>
          <w:spacing w:val="-4"/>
        </w:rPr>
        <w:t>Speech</w:t>
      </w:r>
      <w:r>
        <w:rPr>
          <w:spacing w:val="-14"/>
        </w:rPr>
        <w:t xml:space="preserve"> </w:t>
      </w:r>
      <w:r>
        <w:rPr>
          <w:spacing w:val="-4"/>
        </w:rPr>
        <w:t>Input</w:t>
      </w:r>
      <w:r>
        <w:rPr>
          <w:spacing w:val="-20"/>
        </w:rPr>
        <w:t xml:space="preserve"> </w:t>
      </w:r>
      <w:r>
        <w:rPr>
          <w:spacing w:val="-4"/>
        </w:rPr>
        <w:t>Integration</w:t>
      </w:r>
    </w:p>
    <w:p w14:paraId="41F91FBE">
      <w:pPr>
        <w:pStyle w:val="10"/>
        <w:numPr>
          <w:ilvl w:val="1"/>
          <w:numId w:val="6"/>
        </w:numPr>
        <w:tabs>
          <w:tab w:val="left" w:pos="1880"/>
        </w:tabs>
        <w:spacing w:before="196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Uses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react-speech-recognition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to convert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speech</w:t>
      </w:r>
      <w:r>
        <w:rPr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text.</w:t>
      </w:r>
    </w:p>
    <w:p w14:paraId="7C535E61">
      <w:pPr>
        <w:pStyle w:val="10"/>
        <w:numPr>
          <w:ilvl w:val="1"/>
          <w:numId w:val="6"/>
        </w:numPr>
        <w:tabs>
          <w:tab w:val="left" w:pos="1879"/>
        </w:tabs>
        <w:spacing w:before="212" w:after="0" w:line="240" w:lineRule="auto"/>
        <w:ind w:left="1879" w:right="0" w:hanging="351"/>
        <w:jc w:val="left"/>
        <w:rPr>
          <w:sz w:val="24"/>
        </w:rPr>
      </w:pPr>
      <w:r>
        <w:rPr>
          <w:spacing w:val="-6"/>
          <w:sz w:val="24"/>
        </w:rPr>
        <w:t>Allows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voice-based</w:t>
      </w:r>
      <w:r>
        <w:rPr>
          <w:spacing w:val="3"/>
          <w:sz w:val="24"/>
        </w:rPr>
        <w:t xml:space="preserve"> </w:t>
      </w:r>
      <w:r>
        <w:rPr>
          <w:spacing w:val="-6"/>
          <w:sz w:val="24"/>
        </w:rPr>
        <w:t>answering</w:t>
      </w:r>
      <w:r>
        <w:rPr>
          <w:spacing w:val="1"/>
          <w:sz w:val="24"/>
        </w:rPr>
        <w:t xml:space="preserve"> </w:t>
      </w:r>
      <w:r>
        <w:rPr>
          <w:spacing w:val="-6"/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pacing w:val="-6"/>
          <w:sz w:val="24"/>
        </w:rPr>
        <w:t>interviews.</w:t>
      </w:r>
    </w:p>
    <w:p w14:paraId="44CA56D5">
      <w:pPr>
        <w:pStyle w:val="5"/>
        <w:numPr>
          <w:ilvl w:val="0"/>
          <w:numId w:val="6"/>
        </w:numPr>
        <w:tabs>
          <w:tab w:val="left" w:pos="1159"/>
        </w:tabs>
        <w:spacing w:before="229" w:after="0" w:line="240" w:lineRule="auto"/>
        <w:ind w:left="1159" w:right="0" w:hanging="351"/>
        <w:jc w:val="left"/>
      </w:pPr>
      <w:r>
        <w:rPr>
          <w:spacing w:val="-4"/>
        </w:rPr>
        <w:t>Database</w:t>
      </w:r>
      <w:r>
        <w:rPr>
          <w:spacing w:val="-16"/>
        </w:rPr>
        <w:t xml:space="preserve"> </w:t>
      </w:r>
      <w:r>
        <w:rPr>
          <w:spacing w:val="-4"/>
        </w:rPr>
        <w:t>Interaction</w:t>
      </w:r>
      <w:r>
        <w:rPr>
          <w:spacing w:val="-1"/>
        </w:rPr>
        <w:t xml:space="preserve"> </w:t>
      </w:r>
      <w:r>
        <w:rPr>
          <w:spacing w:val="-4"/>
        </w:rPr>
        <w:t>Module</w:t>
      </w:r>
    </w:p>
    <w:p w14:paraId="762CF7EE">
      <w:pPr>
        <w:pStyle w:val="10"/>
        <w:numPr>
          <w:ilvl w:val="1"/>
          <w:numId w:val="6"/>
        </w:numPr>
        <w:tabs>
          <w:tab w:val="left" w:pos="1880"/>
          <w:tab w:val="left" w:pos="1888"/>
        </w:tabs>
        <w:spacing w:before="204" w:after="0" w:line="271" w:lineRule="auto"/>
        <w:ind w:left="1888" w:right="2528" w:hanging="360"/>
        <w:jc w:val="left"/>
        <w:rPr>
          <w:sz w:val="24"/>
        </w:rPr>
      </w:pPr>
      <w:r>
        <w:rPr>
          <w:spacing w:val="-2"/>
          <w:sz w:val="24"/>
        </w:rPr>
        <w:t>Uses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Drizzle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ORM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manage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schema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perform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CRUD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operations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on PostgreSQL.</w:t>
      </w:r>
    </w:p>
    <w:p w14:paraId="38E021F1">
      <w:pPr>
        <w:pStyle w:val="10"/>
        <w:spacing w:after="0" w:line="271" w:lineRule="auto"/>
        <w:jc w:val="left"/>
        <w:rPr>
          <w:sz w:val="24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4E9E0328">
      <w:pPr>
        <w:pStyle w:val="8"/>
        <w:rPr>
          <w:sz w:val="52"/>
        </w:rPr>
      </w:pPr>
    </w:p>
    <w:p w14:paraId="391CF1EE">
      <w:pPr>
        <w:pStyle w:val="8"/>
        <w:rPr>
          <w:sz w:val="52"/>
        </w:rPr>
      </w:pPr>
    </w:p>
    <w:p w14:paraId="5530F323">
      <w:pPr>
        <w:pStyle w:val="8"/>
        <w:rPr>
          <w:sz w:val="52"/>
        </w:rPr>
      </w:pPr>
    </w:p>
    <w:p w14:paraId="70CB9811">
      <w:pPr>
        <w:pStyle w:val="8"/>
        <w:rPr>
          <w:sz w:val="52"/>
        </w:rPr>
      </w:pPr>
    </w:p>
    <w:p w14:paraId="44A79B82">
      <w:pPr>
        <w:pStyle w:val="8"/>
        <w:rPr>
          <w:sz w:val="52"/>
        </w:rPr>
      </w:pPr>
    </w:p>
    <w:p w14:paraId="38CF8CC9">
      <w:pPr>
        <w:pStyle w:val="8"/>
        <w:rPr>
          <w:sz w:val="52"/>
        </w:rPr>
      </w:pPr>
    </w:p>
    <w:p w14:paraId="1BF12936">
      <w:pPr>
        <w:pStyle w:val="8"/>
        <w:rPr>
          <w:sz w:val="52"/>
        </w:rPr>
      </w:pPr>
    </w:p>
    <w:p w14:paraId="7E750C26">
      <w:pPr>
        <w:pStyle w:val="8"/>
        <w:rPr>
          <w:sz w:val="52"/>
        </w:rPr>
      </w:pPr>
    </w:p>
    <w:p w14:paraId="2EC26D16">
      <w:pPr>
        <w:pStyle w:val="8"/>
        <w:spacing w:before="286"/>
        <w:rPr>
          <w:sz w:val="52"/>
        </w:rPr>
      </w:pPr>
    </w:p>
    <w:p w14:paraId="124227A9">
      <w:pPr>
        <w:pStyle w:val="2"/>
        <w:ind w:left="779"/>
        <w:rPr>
          <w:u w:val="none"/>
        </w:rPr>
      </w:pPr>
      <w:r>
        <w:rPr>
          <w:spacing w:val="-4"/>
          <w:u w:val="single"/>
        </w:rPr>
        <w:t>Chapter</w:t>
      </w:r>
      <w:r>
        <w:rPr>
          <w:spacing w:val="-42"/>
          <w:u w:val="single"/>
        </w:rPr>
        <w:t xml:space="preserve"> </w:t>
      </w:r>
      <w:r>
        <w:rPr>
          <w:spacing w:val="-4"/>
          <w:u w:val="single"/>
        </w:rPr>
        <w:t>3:</w:t>
      </w:r>
      <w:r>
        <w:rPr>
          <w:spacing w:val="-40"/>
          <w:u w:val="single"/>
        </w:rPr>
        <w:t xml:space="preserve"> </w:t>
      </w:r>
      <w:r>
        <w:rPr>
          <w:spacing w:val="-4"/>
          <w:u w:val="single"/>
        </w:rPr>
        <w:t>Analysis</w:t>
      </w:r>
      <w:r>
        <w:rPr>
          <w:spacing w:val="-33"/>
          <w:u w:val="single"/>
        </w:rPr>
        <w:t xml:space="preserve"> </w:t>
      </w:r>
      <w:r>
        <w:rPr>
          <w:spacing w:val="-4"/>
          <w:u w:val="single"/>
        </w:rPr>
        <w:t>and</w:t>
      </w:r>
      <w:r>
        <w:rPr>
          <w:spacing w:val="-35"/>
          <w:u w:val="single"/>
        </w:rPr>
        <w:t xml:space="preserve"> </w:t>
      </w:r>
      <w:r>
        <w:rPr>
          <w:spacing w:val="-4"/>
          <w:u w:val="single"/>
        </w:rPr>
        <w:t>Design</w:t>
      </w:r>
    </w:p>
    <w:p w14:paraId="3A4778CA">
      <w:pPr>
        <w:pStyle w:val="2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0D8FF5DC">
      <w:pPr>
        <w:pStyle w:val="3"/>
        <w:ind w:left="422"/>
      </w:pPr>
      <w:r>
        <w:rPr>
          <w:spacing w:val="-8"/>
        </w:rPr>
        <w:t>Chapter</w:t>
      </w:r>
      <w:r>
        <w:rPr>
          <w:spacing w:val="-37"/>
        </w:rPr>
        <w:t xml:space="preserve"> </w:t>
      </w:r>
      <w:r>
        <w:rPr>
          <w:spacing w:val="-8"/>
        </w:rPr>
        <w:t>3:</w:t>
      </w:r>
      <w:r>
        <w:rPr>
          <w:spacing w:val="-33"/>
        </w:rPr>
        <w:t xml:space="preserve"> </w:t>
      </w:r>
      <w:r>
        <w:rPr>
          <w:spacing w:val="-8"/>
        </w:rPr>
        <w:t>Analysis</w:t>
      </w:r>
      <w:r>
        <w:rPr>
          <w:spacing w:val="-26"/>
        </w:rPr>
        <w:t xml:space="preserve"> </w:t>
      </w:r>
      <w:r>
        <w:rPr>
          <w:spacing w:val="-8"/>
        </w:rPr>
        <w:t>and</w:t>
      </w:r>
      <w:r>
        <w:rPr>
          <w:spacing w:val="-28"/>
        </w:rPr>
        <w:t xml:space="preserve"> </w:t>
      </w:r>
      <w:r>
        <w:rPr>
          <w:spacing w:val="-8"/>
        </w:rPr>
        <w:t>Design</w:t>
      </w:r>
    </w:p>
    <w:p w14:paraId="41429C61">
      <w:pPr>
        <w:pStyle w:val="8"/>
        <w:rPr>
          <w:b/>
          <w:sz w:val="32"/>
        </w:rPr>
      </w:pPr>
    </w:p>
    <w:p w14:paraId="0C94B497">
      <w:pPr>
        <w:pStyle w:val="8"/>
        <w:spacing w:before="2"/>
        <w:rPr>
          <w:b/>
          <w:sz w:val="32"/>
        </w:rPr>
      </w:pPr>
    </w:p>
    <w:p w14:paraId="14BE76FA">
      <w:pPr>
        <w:pStyle w:val="4"/>
        <w:numPr>
          <w:ilvl w:val="1"/>
          <w:numId w:val="7"/>
        </w:numPr>
        <w:tabs>
          <w:tab w:val="left" w:pos="877"/>
        </w:tabs>
        <w:spacing w:before="0" w:after="0" w:line="240" w:lineRule="auto"/>
        <w:ind w:left="877" w:right="0" w:hanging="429"/>
        <w:jc w:val="left"/>
        <w:rPr>
          <w:rFonts w:ascii="Trebuchet MS"/>
        </w:rPr>
      </w:pPr>
      <w:r>
        <w:rPr>
          <w:spacing w:val="-2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Requirements</w:t>
      </w:r>
    </w:p>
    <w:p w14:paraId="59FF8512">
      <w:pPr>
        <w:pStyle w:val="8"/>
        <w:spacing w:before="130"/>
        <w:rPr>
          <w:b/>
          <w:sz w:val="28"/>
        </w:rPr>
      </w:pPr>
    </w:p>
    <w:p w14:paraId="47959820">
      <w:pPr>
        <w:pStyle w:val="5"/>
        <w:numPr>
          <w:ilvl w:val="2"/>
          <w:numId w:val="7"/>
        </w:numPr>
        <w:tabs>
          <w:tab w:val="left" w:pos="1016"/>
        </w:tabs>
        <w:spacing w:before="0" w:after="0" w:line="240" w:lineRule="auto"/>
        <w:ind w:left="1016" w:right="0" w:hanging="568"/>
        <w:jc w:val="left"/>
        <w:rPr>
          <w:rFonts w:ascii="Trebuchet MS"/>
        </w:rPr>
      </w:pPr>
      <w:r>
        <w:rPr>
          <w:spacing w:val="-7"/>
        </w:rPr>
        <w:t>Functional</w:t>
      </w:r>
      <w:r>
        <w:rPr>
          <w:spacing w:val="-1"/>
        </w:rPr>
        <w:t xml:space="preserve"> </w:t>
      </w:r>
      <w:r>
        <w:rPr>
          <w:spacing w:val="-2"/>
        </w:rPr>
        <w:t>Requirements</w:t>
      </w:r>
    </w:p>
    <w:p w14:paraId="06198794">
      <w:pPr>
        <w:pStyle w:val="8"/>
        <w:spacing w:before="198" w:line="283" w:lineRule="auto"/>
        <w:ind w:left="448" w:right="1268"/>
      </w:pPr>
      <w:r>
        <w:rPr>
          <w:spacing w:val="-2"/>
        </w:rPr>
        <w:t>Thesedefine the</w:t>
      </w:r>
      <w:r>
        <w:rPr>
          <w:spacing w:val="-27"/>
        </w:rPr>
        <w:t xml:space="preserve"> </w:t>
      </w:r>
      <w:r>
        <w:rPr>
          <w:spacing w:val="-2"/>
        </w:rPr>
        <w:t>corefunctionalities</w:t>
      </w:r>
      <w:r>
        <w:rPr>
          <w:spacing w:val="-19"/>
        </w:rPr>
        <w:t xml:space="preserve"> </w:t>
      </w:r>
      <w:r>
        <w:rPr>
          <w:spacing w:val="-2"/>
        </w:rPr>
        <w:t>that</w:t>
      </w:r>
      <w:r>
        <w:rPr>
          <w:spacing w:val="-26"/>
        </w:rPr>
        <w:t xml:space="preserve"> </w:t>
      </w:r>
      <w:r>
        <w:rPr>
          <w:spacing w:val="-2"/>
        </w:rPr>
        <w:t>the</w:t>
      </w:r>
      <w:r>
        <w:rPr>
          <w:spacing w:val="-30"/>
        </w:rPr>
        <w:t xml:space="preserve"> </w:t>
      </w:r>
      <w:r>
        <w:rPr>
          <w:spacing w:val="-2"/>
        </w:rPr>
        <w:t>JARVIS</w:t>
      </w:r>
      <w:r>
        <w:rPr>
          <w:spacing w:val="-17"/>
        </w:rPr>
        <w:t xml:space="preserve"> </w:t>
      </w:r>
      <w:r>
        <w:rPr>
          <w:spacing w:val="-2"/>
        </w:rPr>
        <w:t>platform</w:t>
      </w:r>
      <w:r>
        <w:rPr>
          <w:spacing w:val="-25"/>
        </w:rPr>
        <w:t xml:space="preserve"> </w:t>
      </w:r>
      <w:r>
        <w:rPr>
          <w:spacing w:val="-2"/>
        </w:rPr>
        <w:t>must</w:t>
      </w:r>
      <w:r>
        <w:rPr>
          <w:spacing w:val="-20"/>
        </w:rPr>
        <w:t xml:space="preserve"> </w:t>
      </w:r>
      <w:r>
        <w:rPr>
          <w:spacing w:val="-2"/>
        </w:rPr>
        <w:t>support</w:t>
      </w:r>
      <w:r>
        <w:rPr>
          <w:spacing w:val="-26"/>
        </w:rPr>
        <w:t xml:space="preserve"> </w:t>
      </w:r>
      <w:r>
        <w:rPr>
          <w:spacing w:val="-2"/>
        </w:rPr>
        <w:t>in</w:t>
      </w:r>
      <w:r>
        <w:rPr>
          <w:spacing w:val="-20"/>
        </w:rPr>
        <w:t xml:space="preserve"> </w:t>
      </w:r>
      <w:r>
        <w:rPr>
          <w:spacing w:val="-2"/>
        </w:rPr>
        <w:t>order</w:t>
      </w:r>
      <w:r>
        <w:rPr>
          <w:spacing w:val="-26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deliver</w:t>
      </w:r>
      <w:r>
        <w:rPr>
          <w:spacing w:val="-8"/>
        </w:rPr>
        <w:t xml:space="preserve"> </w:t>
      </w:r>
      <w:r>
        <w:rPr>
          <w:spacing w:val="-2"/>
        </w:rPr>
        <w:t xml:space="preserve">a </w:t>
      </w:r>
      <w:r>
        <w:t>seamless mock interview experience:</w:t>
      </w:r>
    </w:p>
    <w:p w14:paraId="641323C3">
      <w:pPr>
        <w:pStyle w:val="5"/>
        <w:numPr>
          <w:ilvl w:val="3"/>
          <w:numId w:val="7"/>
        </w:numPr>
        <w:tabs>
          <w:tab w:val="left" w:pos="1165"/>
        </w:tabs>
        <w:spacing w:before="173" w:after="0" w:line="240" w:lineRule="auto"/>
        <w:ind w:left="1165" w:right="0" w:hanging="357"/>
        <w:jc w:val="both"/>
      </w:pPr>
      <w:r>
        <w:rPr>
          <w:spacing w:val="-2"/>
        </w:rPr>
        <w:t>User</w:t>
      </w:r>
      <w:r>
        <w:rPr>
          <w:spacing w:val="-16"/>
        </w:rPr>
        <w:t xml:space="preserve"> </w:t>
      </w:r>
      <w:r>
        <w:rPr>
          <w:spacing w:val="-2"/>
        </w:rPr>
        <w:t>Registration</w:t>
      </w:r>
      <w:r>
        <w:rPr>
          <w:spacing w:val="-7"/>
        </w:rPr>
        <w:t xml:space="preserve"> </w:t>
      </w:r>
      <w:r>
        <w:rPr>
          <w:spacing w:val="-2"/>
        </w:rPr>
        <w:t>s</w:t>
      </w:r>
      <w:r>
        <w:rPr>
          <w:spacing w:val="-9"/>
        </w:rPr>
        <w:t xml:space="preserve"> </w:t>
      </w:r>
      <w:r>
        <w:rPr>
          <w:spacing w:val="-2"/>
        </w:rPr>
        <w:t>Login:</w:t>
      </w:r>
    </w:p>
    <w:p w14:paraId="2812FF54">
      <w:pPr>
        <w:pStyle w:val="8"/>
        <w:spacing w:before="46" w:line="280" w:lineRule="auto"/>
        <w:ind w:left="1168" w:right="1408"/>
      </w:pPr>
      <w:r>
        <w:t>The</w:t>
      </w:r>
      <w:r>
        <w:rPr>
          <w:spacing w:val="-18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must</w:t>
      </w:r>
      <w:r>
        <w:rPr>
          <w:spacing w:val="-15"/>
        </w:rPr>
        <w:t xml:space="preserve"> </w:t>
      </w:r>
      <w:r>
        <w:t>provide</w:t>
      </w:r>
      <w:r>
        <w:rPr>
          <w:spacing w:val="-20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secure</w:t>
      </w:r>
      <w:r>
        <w:rPr>
          <w:spacing w:val="-16"/>
        </w:rPr>
        <w:t xml:space="preserve"> </w:t>
      </w:r>
      <w:r>
        <w:t>authentication</w:t>
      </w:r>
      <w:r>
        <w:rPr>
          <w:spacing w:val="-15"/>
        </w:rPr>
        <w:t xml:space="preserve"> </w:t>
      </w:r>
      <w:r>
        <w:t>system,</w:t>
      </w:r>
      <w:r>
        <w:rPr>
          <w:spacing w:val="-15"/>
        </w:rPr>
        <w:t xml:space="preserve"> </w:t>
      </w:r>
      <w:r>
        <w:t>allowing</w:t>
      </w:r>
      <w:r>
        <w:rPr>
          <w:spacing w:val="-15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register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log in. Users will have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unique profiles where interview</w:t>
      </w:r>
      <w:r>
        <w:rPr>
          <w:spacing w:val="-2"/>
        </w:rPr>
        <w:t xml:space="preserve"> </w:t>
      </w:r>
      <w:r>
        <w:t>history and progress are</w:t>
      </w:r>
      <w:r>
        <w:rPr>
          <w:spacing w:val="-7"/>
        </w:rPr>
        <w:t xml:space="preserve"> </w:t>
      </w:r>
      <w:r>
        <w:t>stored.</w:t>
      </w:r>
    </w:p>
    <w:p w14:paraId="0B36DB90">
      <w:pPr>
        <w:pStyle w:val="5"/>
        <w:numPr>
          <w:ilvl w:val="3"/>
          <w:numId w:val="7"/>
        </w:numPr>
        <w:tabs>
          <w:tab w:val="left" w:pos="1165"/>
        </w:tabs>
        <w:spacing w:before="167" w:after="0" w:line="240" w:lineRule="auto"/>
        <w:ind w:left="1165" w:right="0" w:hanging="357"/>
        <w:jc w:val="both"/>
      </w:pPr>
      <w:r>
        <w:rPr>
          <w:w w:val="85"/>
        </w:rPr>
        <w:t>Interview</w:t>
      </w:r>
      <w:r>
        <w:rPr>
          <w:spacing w:val="38"/>
        </w:rPr>
        <w:t xml:space="preserve"> </w:t>
      </w:r>
      <w:r>
        <w:rPr>
          <w:spacing w:val="-2"/>
        </w:rPr>
        <w:t>Creation:</w:t>
      </w:r>
    </w:p>
    <w:p w14:paraId="126F9A11">
      <w:pPr>
        <w:pStyle w:val="8"/>
        <w:spacing w:before="55" w:line="278" w:lineRule="auto"/>
        <w:ind w:left="1168" w:right="1710"/>
        <w:jc w:val="both"/>
      </w:pP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interview</w:t>
      </w:r>
      <w:r>
        <w:rPr>
          <w:spacing w:val="-1"/>
        </w:rPr>
        <w:t xml:space="preserve"> </w:t>
      </w:r>
      <w:r>
        <w:t>sessions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predefined</w:t>
      </w:r>
      <w:r>
        <w:rPr>
          <w:spacing w:val="-3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 xml:space="preserve">Software </w:t>
      </w:r>
      <w:r>
        <w:rPr>
          <w:spacing w:val="-4"/>
        </w:rPr>
        <w:t>Developer,</w:t>
      </w:r>
      <w:r>
        <w:rPr>
          <w:spacing w:val="-6"/>
        </w:rPr>
        <w:t xml:space="preserve"> </w:t>
      </w:r>
      <w:r>
        <w:rPr>
          <w:spacing w:val="-4"/>
        </w:rPr>
        <w:t>HR).</w:t>
      </w:r>
      <w:r>
        <w:rPr>
          <w:spacing w:val="-8"/>
        </w:rPr>
        <w:t xml:space="preserve"> </w:t>
      </w:r>
      <w:r>
        <w:rPr>
          <w:spacing w:val="-4"/>
        </w:rPr>
        <w:t>Based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selected</w:t>
      </w:r>
      <w:r>
        <w:rPr>
          <w:spacing w:val="-6"/>
        </w:rPr>
        <w:t xml:space="preserve"> </w:t>
      </w:r>
      <w:r>
        <w:rPr>
          <w:spacing w:val="-4"/>
        </w:rPr>
        <w:t>role,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system</w:t>
      </w:r>
      <w:r>
        <w:rPr>
          <w:spacing w:val="-5"/>
        </w:rPr>
        <w:t xml:space="preserve"> </w:t>
      </w:r>
      <w:r>
        <w:rPr>
          <w:spacing w:val="-4"/>
        </w:rPr>
        <w:t>generates</w:t>
      </w:r>
      <w:r>
        <w:rPr>
          <w:spacing w:val="-5"/>
        </w:rPr>
        <w:t xml:space="preserve"> </w:t>
      </w:r>
      <w:r>
        <w:rPr>
          <w:spacing w:val="-4"/>
        </w:rPr>
        <w:t>role- specific</w:t>
      </w:r>
      <w:r>
        <w:rPr>
          <w:spacing w:val="12"/>
        </w:rPr>
        <w:t xml:space="preserve"> </w:t>
      </w:r>
      <w:r>
        <w:rPr>
          <w:spacing w:val="-4"/>
        </w:rPr>
        <w:t xml:space="preserve">questions </w:t>
      </w:r>
      <w:r>
        <w:rPr>
          <w:spacing w:val="-2"/>
        </w:rPr>
        <w:t>dynamically.</w:t>
      </w:r>
    </w:p>
    <w:p w14:paraId="18B88D9C">
      <w:pPr>
        <w:pStyle w:val="8"/>
        <w:spacing w:before="121"/>
      </w:pPr>
    </w:p>
    <w:p w14:paraId="029B33A5">
      <w:pPr>
        <w:pStyle w:val="5"/>
        <w:numPr>
          <w:ilvl w:val="3"/>
          <w:numId w:val="7"/>
        </w:numPr>
        <w:tabs>
          <w:tab w:val="left" w:pos="1165"/>
        </w:tabs>
        <w:spacing w:before="0" w:after="0" w:line="240" w:lineRule="auto"/>
        <w:ind w:left="1165" w:right="0" w:hanging="357"/>
        <w:jc w:val="both"/>
        <w:rPr>
          <w:b w:val="0"/>
        </w:rPr>
      </w:pPr>
      <w:r>
        <w:rPr>
          <w:spacing w:val="-4"/>
        </w:rPr>
        <w:t>Dynamic</w:t>
      </w:r>
      <w:r>
        <w:rPr>
          <w:spacing w:val="-10"/>
        </w:rPr>
        <w:t xml:space="preserve"> </w:t>
      </w:r>
      <w:r>
        <w:rPr>
          <w:spacing w:val="-4"/>
        </w:rPr>
        <w:t>Question Generation</w:t>
      </w:r>
      <w:r>
        <w:rPr>
          <w:b w:val="0"/>
          <w:spacing w:val="-4"/>
        </w:rPr>
        <w:t>:</w:t>
      </w:r>
    </w:p>
    <w:p w14:paraId="58DC98FF">
      <w:pPr>
        <w:pStyle w:val="8"/>
        <w:spacing w:before="47" w:line="280" w:lineRule="auto"/>
        <w:ind w:left="1168" w:right="1691"/>
        <w:jc w:val="both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Gemini</w:t>
      </w:r>
      <w:r>
        <w:rPr>
          <w:spacing w:val="-13"/>
        </w:rPr>
        <w:t xml:space="preserve"> </w:t>
      </w:r>
      <w:r>
        <w:rPr>
          <w:spacing w:val="-2"/>
        </w:rPr>
        <w:t>API</w:t>
      </w:r>
      <w:r>
        <w:rPr>
          <w:spacing w:val="-13"/>
        </w:rPr>
        <w:t xml:space="preserve"> </w:t>
      </w:r>
      <w:r>
        <w:rPr>
          <w:spacing w:val="-2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used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generate</w:t>
      </w:r>
      <w:r>
        <w:rPr>
          <w:spacing w:val="-13"/>
        </w:rPr>
        <w:t xml:space="preserve"> </w:t>
      </w:r>
      <w:r>
        <w:rPr>
          <w:spacing w:val="-2"/>
        </w:rPr>
        <w:t>interview</w:t>
      </w:r>
      <w:r>
        <w:rPr>
          <w:spacing w:val="-11"/>
        </w:rPr>
        <w:t xml:space="preserve"> </w:t>
      </w:r>
      <w:r>
        <w:rPr>
          <w:spacing w:val="-2"/>
        </w:rPr>
        <w:t>questions</w:t>
      </w:r>
      <w:r>
        <w:rPr>
          <w:spacing w:val="-13"/>
        </w:rPr>
        <w:t xml:space="preserve"> </w:t>
      </w:r>
      <w:r>
        <w:rPr>
          <w:spacing w:val="-2"/>
        </w:rPr>
        <w:t>dynamically</w:t>
      </w:r>
      <w:r>
        <w:rPr>
          <w:spacing w:val="-13"/>
        </w:rPr>
        <w:t xml:space="preserve"> </w:t>
      </w:r>
      <w:r>
        <w:rPr>
          <w:spacing w:val="-2"/>
        </w:rPr>
        <w:t>based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 xml:space="preserve">user’s </w:t>
      </w:r>
      <w:r>
        <w:t>selected</w:t>
      </w:r>
      <w:r>
        <w:rPr>
          <w:spacing w:val="-1"/>
        </w:rPr>
        <w:t xml:space="preserve"> </w:t>
      </w:r>
      <w:r>
        <w:t>role. This feature</w:t>
      </w:r>
      <w:r>
        <w:rPr>
          <w:spacing w:val="-2"/>
        </w:rPr>
        <w:t xml:space="preserve"> </w:t>
      </w:r>
      <w:r>
        <w:t>eliminates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 static</w:t>
      </w:r>
      <w:r>
        <w:rPr>
          <w:spacing w:val="-5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banks</w:t>
      </w:r>
      <w:r>
        <w:rPr>
          <w:spacing w:val="-2"/>
        </w:rPr>
        <w:t xml:space="preserve"> </w:t>
      </w:r>
      <w:r>
        <w:t>and allows</w:t>
      </w:r>
      <w:r>
        <w:rPr>
          <w:spacing w:val="-2"/>
        </w:rPr>
        <w:t xml:space="preserve"> </w:t>
      </w:r>
      <w:r>
        <w:t>for personalized mock interviews.</w:t>
      </w:r>
    </w:p>
    <w:p w14:paraId="73EF3A5A">
      <w:pPr>
        <w:pStyle w:val="5"/>
        <w:numPr>
          <w:ilvl w:val="3"/>
          <w:numId w:val="7"/>
        </w:numPr>
        <w:tabs>
          <w:tab w:val="left" w:pos="1165"/>
        </w:tabs>
        <w:spacing w:before="174" w:after="0" w:line="240" w:lineRule="auto"/>
        <w:ind w:left="1165" w:right="0" w:hanging="357"/>
        <w:jc w:val="both"/>
      </w:pPr>
      <w:r>
        <w:rPr>
          <w:spacing w:val="-8"/>
        </w:rPr>
        <w:t>Answering</w:t>
      </w:r>
      <w:r>
        <w:rPr>
          <w:spacing w:val="-3"/>
        </w:rPr>
        <w:t xml:space="preserve"> </w:t>
      </w:r>
      <w:r>
        <w:rPr>
          <w:spacing w:val="-2"/>
        </w:rPr>
        <w:t>Questions:</w:t>
      </w:r>
    </w:p>
    <w:p w14:paraId="053B0B2C">
      <w:pPr>
        <w:pStyle w:val="8"/>
        <w:spacing w:before="47" w:line="280" w:lineRule="auto"/>
        <w:ind w:left="1168" w:right="1268"/>
      </w:pPr>
      <w:r>
        <w:rPr>
          <w:spacing w:val="-2"/>
        </w:rPr>
        <w:t>Users</w:t>
      </w:r>
      <w:r>
        <w:rPr>
          <w:spacing w:val="-10"/>
        </w:rPr>
        <w:t xml:space="preserve"> </w:t>
      </w:r>
      <w:r>
        <w:rPr>
          <w:spacing w:val="-2"/>
        </w:rPr>
        <w:t>can</w:t>
      </w:r>
      <w:r>
        <w:rPr>
          <w:spacing w:val="-10"/>
        </w:rPr>
        <w:t xml:space="preserve"> </w:t>
      </w:r>
      <w:r>
        <w:rPr>
          <w:spacing w:val="-2"/>
        </w:rPr>
        <w:t>answer</w:t>
      </w:r>
      <w:r>
        <w:rPr>
          <w:spacing w:val="-10"/>
        </w:rPr>
        <w:t xml:space="preserve"> </w:t>
      </w:r>
      <w:r>
        <w:rPr>
          <w:spacing w:val="-2"/>
        </w:rPr>
        <w:t>questions</w:t>
      </w:r>
      <w:r>
        <w:rPr>
          <w:spacing w:val="-9"/>
        </w:rPr>
        <w:t xml:space="preserve"> </w:t>
      </w:r>
      <w:r>
        <w:rPr>
          <w:spacing w:val="-2"/>
        </w:rPr>
        <w:t>via</w:t>
      </w:r>
      <w:r>
        <w:rPr>
          <w:spacing w:val="-11"/>
        </w:rPr>
        <w:t xml:space="preserve"> </w:t>
      </w:r>
      <w:r>
        <w:rPr>
          <w:spacing w:val="-2"/>
        </w:rPr>
        <w:t>using</w:t>
      </w:r>
      <w:r>
        <w:rPr>
          <w:spacing w:val="-10"/>
        </w:rPr>
        <w:t xml:space="preserve"> </w:t>
      </w:r>
      <w:r>
        <w:rPr>
          <w:spacing w:val="-2"/>
        </w:rPr>
        <w:t>speech-to-text</w:t>
      </w:r>
      <w:r>
        <w:rPr>
          <w:spacing w:val="-9"/>
        </w:rPr>
        <w:t xml:space="preserve"> </w:t>
      </w:r>
      <w:r>
        <w:rPr>
          <w:spacing w:val="-2"/>
        </w:rPr>
        <w:t>(enabled</w:t>
      </w:r>
      <w:r>
        <w:rPr>
          <w:spacing w:val="-10"/>
        </w:rPr>
        <w:t xml:space="preserve"> </w:t>
      </w:r>
      <w:r>
        <w:rPr>
          <w:spacing w:val="-2"/>
        </w:rPr>
        <w:t>through</w:t>
      </w:r>
      <w:r>
        <w:rPr>
          <w:spacing w:val="-10"/>
        </w:rPr>
        <w:t xml:space="preserve"> </w:t>
      </w:r>
      <w:r>
        <w:rPr>
          <w:spacing w:val="-2"/>
        </w:rPr>
        <w:t>React</w:t>
      </w:r>
      <w:r>
        <w:rPr>
          <w:spacing w:val="-4"/>
        </w:rPr>
        <w:t xml:space="preserve"> </w:t>
      </w:r>
      <w:r>
        <w:rPr>
          <w:spacing w:val="-2"/>
        </w:rPr>
        <w:t xml:space="preserve">Speech </w:t>
      </w:r>
      <w:r>
        <w:t>Recognition).</w:t>
      </w:r>
      <w:r>
        <w:rPr>
          <w:spacing w:val="-16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realistic</w:t>
      </w:r>
      <w:r>
        <w:rPr>
          <w:spacing w:val="-13"/>
        </w:rPr>
        <w:t xml:space="preserve"> </w:t>
      </w:r>
      <w:r>
        <w:t>interview</w:t>
      </w:r>
      <w:r>
        <w:rPr>
          <w:spacing w:val="-2"/>
        </w:rPr>
        <w:t xml:space="preserve"> simulation.</w:t>
      </w:r>
    </w:p>
    <w:p w14:paraId="578F254E">
      <w:pPr>
        <w:pStyle w:val="5"/>
        <w:numPr>
          <w:ilvl w:val="3"/>
          <w:numId w:val="7"/>
        </w:numPr>
        <w:tabs>
          <w:tab w:val="left" w:pos="1165"/>
        </w:tabs>
        <w:spacing w:before="168" w:after="0" w:line="240" w:lineRule="auto"/>
        <w:ind w:left="1165" w:right="0" w:hanging="357"/>
        <w:jc w:val="both"/>
      </w:pPr>
      <w:r>
        <w:rPr>
          <w:spacing w:val="-4"/>
        </w:rPr>
        <w:t>Data</w:t>
      </w:r>
      <w:r>
        <w:rPr>
          <w:spacing w:val="-7"/>
        </w:rPr>
        <w:t xml:space="preserve"> </w:t>
      </w:r>
      <w:r>
        <w:rPr>
          <w:spacing w:val="-2"/>
        </w:rPr>
        <w:t>Storage:</w:t>
      </w:r>
    </w:p>
    <w:p w14:paraId="6E1FD67A">
      <w:pPr>
        <w:pStyle w:val="8"/>
        <w:spacing w:before="52" w:line="280" w:lineRule="auto"/>
        <w:ind w:left="1168" w:right="1568"/>
        <w:jc w:val="both"/>
      </w:pPr>
      <w:r>
        <w:t>Each</w:t>
      </w:r>
      <w:r>
        <w:rPr>
          <w:spacing w:val="-7"/>
        </w:rPr>
        <w:t xml:space="preserve"> </w:t>
      </w:r>
      <w:r>
        <w:t>question,</w:t>
      </w:r>
      <w:r>
        <w:rPr>
          <w:spacing w:val="-10"/>
        </w:rPr>
        <w:t xml:space="preserve"> </w:t>
      </w:r>
      <w:r>
        <w:t>answer,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metadata</w:t>
      </w:r>
      <w:r>
        <w:rPr>
          <w:spacing w:val="-8"/>
        </w:rPr>
        <w:t xml:space="preserve"> </w:t>
      </w:r>
      <w:r>
        <w:t>(user</w:t>
      </w:r>
      <w:r>
        <w:rPr>
          <w:spacing w:val="-3"/>
        </w:rPr>
        <w:t xml:space="preserve"> </w:t>
      </w:r>
      <w:r>
        <w:t>ID,</w:t>
      </w:r>
      <w:r>
        <w:rPr>
          <w:spacing w:val="-5"/>
        </w:rPr>
        <w:t xml:space="preserve"> </w:t>
      </w:r>
      <w:r>
        <w:t>timestamps,</w:t>
      </w:r>
      <w:r>
        <w:rPr>
          <w:spacing w:val="-6"/>
        </w:rPr>
        <w:t xml:space="preserve"> </w:t>
      </w:r>
      <w:r>
        <w:t>role)</w:t>
      </w:r>
      <w:r>
        <w:rPr>
          <w:spacing w:val="-8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 xml:space="preserve">stored </w:t>
      </w:r>
      <w:r>
        <w:rPr>
          <w:spacing w:val="-2"/>
        </w:rPr>
        <w:t>securely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database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future</w:t>
      </w:r>
      <w:r>
        <w:rPr>
          <w:spacing w:val="-10"/>
        </w:rPr>
        <w:t xml:space="preserve"> </w:t>
      </w:r>
      <w:r>
        <w:rPr>
          <w:spacing w:val="-2"/>
        </w:rPr>
        <w:t>access.</w:t>
      </w:r>
      <w:r>
        <w:rPr>
          <w:spacing w:val="-6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data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2"/>
        </w:rPr>
        <w:t>used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performance</w:t>
      </w:r>
      <w:r>
        <w:rPr>
          <w:spacing w:val="-6"/>
        </w:rPr>
        <w:t xml:space="preserve"> </w:t>
      </w:r>
      <w:r>
        <w:rPr>
          <w:spacing w:val="-2"/>
        </w:rPr>
        <w:t xml:space="preserve">tracking </w:t>
      </w:r>
      <w:r>
        <w:t>and historical review.</w:t>
      </w:r>
    </w:p>
    <w:p w14:paraId="6B5A5F03">
      <w:pPr>
        <w:pStyle w:val="5"/>
        <w:numPr>
          <w:ilvl w:val="3"/>
          <w:numId w:val="7"/>
        </w:numPr>
        <w:tabs>
          <w:tab w:val="left" w:pos="1165"/>
        </w:tabs>
        <w:spacing w:before="164" w:after="0" w:line="240" w:lineRule="auto"/>
        <w:ind w:left="1165" w:right="0" w:hanging="357"/>
        <w:jc w:val="both"/>
      </w:pPr>
      <w:r>
        <w:rPr>
          <w:spacing w:val="-7"/>
        </w:rPr>
        <w:t>Feedback</w:t>
      </w:r>
      <w:r>
        <w:rPr>
          <w:spacing w:val="-3"/>
        </w:rPr>
        <w:t xml:space="preserve"> </w:t>
      </w:r>
      <w:r>
        <w:rPr>
          <w:spacing w:val="-2"/>
        </w:rPr>
        <w:t>Generation:</w:t>
      </w:r>
    </w:p>
    <w:p w14:paraId="390A7FC5">
      <w:pPr>
        <w:pStyle w:val="8"/>
        <w:spacing w:before="50" w:line="280" w:lineRule="auto"/>
        <w:ind w:left="1168" w:right="1584"/>
        <w:jc w:val="both"/>
      </w:pPr>
      <w:r>
        <w:t>After</w:t>
      </w:r>
      <w:r>
        <w:rPr>
          <w:spacing w:val="-15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interview</w:t>
      </w:r>
      <w:r>
        <w:rPr>
          <w:spacing w:val="-15"/>
        </w:rPr>
        <w:t xml:space="preserve"> </w:t>
      </w:r>
      <w:r>
        <w:t>session,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send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answers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Gemini</w:t>
      </w:r>
      <w:r>
        <w:rPr>
          <w:spacing w:val="-15"/>
        </w:rPr>
        <w:t xml:space="preserve"> </w:t>
      </w:r>
      <w:r>
        <w:t>API</w:t>
      </w:r>
      <w:r>
        <w:rPr>
          <w:spacing w:val="-15"/>
        </w:rPr>
        <w:t xml:space="preserve"> </w:t>
      </w:r>
      <w:r>
        <w:t>for processing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feedback,</w:t>
      </w:r>
      <w:r>
        <w:rPr>
          <w:spacing w:val="-7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displayed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user.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will be question-wise, allowing users to review specific responses.</w:t>
      </w:r>
    </w:p>
    <w:p w14:paraId="10F02DA6">
      <w:pPr>
        <w:pStyle w:val="8"/>
        <w:spacing w:before="29"/>
      </w:pPr>
    </w:p>
    <w:p w14:paraId="43B35A1E">
      <w:pPr>
        <w:pStyle w:val="5"/>
        <w:numPr>
          <w:ilvl w:val="3"/>
          <w:numId w:val="7"/>
        </w:numPr>
        <w:tabs>
          <w:tab w:val="left" w:pos="1165"/>
        </w:tabs>
        <w:spacing w:before="0" w:after="0" w:line="240" w:lineRule="auto"/>
        <w:ind w:left="1165" w:right="0" w:hanging="357"/>
        <w:jc w:val="both"/>
      </w:pPr>
      <w:r>
        <w:rPr>
          <w:spacing w:val="-7"/>
        </w:rPr>
        <w:t>Performance</w:t>
      </w:r>
      <w:r>
        <w:rPr>
          <w:spacing w:val="2"/>
        </w:rPr>
        <w:t xml:space="preserve"> </w:t>
      </w:r>
      <w:r>
        <w:rPr>
          <w:spacing w:val="-2"/>
        </w:rPr>
        <w:t>Tracking:</w:t>
      </w:r>
    </w:p>
    <w:p w14:paraId="69B5E56A">
      <w:pPr>
        <w:pStyle w:val="8"/>
        <w:spacing w:before="45" w:line="280" w:lineRule="auto"/>
        <w:ind w:left="1168" w:right="1290"/>
        <w:jc w:val="both"/>
      </w:pP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track</w:t>
      </w:r>
      <w:r>
        <w:rPr>
          <w:spacing w:val="-1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metrics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accuracy,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time,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clarity of</w:t>
      </w:r>
      <w:r>
        <w:rPr>
          <w:spacing w:val="-15"/>
        </w:rPr>
        <w:t xml:space="preserve"> </w:t>
      </w:r>
      <w:r>
        <w:t>answers.</w:t>
      </w:r>
      <w:r>
        <w:rPr>
          <w:spacing w:val="-15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ableto</w:t>
      </w:r>
      <w:r>
        <w:rPr>
          <w:spacing w:val="-15"/>
        </w:rPr>
        <w:t xml:space="preserve"> </w:t>
      </w:r>
      <w:r>
        <w:t>review</w:t>
      </w:r>
      <w:r>
        <w:rPr>
          <w:spacing w:val="-15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performance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previous</w:t>
      </w:r>
      <w:r>
        <w:rPr>
          <w:spacing w:val="-15"/>
        </w:rPr>
        <w:t xml:space="preserve"> </w:t>
      </w:r>
      <w:r>
        <w:t>sessions,</w:t>
      </w:r>
      <w:r>
        <w:rPr>
          <w:spacing w:val="-15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it easy to track progress over time.</w:t>
      </w:r>
    </w:p>
    <w:p w14:paraId="55C9149B">
      <w:pPr>
        <w:pStyle w:val="8"/>
        <w:spacing w:after="0" w:line="280" w:lineRule="auto"/>
        <w:jc w:val="both"/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0E6C8103">
      <w:pPr>
        <w:pStyle w:val="5"/>
        <w:numPr>
          <w:ilvl w:val="2"/>
          <w:numId w:val="7"/>
        </w:numPr>
        <w:tabs>
          <w:tab w:val="left" w:pos="944"/>
        </w:tabs>
        <w:spacing w:before="60" w:after="0" w:line="240" w:lineRule="auto"/>
        <w:ind w:left="944" w:right="0" w:hanging="522"/>
        <w:jc w:val="left"/>
      </w:pPr>
      <w:r>
        <w:rPr>
          <w:spacing w:val="-6"/>
        </w:rPr>
        <w:t>Non-Functional</w:t>
      </w:r>
      <w:r>
        <w:rPr>
          <w:spacing w:val="3"/>
        </w:rPr>
        <w:t xml:space="preserve"> </w:t>
      </w:r>
      <w:r>
        <w:rPr>
          <w:spacing w:val="-6"/>
        </w:rPr>
        <w:t>Requirements</w:t>
      </w:r>
    </w:p>
    <w:p w14:paraId="5BDF9106">
      <w:pPr>
        <w:pStyle w:val="8"/>
        <w:spacing w:before="204" w:line="280" w:lineRule="auto"/>
        <w:ind w:left="448" w:right="1408"/>
      </w:pPr>
      <w:r>
        <w:rPr>
          <w:spacing w:val="-2"/>
        </w:rPr>
        <w:t>Theserequirements</w:t>
      </w:r>
      <w:r>
        <w:rPr>
          <w:spacing w:val="-22"/>
        </w:rPr>
        <w:t xml:space="preserve"> </w:t>
      </w:r>
      <w:r>
        <w:rPr>
          <w:spacing w:val="-2"/>
        </w:rPr>
        <w:t>describe</w:t>
      </w:r>
      <w:r>
        <w:rPr>
          <w:spacing w:val="-23"/>
        </w:rPr>
        <w:t xml:space="preserve"> </w:t>
      </w:r>
      <w:r>
        <w:rPr>
          <w:spacing w:val="-2"/>
        </w:rPr>
        <w:t>thegeneral</w:t>
      </w:r>
      <w:r>
        <w:rPr>
          <w:spacing w:val="-19"/>
        </w:rPr>
        <w:t xml:space="preserve"> </w:t>
      </w:r>
      <w:r>
        <w:rPr>
          <w:spacing w:val="-2"/>
        </w:rPr>
        <w:t>properties</w:t>
      </w:r>
      <w:r>
        <w:rPr>
          <w:spacing w:val="-23"/>
        </w:rPr>
        <w:t xml:space="preserve"> </w:t>
      </w:r>
      <w:r>
        <w:rPr>
          <w:spacing w:val="-2"/>
        </w:rPr>
        <w:t>of</w:t>
      </w:r>
      <w:r>
        <w:rPr>
          <w:spacing w:val="-24"/>
        </w:rPr>
        <w:t xml:space="preserve"> </w:t>
      </w:r>
      <w:r>
        <w:rPr>
          <w:spacing w:val="-2"/>
        </w:rPr>
        <w:t>the</w:t>
      </w:r>
      <w:r>
        <w:rPr>
          <w:spacing w:val="-26"/>
        </w:rPr>
        <w:t xml:space="preserve"> </w:t>
      </w:r>
      <w:r>
        <w:rPr>
          <w:spacing w:val="-2"/>
        </w:rPr>
        <w:t>system</w:t>
      </w:r>
      <w:r>
        <w:rPr>
          <w:spacing w:val="-25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ensure</w:t>
      </w:r>
      <w:r>
        <w:rPr>
          <w:spacing w:val="-33"/>
        </w:rPr>
        <w:t xml:space="preserve"> </w:t>
      </w:r>
      <w:r>
        <w:rPr>
          <w:spacing w:val="-2"/>
        </w:rPr>
        <w:t>it</w:t>
      </w:r>
      <w:r>
        <w:rPr>
          <w:spacing w:val="-17"/>
        </w:rPr>
        <w:t xml:space="preserve"> </w:t>
      </w:r>
      <w:r>
        <w:rPr>
          <w:spacing w:val="-2"/>
        </w:rPr>
        <w:t>meets</w:t>
      </w:r>
      <w:r>
        <w:rPr>
          <w:spacing w:val="-8"/>
        </w:rPr>
        <w:t xml:space="preserve"> </w:t>
      </w:r>
      <w:r>
        <w:rPr>
          <w:spacing w:val="-2"/>
        </w:rPr>
        <w:t>quality standards:</w:t>
      </w:r>
    </w:p>
    <w:p w14:paraId="29D9E514">
      <w:pPr>
        <w:pStyle w:val="5"/>
        <w:numPr>
          <w:ilvl w:val="3"/>
          <w:numId w:val="7"/>
        </w:numPr>
        <w:tabs>
          <w:tab w:val="left" w:pos="1165"/>
        </w:tabs>
        <w:spacing w:before="167" w:after="0" w:line="240" w:lineRule="auto"/>
        <w:ind w:left="1165" w:right="0" w:hanging="357"/>
        <w:jc w:val="left"/>
      </w:pPr>
      <w:r>
        <w:rPr>
          <w:spacing w:val="-2"/>
        </w:rPr>
        <w:t>Performance:</w:t>
      </w:r>
    </w:p>
    <w:p w14:paraId="6B729B2F">
      <w:pPr>
        <w:pStyle w:val="8"/>
        <w:spacing w:before="48" w:line="280" w:lineRule="auto"/>
        <w:ind w:left="1168" w:right="1408"/>
      </w:pPr>
      <w:r>
        <w:rPr>
          <w:spacing w:val="-2"/>
        </w:rPr>
        <w:t>The</w:t>
      </w:r>
      <w:r>
        <w:rPr>
          <w:spacing w:val="-30"/>
        </w:rPr>
        <w:t xml:space="preserve"> </w:t>
      </w:r>
      <w:r>
        <w:rPr>
          <w:spacing w:val="-2"/>
        </w:rPr>
        <w:t>system</w:t>
      </w:r>
      <w:r>
        <w:rPr>
          <w:spacing w:val="-22"/>
        </w:rPr>
        <w:t xml:space="preserve"> </w:t>
      </w:r>
      <w:r>
        <w:rPr>
          <w:spacing w:val="-2"/>
        </w:rPr>
        <w:t>must</w:t>
      </w:r>
      <w:r>
        <w:rPr>
          <w:spacing w:val="-24"/>
        </w:rPr>
        <w:t xml:space="preserve"> </w:t>
      </w:r>
      <w:r>
        <w:rPr>
          <w:spacing w:val="-2"/>
        </w:rPr>
        <w:t>load</w:t>
      </w:r>
      <w:r>
        <w:rPr>
          <w:spacing w:val="-21"/>
        </w:rPr>
        <w:t xml:space="preserve"> </w:t>
      </w:r>
      <w:r>
        <w:rPr>
          <w:spacing w:val="-2"/>
        </w:rPr>
        <w:t>pages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rPr>
          <w:spacing w:val="-24"/>
        </w:rPr>
        <w:t xml:space="preserve"> </w:t>
      </w:r>
      <w:r>
        <w:rPr>
          <w:spacing w:val="-2"/>
        </w:rPr>
        <w:t>respond</w:t>
      </w:r>
      <w:r>
        <w:rPr>
          <w:spacing w:val="-27"/>
        </w:rPr>
        <w:t xml:space="preserve"> </w:t>
      </w:r>
      <w:r>
        <w:rPr>
          <w:spacing w:val="-2"/>
        </w:rPr>
        <w:t>to</w:t>
      </w:r>
      <w:r>
        <w:rPr>
          <w:spacing w:val="-24"/>
        </w:rPr>
        <w:t xml:space="preserve"> </w:t>
      </w:r>
      <w:r>
        <w:rPr>
          <w:spacing w:val="-2"/>
        </w:rPr>
        <w:t>user</w:t>
      </w:r>
      <w:r>
        <w:rPr>
          <w:spacing w:val="-22"/>
        </w:rPr>
        <w:t xml:space="preserve"> </w:t>
      </w:r>
      <w:r>
        <w:rPr>
          <w:spacing w:val="-2"/>
        </w:rPr>
        <w:t>actionsin</w:t>
      </w:r>
      <w:r>
        <w:rPr>
          <w:spacing w:val="-24"/>
        </w:rPr>
        <w:t xml:space="preserve"> </w:t>
      </w:r>
      <w:r>
        <w:rPr>
          <w:spacing w:val="-2"/>
        </w:rPr>
        <w:t>a</w:t>
      </w:r>
      <w:r>
        <w:rPr>
          <w:spacing w:val="-28"/>
        </w:rPr>
        <w:t xml:space="preserve"> </w:t>
      </w:r>
      <w:r>
        <w:rPr>
          <w:spacing w:val="-2"/>
        </w:rPr>
        <w:t>timely</w:t>
      </w:r>
      <w:r>
        <w:rPr>
          <w:spacing w:val="-22"/>
        </w:rPr>
        <w:t xml:space="preserve"> </w:t>
      </w:r>
      <w:r>
        <w:rPr>
          <w:spacing w:val="-2"/>
        </w:rPr>
        <w:t>manner.</w:t>
      </w:r>
      <w:r>
        <w:rPr>
          <w:spacing w:val="-21"/>
        </w:rPr>
        <w:t xml:space="preserve"> </w:t>
      </w:r>
      <w:r>
        <w:rPr>
          <w:spacing w:val="-2"/>
        </w:rPr>
        <w:t>This</w:t>
      </w:r>
      <w:r>
        <w:rPr>
          <w:spacing w:val="-15"/>
        </w:rPr>
        <w:t xml:space="preserve"> </w:t>
      </w:r>
      <w:r>
        <w:rPr>
          <w:spacing w:val="-2"/>
        </w:rPr>
        <w:t xml:space="preserve">includes </w:t>
      </w:r>
      <w:r>
        <w:t>quick page loads, fast question rendering, and smooth transitions between different interview phases. APIs must respond in under 3 seconds.</w:t>
      </w:r>
    </w:p>
    <w:p w14:paraId="79A8BD83">
      <w:pPr>
        <w:pStyle w:val="5"/>
        <w:numPr>
          <w:ilvl w:val="3"/>
          <w:numId w:val="7"/>
        </w:numPr>
        <w:tabs>
          <w:tab w:val="left" w:pos="1165"/>
        </w:tabs>
        <w:spacing w:before="173" w:after="0" w:line="240" w:lineRule="auto"/>
        <w:ind w:left="1165" w:right="0" w:hanging="357"/>
        <w:jc w:val="both"/>
      </w:pPr>
      <w:r>
        <w:rPr>
          <w:spacing w:val="-2"/>
        </w:rPr>
        <w:t>Usability:</w:t>
      </w:r>
    </w:p>
    <w:p w14:paraId="2C61C355">
      <w:pPr>
        <w:pStyle w:val="8"/>
        <w:spacing w:before="38"/>
        <w:ind w:left="1168"/>
        <w:jc w:val="both"/>
      </w:pPr>
      <w:r>
        <w:rPr>
          <w:spacing w:val="-2"/>
        </w:rPr>
        <w:t>The</w:t>
      </w:r>
      <w:r>
        <w:rPr>
          <w:spacing w:val="-30"/>
        </w:rPr>
        <w:t xml:space="preserve"> </w:t>
      </w:r>
      <w:r>
        <w:rPr>
          <w:spacing w:val="-2"/>
        </w:rPr>
        <w:t>platform</w:t>
      </w:r>
      <w:r>
        <w:rPr>
          <w:spacing w:val="-26"/>
        </w:rPr>
        <w:t xml:space="preserve"> </w:t>
      </w:r>
      <w:r>
        <w:rPr>
          <w:spacing w:val="-2"/>
        </w:rPr>
        <w:t>shouldhave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5"/>
        </w:rPr>
        <w:t xml:space="preserve"> </w:t>
      </w:r>
      <w:r>
        <w:rPr>
          <w:spacing w:val="-2"/>
        </w:rPr>
        <w:t>clean</w:t>
      </w:r>
      <w:r>
        <w:rPr>
          <w:spacing w:val="-27"/>
        </w:rPr>
        <w:t xml:space="preserve"> </w:t>
      </w:r>
      <w:r>
        <w:rPr>
          <w:spacing w:val="-2"/>
        </w:rPr>
        <w:t>and</w:t>
      </w:r>
      <w:r>
        <w:rPr>
          <w:spacing w:val="-22"/>
        </w:rPr>
        <w:t xml:space="preserve"> </w:t>
      </w:r>
      <w:r>
        <w:rPr>
          <w:spacing w:val="-2"/>
        </w:rPr>
        <w:t>user-friendly</w:t>
      </w:r>
      <w:r>
        <w:rPr>
          <w:spacing w:val="-24"/>
        </w:rPr>
        <w:t xml:space="preserve"> </w:t>
      </w:r>
      <w:r>
        <w:rPr>
          <w:spacing w:val="-2"/>
        </w:rPr>
        <w:t>interface.</w:t>
      </w:r>
      <w:r>
        <w:rPr>
          <w:spacing w:val="-17"/>
        </w:rPr>
        <w:t xml:space="preserve"> </w:t>
      </w:r>
      <w:r>
        <w:rPr>
          <w:spacing w:val="-2"/>
        </w:rPr>
        <w:t>Tailwind</w:t>
      </w:r>
      <w:r>
        <w:rPr>
          <w:spacing w:val="-27"/>
        </w:rPr>
        <w:t xml:space="preserve"> </w:t>
      </w:r>
      <w:r>
        <w:rPr>
          <w:spacing w:val="-2"/>
        </w:rPr>
        <w:t>CSS</w:t>
      </w:r>
      <w:r>
        <w:rPr>
          <w:spacing w:val="-23"/>
        </w:rPr>
        <w:t xml:space="preserve"> </w:t>
      </w:r>
      <w:r>
        <w:rPr>
          <w:spacing w:val="-2"/>
        </w:rPr>
        <w:t>is</w:t>
      </w:r>
      <w:r>
        <w:rPr>
          <w:spacing w:val="-27"/>
        </w:rPr>
        <w:t xml:space="preserve"> </w:t>
      </w:r>
      <w:r>
        <w:rPr>
          <w:spacing w:val="-4"/>
        </w:rPr>
        <w:t>used</w:t>
      </w:r>
    </w:p>
    <w:p w14:paraId="549C3AAE">
      <w:pPr>
        <w:pStyle w:val="8"/>
        <w:spacing w:before="65" w:line="280" w:lineRule="auto"/>
        <w:ind w:left="1168" w:right="1424"/>
        <w:jc w:val="both"/>
      </w:pP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ensurea</w:t>
      </w:r>
      <w:r>
        <w:rPr>
          <w:spacing w:val="-8"/>
        </w:rPr>
        <w:t xml:space="preserve"> </w:t>
      </w:r>
      <w:r>
        <w:rPr>
          <w:spacing w:val="-2"/>
        </w:rPr>
        <w:t>consistent,</w:t>
      </w:r>
      <w:r>
        <w:rPr>
          <w:spacing w:val="-9"/>
        </w:rPr>
        <w:t xml:space="preserve"> </w:t>
      </w:r>
      <w:r>
        <w:rPr>
          <w:spacing w:val="-2"/>
        </w:rPr>
        <w:t>responsive</w:t>
      </w:r>
      <w:r>
        <w:rPr>
          <w:spacing w:val="-13"/>
        </w:rPr>
        <w:t xml:space="preserve"> </w:t>
      </w:r>
      <w:r>
        <w:rPr>
          <w:spacing w:val="-2"/>
        </w:rPr>
        <w:t>design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works</w:t>
      </w:r>
      <w:r>
        <w:rPr>
          <w:spacing w:val="-9"/>
        </w:rPr>
        <w:t xml:space="preserve"> </w:t>
      </w:r>
      <w:r>
        <w:rPr>
          <w:spacing w:val="-2"/>
        </w:rPr>
        <w:t>well</w:t>
      </w:r>
      <w:r>
        <w:rPr>
          <w:spacing w:val="-7"/>
        </w:rPr>
        <w:t xml:space="preserve"> </w:t>
      </w:r>
      <w:r>
        <w:rPr>
          <w:spacing w:val="-2"/>
        </w:rPr>
        <w:t>across</w:t>
      </w:r>
      <w:r>
        <w:rPr>
          <w:spacing w:val="-12"/>
        </w:rPr>
        <w:t xml:space="preserve"> </w:t>
      </w:r>
      <w:r>
        <w:rPr>
          <w:spacing w:val="-2"/>
        </w:rPr>
        <w:t>devices</w:t>
      </w:r>
      <w:r>
        <w:rPr>
          <w:spacing w:val="-7"/>
        </w:rPr>
        <w:t xml:space="preserve"> </w:t>
      </w:r>
      <w:r>
        <w:rPr>
          <w:spacing w:val="-2"/>
        </w:rPr>
        <w:t>(mobile,</w:t>
      </w:r>
      <w:r>
        <w:rPr>
          <w:spacing w:val="-9"/>
        </w:rPr>
        <w:t xml:space="preserve"> </w:t>
      </w:r>
      <w:r>
        <w:rPr>
          <w:spacing w:val="-2"/>
        </w:rPr>
        <w:t>tablet,</w:t>
      </w:r>
      <w:r>
        <w:rPr>
          <w:spacing w:val="-7"/>
        </w:rPr>
        <w:t xml:space="preserve"> </w:t>
      </w:r>
      <w:r>
        <w:rPr>
          <w:spacing w:val="-2"/>
        </w:rPr>
        <w:t xml:space="preserve">and </w:t>
      </w:r>
      <w:r>
        <w:t>desktop).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navigate</w:t>
      </w:r>
      <w:r>
        <w:rPr>
          <w:spacing w:val="-10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interviews,</w:t>
      </w:r>
      <w:r>
        <w:rPr>
          <w:spacing w:val="-6"/>
        </w:rPr>
        <w:t xml:space="preserve"> </w:t>
      </w:r>
      <w:r>
        <w:t>feedback, and their performance history.</w:t>
      </w:r>
    </w:p>
    <w:p w14:paraId="21CF6424">
      <w:pPr>
        <w:pStyle w:val="5"/>
        <w:numPr>
          <w:ilvl w:val="3"/>
          <w:numId w:val="7"/>
        </w:numPr>
        <w:tabs>
          <w:tab w:val="left" w:pos="1165"/>
        </w:tabs>
        <w:spacing w:before="168" w:after="0" w:line="240" w:lineRule="auto"/>
        <w:ind w:left="1165" w:right="0" w:hanging="357"/>
        <w:jc w:val="both"/>
      </w:pPr>
      <w:r>
        <w:rPr>
          <w:spacing w:val="-2"/>
        </w:rPr>
        <w:t>Scalability:</w:t>
      </w:r>
    </w:p>
    <w:p w14:paraId="3E2E2EE9">
      <w:pPr>
        <w:pStyle w:val="8"/>
        <w:spacing w:before="50" w:line="280" w:lineRule="auto"/>
        <w:ind w:left="1168" w:right="1455"/>
        <w:jc w:val="both"/>
      </w:pP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system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designed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handle</w:t>
      </w:r>
      <w:r>
        <w:rPr>
          <w:spacing w:val="-11"/>
        </w:rPr>
        <w:t xml:space="preserve"> </w:t>
      </w:r>
      <w:r>
        <w:rPr>
          <w:spacing w:val="-4"/>
        </w:rPr>
        <w:t>an</w:t>
      </w:r>
      <w:r>
        <w:rPr>
          <w:spacing w:val="-10"/>
        </w:rPr>
        <w:t xml:space="preserve"> </w:t>
      </w:r>
      <w:r>
        <w:rPr>
          <w:spacing w:val="-4"/>
        </w:rPr>
        <w:t>increasing</w:t>
      </w:r>
      <w:r>
        <w:rPr>
          <w:spacing w:val="-10"/>
        </w:rPr>
        <w:t xml:space="preserve"> </w:t>
      </w:r>
      <w:r>
        <w:rPr>
          <w:spacing w:val="-4"/>
        </w:rPr>
        <w:t>number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users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interviews.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built</w:t>
      </w:r>
      <w:r>
        <w:rPr>
          <w:spacing w:val="-10"/>
        </w:rPr>
        <w:t xml:space="preserve"> </w:t>
      </w:r>
      <w:r>
        <w:rPr>
          <w:spacing w:val="-4"/>
        </w:rPr>
        <w:t xml:space="preserve">for </w:t>
      </w:r>
      <w:r>
        <w:t>serverless</w:t>
      </w:r>
      <w:r>
        <w:rPr>
          <w:spacing w:val="-10"/>
        </w:rPr>
        <w:t xml:space="preserve"> </w:t>
      </w:r>
      <w:r>
        <w:t>deployment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Neon</w:t>
      </w:r>
      <w:r>
        <w:rPr>
          <w:spacing w:val="-11"/>
        </w:rPr>
        <w:t xml:space="preserve"> </w:t>
      </w:r>
      <w:r>
        <w:t>DB</w:t>
      </w:r>
      <w:r>
        <w:rPr>
          <w:spacing w:val="-10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cloud-based</w:t>
      </w:r>
      <w:r>
        <w:rPr>
          <w:spacing w:val="-10"/>
        </w:rPr>
        <w:t xml:space="preserve"> </w:t>
      </w:r>
      <w:r>
        <w:t>storage,</w:t>
      </w:r>
      <w:r>
        <w:rPr>
          <w:spacing w:val="-11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scale</w:t>
      </w:r>
      <w:r>
        <w:rPr>
          <w:spacing w:val="-11"/>
        </w:rPr>
        <w:t xml:space="preserve"> </w:t>
      </w:r>
      <w:r>
        <w:t>as the user base grows. The backend API is designed for high scalability and availability.</w:t>
      </w:r>
    </w:p>
    <w:p w14:paraId="38189717">
      <w:pPr>
        <w:pStyle w:val="5"/>
        <w:numPr>
          <w:ilvl w:val="3"/>
          <w:numId w:val="7"/>
        </w:numPr>
        <w:tabs>
          <w:tab w:val="left" w:pos="1165"/>
        </w:tabs>
        <w:spacing w:before="166" w:after="0" w:line="240" w:lineRule="auto"/>
        <w:ind w:left="1165" w:right="0" w:hanging="357"/>
        <w:jc w:val="left"/>
      </w:pPr>
      <w:r>
        <w:rPr>
          <w:spacing w:val="-2"/>
        </w:rPr>
        <w:t>Maintainability:</w:t>
      </w:r>
    </w:p>
    <w:p w14:paraId="2C77DF9D">
      <w:pPr>
        <w:pStyle w:val="8"/>
        <w:spacing w:before="50" w:line="283" w:lineRule="auto"/>
        <w:ind w:left="1168" w:right="1268"/>
      </w:pP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codebase</w:t>
      </w:r>
      <w:r>
        <w:rPr>
          <w:spacing w:val="-16"/>
        </w:rPr>
        <w:t xml:space="preserve"> </w:t>
      </w:r>
      <w:r>
        <w:rPr>
          <w:spacing w:val="-2"/>
        </w:rPr>
        <w:t>follows</w:t>
      </w:r>
      <w:r>
        <w:rPr>
          <w:spacing w:val="-14"/>
        </w:rPr>
        <w:t xml:space="preserve"> </w:t>
      </w:r>
      <w:r>
        <w:rPr>
          <w:spacing w:val="-2"/>
        </w:rPr>
        <w:t>best</w:t>
      </w:r>
      <w:r>
        <w:rPr>
          <w:spacing w:val="-13"/>
        </w:rPr>
        <w:t xml:space="preserve"> </w:t>
      </w:r>
      <w:r>
        <w:rPr>
          <w:spacing w:val="-2"/>
        </w:rPr>
        <w:t>practices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modular</w:t>
      </w:r>
      <w:r>
        <w:rPr>
          <w:spacing w:val="-22"/>
        </w:rPr>
        <w:t xml:space="preserve"> </w:t>
      </w:r>
      <w:r>
        <w:rPr>
          <w:spacing w:val="-2"/>
        </w:rPr>
        <w:t>development.</w:t>
      </w:r>
      <w:r>
        <w:rPr>
          <w:spacing w:val="-13"/>
        </w:rPr>
        <w:t xml:space="preserve"> </w:t>
      </w:r>
      <w:r>
        <w:rPr>
          <w:spacing w:val="-2"/>
        </w:rPr>
        <w:t>React</w:t>
      </w:r>
      <w:r>
        <w:rPr>
          <w:spacing w:val="-13"/>
        </w:rPr>
        <w:t xml:space="preserve"> </w:t>
      </w:r>
      <w:r>
        <w:rPr>
          <w:spacing w:val="-2"/>
        </w:rPr>
        <w:t>components</w:t>
      </w:r>
      <w:r>
        <w:rPr>
          <w:spacing w:val="-11"/>
        </w:rPr>
        <w:t xml:space="preserve"> </w:t>
      </w:r>
      <w:r>
        <w:rPr>
          <w:spacing w:val="-2"/>
        </w:rPr>
        <w:t xml:space="preserve">are </w:t>
      </w:r>
      <w:r>
        <w:t>reusable, and the Drizzle ORM provides a streamlined database interaction.</w:t>
      </w:r>
    </w:p>
    <w:p w14:paraId="630FB7AE">
      <w:pPr>
        <w:pStyle w:val="8"/>
        <w:spacing w:before="2" w:line="278" w:lineRule="auto"/>
        <w:ind w:left="1168" w:right="1268"/>
      </w:pPr>
      <w:r>
        <w:rPr>
          <w:spacing w:val="-2"/>
        </w:rPr>
        <w:t>This</w:t>
      </w:r>
      <w:r>
        <w:rPr>
          <w:spacing w:val="-26"/>
        </w:rPr>
        <w:t xml:space="preserve"> </w:t>
      </w:r>
      <w:r>
        <w:rPr>
          <w:spacing w:val="-2"/>
        </w:rPr>
        <w:t>ensures</w:t>
      </w:r>
      <w:r>
        <w:rPr>
          <w:spacing w:val="-22"/>
        </w:rPr>
        <w:t xml:space="preserve"> </w:t>
      </w:r>
      <w:r>
        <w:rPr>
          <w:spacing w:val="-2"/>
        </w:rPr>
        <w:t>the</w:t>
      </w:r>
      <w:r>
        <w:rPr>
          <w:spacing w:val="-30"/>
        </w:rPr>
        <w:t xml:space="preserve"> </w:t>
      </w:r>
      <w:r>
        <w:rPr>
          <w:spacing w:val="-2"/>
        </w:rPr>
        <w:t>system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7"/>
        </w:rPr>
        <w:t xml:space="preserve"> </w:t>
      </w:r>
      <w:r>
        <w:rPr>
          <w:spacing w:val="-2"/>
        </w:rPr>
        <w:t>be</w:t>
      </w:r>
      <w:r>
        <w:rPr>
          <w:spacing w:val="-28"/>
        </w:rPr>
        <w:t xml:space="preserve"> </w:t>
      </w:r>
      <w:r>
        <w:rPr>
          <w:spacing w:val="-2"/>
        </w:rPr>
        <w:t>easily</w:t>
      </w:r>
      <w:r>
        <w:rPr>
          <w:spacing w:val="-24"/>
        </w:rPr>
        <w:t xml:space="preserve"> </w:t>
      </w:r>
      <w:r>
        <w:rPr>
          <w:spacing w:val="-2"/>
        </w:rPr>
        <w:t>maintained</w:t>
      </w:r>
      <w:r>
        <w:rPr>
          <w:spacing w:val="-24"/>
        </w:rPr>
        <w:t xml:space="preserve"> </w:t>
      </w:r>
      <w:r>
        <w:rPr>
          <w:spacing w:val="-2"/>
        </w:rPr>
        <w:t>and</w:t>
      </w:r>
      <w:r>
        <w:rPr>
          <w:spacing w:val="-24"/>
        </w:rPr>
        <w:t xml:space="preserve"> </w:t>
      </w:r>
      <w:r>
        <w:rPr>
          <w:spacing w:val="-2"/>
        </w:rPr>
        <w:t>enhanced</w:t>
      </w:r>
      <w:r>
        <w:rPr>
          <w:spacing w:val="-24"/>
        </w:rPr>
        <w:t xml:space="preserve"> </w:t>
      </w:r>
      <w:r>
        <w:rPr>
          <w:spacing w:val="-2"/>
        </w:rPr>
        <w:t>with</w:t>
      </w:r>
      <w:r>
        <w:rPr>
          <w:spacing w:val="-27"/>
        </w:rPr>
        <w:t xml:space="preserve"> </w:t>
      </w:r>
      <w:r>
        <w:rPr>
          <w:spacing w:val="-2"/>
        </w:rPr>
        <w:t>minimal</w:t>
      </w:r>
      <w:r>
        <w:rPr>
          <w:spacing w:val="-18"/>
        </w:rPr>
        <w:t xml:space="preserve"> </w:t>
      </w:r>
      <w:r>
        <w:rPr>
          <w:spacing w:val="-2"/>
        </w:rPr>
        <w:t>effort</w:t>
      </w:r>
      <w:r>
        <w:rPr>
          <w:spacing w:val="-14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 xml:space="preserve">new </w:t>
      </w:r>
      <w:r>
        <w:t>features are added.</w:t>
      </w:r>
    </w:p>
    <w:p w14:paraId="057A5F09">
      <w:pPr>
        <w:pStyle w:val="5"/>
        <w:numPr>
          <w:ilvl w:val="3"/>
          <w:numId w:val="7"/>
        </w:numPr>
        <w:tabs>
          <w:tab w:val="left" w:pos="1165"/>
        </w:tabs>
        <w:spacing w:before="168" w:after="0" w:line="240" w:lineRule="auto"/>
        <w:ind w:left="1165" w:right="0" w:hanging="357"/>
        <w:jc w:val="left"/>
      </w:pPr>
      <w:r>
        <w:rPr>
          <w:spacing w:val="-2"/>
        </w:rPr>
        <w:t>Accessibility:</w:t>
      </w:r>
    </w:p>
    <w:p w14:paraId="34A48DAA">
      <w:pPr>
        <w:pStyle w:val="8"/>
        <w:spacing w:before="47" w:line="283" w:lineRule="auto"/>
        <w:ind w:left="1168" w:right="1268"/>
      </w:pP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browser-compatible,</w:t>
      </w:r>
      <w:r>
        <w:rPr>
          <w:spacing w:val="-10"/>
        </w:rPr>
        <w:t xml:space="preserve"> </w:t>
      </w:r>
      <w:r>
        <w:t>ensuring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works</w:t>
      </w:r>
      <w:r>
        <w:rPr>
          <w:spacing w:val="-10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browsers (Chrome,</w:t>
      </w:r>
      <w:r>
        <w:rPr>
          <w:spacing w:val="-15"/>
        </w:rPr>
        <w:t xml:space="preserve"> </w:t>
      </w:r>
      <w:r>
        <w:t>Firefox,</w:t>
      </w:r>
      <w:r>
        <w:rPr>
          <w:spacing w:val="-22"/>
        </w:rPr>
        <w:t xml:space="preserve"> </w:t>
      </w:r>
      <w:r>
        <w:t>Safari,</w:t>
      </w:r>
      <w:r>
        <w:rPr>
          <w:spacing w:val="-15"/>
        </w:rPr>
        <w:t xml:space="preserve"> </w:t>
      </w:r>
      <w:r>
        <w:t>Edge).</w:t>
      </w:r>
      <w:r>
        <w:rPr>
          <w:spacing w:val="-16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platform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accessibility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 xml:space="preserve">mind, supporting features like speech-to-text for users with disabilities. A mobile-friendly </w:t>
      </w:r>
      <w:r>
        <w:rPr>
          <w:spacing w:val="-2"/>
        </w:rPr>
        <w:t>interface</w:t>
      </w:r>
      <w:r>
        <w:rPr>
          <w:spacing w:val="-13"/>
        </w:rPr>
        <w:t xml:space="preserve"> </w:t>
      </w:r>
      <w:r>
        <w:rPr>
          <w:spacing w:val="-2"/>
        </w:rPr>
        <w:t>ensures</w:t>
      </w:r>
      <w:r>
        <w:rPr>
          <w:spacing w:val="-13"/>
        </w:rPr>
        <w:t xml:space="preserve"> </w:t>
      </w:r>
      <w:r>
        <w:rPr>
          <w:spacing w:val="-2"/>
        </w:rPr>
        <w:t>it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16"/>
        </w:rPr>
        <w:t xml:space="preserve"> </w:t>
      </w:r>
      <w:r>
        <w:rPr>
          <w:spacing w:val="-2"/>
        </w:rPr>
        <w:t>accessed</w:t>
      </w:r>
      <w:r>
        <w:rPr>
          <w:spacing w:val="-11"/>
        </w:rPr>
        <w:t xml:space="preserve"> </w:t>
      </w: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various</w:t>
      </w:r>
      <w:r>
        <w:rPr>
          <w:spacing w:val="-6"/>
        </w:rPr>
        <w:t xml:space="preserve"> </w:t>
      </w:r>
      <w:r>
        <w:rPr>
          <w:spacing w:val="-2"/>
        </w:rPr>
        <w:t>devices,</w:t>
      </w:r>
      <w:r>
        <w:rPr>
          <w:spacing w:val="-6"/>
        </w:rPr>
        <w:t xml:space="preserve"> </w:t>
      </w:r>
      <w:r>
        <w:rPr>
          <w:spacing w:val="-2"/>
        </w:rPr>
        <w:t>providing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seamless</w:t>
      </w:r>
      <w:r>
        <w:rPr>
          <w:spacing w:val="-5"/>
        </w:rPr>
        <w:t xml:space="preserve"> </w:t>
      </w:r>
      <w:r>
        <w:rPr>
          <w:spacing w:val="-2"/>
        </w:rPr>
        <w:t xml:space="preserve">experience </w:t>
      </w:r>
      <w:r>
        <w:t>for all users</w:t>
      </w:r>
    </w:p>
    <w:p w14:paraId="122CC1F3">
      <w:pPr>
        <w:pStyle w:val="8"/>
        <w:spacing w:after="0" w:line="283" w:lineRule="auto"/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43353132">
      <w:pPr>
        <w:pStyle w:val="10"/>
        <w:numPr>
          <w:ilvl w:val="1"/>
          <w:numId w:val="7"/>
        </w:numPr>
        <w:tabs>
          <w:tab w:val="left" w:pos="819"/>
        </w:tabs>
        <w:spacing w:before="59" w:after="0" w:line="240" w:lineRule="auto"/>
        <w:ind w:left="819" w:right="0" w:hanging="397"/>
        <w:jc w:val="left"/>
        <w:rPr>
          <w:b/>
          <w:sz w:val="28"/>
        </w:rPr>
      </w:pPr>
      <w:r>
        <w:rPr>
          <w:b/>
          <w:spacing w:val="-6"/>
          <w:sz w:val="28"/>
        </w:rPr>
        <w:t>Entity</w:t>
      </w:r>
      <w:r>
        <w:rPr>
          <w:b/>
          <w:spacing w:val="-38"/>
          <w:sz w:val="28"/>
        </w:rPr>
        <w:t xml:space="preserve"> </w:t>
      </w:r>
      <w:r>
        <w:rPr>
          <w:b/>
          <w:spacing w:val="-6"/>
          <w:sz w:val="28"/>
        </w:rPr>
        <w:t>Relationship</w:t>
      </w:r>
      <w:r>
        <w:rPr>
          <w:b/>
          <w:spacing w:val="-30"/>
          <w:sz w:val="28"/>
        </w:rPr>
        <w:t xml:space="preserve"> </w:t>
      </w:r>
      <w:r>
        <w:rPr>
          <w:b/>
          <w:spacing w:val="-6"/>
          <w:sz w:val="28"/>
        </w:rPr>
        <w:t>Diagram</w:t>
      </w:r>
      <w:r>
        <w:rPr>
          <w:b/>
          <w:spacing w:val="-32"/>
          <w:sz w:val="28"/>
        </w:rPr>
        <w:t xml:space="preserve"> </w:t>
      </w:r>
      <w:r>
        <w:rPr>
          <w:b/>
          <w:spacing w:val="-6"/>
          <w:sz w:val="28"/>
        </w:rPr>
        <w:t>(ERD)</w:t>
      </w:r>
    </w:p>
    <w:p w14:paraId="43464AC3">
      <w:pPr>
        <w:pStyle w:val="8"/>
        <w:rPr>
          <w:b/>
          <w:sz w:val="20"/>
        </w:rPr>
      </w:pPr>
    </w:p>
    <w:p w14:paraId="69041C90">
      <w:pPr>
        <w:pStyle w:val="8"/>
        <w:spacing w:before="160"/>
        <w:rPr>
          <w:rFonts w:hint="default"/>
          <w:b/>
          <w:sz w:val="20"/>
          <w:lang w:val="en-US"/>
        </w:rPr>
      </w:pPr>
      <w:r>
        <w:rPr>
          <w:rFonts w:hint="default"/>
          <w:b/>
          <w:sz w:val="20"/>
          <w:lang w:val="en-US"/>
        </w:rPr>
        <w:drawing>
          <wp:inline distT="0" distB="0" distL="114300" distR="114300">
            <wp:extent cx="6558915" cy="7368540"/>
            <wp:effectExtent l="0" t="0" r="9525" b="7620"/>
            <wp:docPr id="41" name="Picture 41" descr="JARVIS 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JARVIS ER Diagr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0FFA">
      <w:pPr>
        <w:pStyle w:val="8"/>
        <w:spacing w:after="0"/>
        <w:rPr>
          <w:b/>
          <w:sz w:val="20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5F488E3C">
      <w:pPr>
        <w:pStyle w:val="10"/>
        <w:numPr>
          <w:ilvl w:val="1"/>
          <w:numId w:val="7"/>
        </w:numPr>
        <w:tabs>
          <w:tab w:val="left" w:pos="805"/>
        </w:tabs>
        <w:spacing w:before="59" w:after="0" w:line="240" w:lineRule="auto"/>
        <w:ind w:left="805" w:right="0" w:hanging="383"/>
        <w:jc w:val="left"/>
        <w:rPr>
          <w:b/>
          <w:sz w:val="28"/>
        </w:rPr>
      </w:pPr>
      <w:r>
        <w:rPr>
          <w:b/>
          <w:spacing w:val="-8"/>
          <w:sz w:val="28"/>
        </w:rPr>
        <w:t>Table</w:t>
      </w:r>
      <w:r>
        <w:rPr>
          <w:b/>
          <w:spacing w:val="-34"/>
          <w:sz w:val="28"/>
        </w:rPr>
        <w:t xml:space="preserve"> </w:t>
      </w:r>
      <w:r>
        <w:rPr>
          <w:b/>
          <w:spacing w:val="-2"/>
          <w:sz w:val="28"/>
        </w:rPr>
        <w:t>Structure</w:t>
      </w:r>
    </w:p>
    <w:p w14:paraId="50812BC5">
      <w:pPr>
        <w:pStyle w:val="8"/>
        <w:spacing w:before="80"/>
        <w:rPr>
          <w:b/>
          <w:sz w:val="28"/>
        </w:rPr>
      </w:pPr>
    </w:p>
    <w:p w14:paraId="623DD7B9">
      <w:pPr>
        <w:spacing w:before="1"/>
        <w:ind w:left="448" w:right="0" w:firstLine="0"/>
        <w:jc w:val="left"/>
        <w:rPr>
          <w:b/>
          <w:sz w:val="28"/>
        </w:rPr>
      </w:pPr>
      <w:r>
        <w:rPr>
          <w:b/>
          <w:w w:val="85"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w w:val="85"/>
          <w:sz w:val="28"/>
        </w:rPr>
        <w:t>1: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w w:val="85"/>
          <w:sz w:val="28"/>
        </w:rPr>
        <w:t>MockInterview</w:t>
      </w:r>
    </w:p>
    <w:p w14:paraId="00E4C1B6">
      <w:pPr>
        <w:pStyle w:val="8"/>
        <w:spacing w:before="8" w:after="1"/>
        <w:rPr>
          <w:b/>
          <w:sz w:val="19"/>
        </w:rPr>
      </w:pPr>
    </w:p>
    <w:tbl>
      <w:tblPr>
        <w:tblStyle w:val="7"/>
        <w:tblW w:w="0" w:type="auto"/>
        <w:tblInd w:w="5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74"/>
        <w:gridCol w:w="1671"/>
        <w:gridCol w:w="758"/>
        <w:gridCol w:w="4577"/>
      </w:tblGrid>
      <w:tr w14:paraId="1A17603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0" w:hRule="atLeast"/>
        </w:trPr>
        <w:tc>
          <w:tcPr>
            <w:tcW w:w="2174" w:type="dxa"/>
          </w:tcPr>
          <w:p w14:paraId="6DD30453">
            <w:pPr>
              <w:pStyle w:val="11"/>
              <w:spacing w:before="3" w:line="292" w:lineRule="auto"/>
              <w:ind w:left="86" w:right="6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Table: </w:t>
            </w:r>
            <w:r>
              <w:rPr>
                <w:b/>
                <w:spacing w:val="-8"/>
                <w:sz w:val="24"/>
              </w:rPr>
              <w:t>mockInterview</w:t>
            </w:r>
          </w:p>
        </w:tc>
        <w:tc>
          <w:tcPr>
            <w:tcW w:w="1671" w:type="dxa"/>
          </w:tcPr>
          <w:p w14:paraId="5CCA5BE6">
            <w:pPr>
              <w:pStyle w:val="11"/>
              <w:spacing w:before="176"/>
              <w:ind w:left="50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758" w:type="dxa"/>
          </w:tcPr>
          <w:p w14:paraId="124F5CBF">
            <w:pPr>
              <w:pStyle w:val="11"/>
              <w:spacing w:before="176"/>
              <w:ind w:left="23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Key</w:t>
            </w:r>
          </w:p>
        </w:tc>
        <w:tc>
          <w:tcPr>
            <w:tcW w:w="4577" w:type="dxa"/>
          </w:tcPr>
          <w:p w14:paraId="44842ADB">
            <w:pPr>
              <w:pStyle w:val="11"/>
              <w:spacing w:before="176"/>
              <w:ind w:left="19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14:paraId="1E1D4C3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174" w:type="dxa"/>
          </w:tcPr>
          <w:p w14:paraId="2B91742C">
            <w:pPr>
              <w:pStyle w:val="11"/>
              <w:spacing w:before="80"/>
              <w:ind w:left="8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1671" w:type="dxa"/>
          </w:tcPr>
          <w:p w14:paraId="1020310E">
            <w:pPr>
              <w:pStyle w:val="11"/>
              <w:spacing w:before="80"/>
              <w:ind w:left="502"/>
              <w:rPr>
                <w:sz w:val="24"/>
              </w:rPr>
            </w:pPr>
            <w:r>
              <w:rPr>
                <w:spacing w:val="-2"/>
                <w:sz w:val="24"/>
              </w:rPr>
              <w:t>SERIAL</w:t>
            </w:r>
          </w:p>
        </w:tc>
        <w:tc>
          <w:tcPr>
            <w:tcW w:w="758" w:type="dxa"/>
          </w:tcPr>
          <w:p w14:paraId="6902E259">
            <w:pPr>
              <w:pStyle w:val="11"/>
              <w:spacing w:before="80"/>
              <w:ind w:left="227"/>
              <w:rPr>
                <w:sz w:val="24"/>
              </w:rPr>
            </w:pPr>
            <w:r>
              <w:rPr>
                <w:spacing w:val="-5"/>
                <w:sz w:val="24"/>
              </w:rPr>
              <w:t>PK</w:t>
            </w:r>
          </w:p>
        </w:tc>
        <w:tc>
          <w:tcPr>
            <w:tcW w:w="4577" w:type="dxa"/>
          </w:tcPr>
          <w:p w14:paraId="59B590DC">
            <w:pPr>
              <w:pStyle w:val="11"/>
              <w:spacing w:before="80"/>
              <w:ind w:left="194"/>
              <w:rPr>
                <w:sz w:val="24"/>
              </w:rPr>
            </w:pPr>
            <w:r>
              <w:rPr>
                <w:spacing w:val="-8"/>
                <w:sz w:val="24"/>
              </w:rPr>
              <w:t>Internal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surrogateprimarykey</w:t>
            </w:r>
          </w:p>
        </w:tc>
      </w:tr>
      <w:tr w14:paraId="5B119BF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2174" w:type="dxa"/>
          </w:tcPr>
          <w:p w14:paraId="2D9EAB35">
            <w:pPr>
              <w:pStyle w:val="11"/>
              <w:spacing w:before="82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mockId</w:t>
            </w:r>
          </w:p>
        </w:tc>
        <w:tc>
          <w:tcPr>
            <w:tcW w:w="1671" w:type="dxa"/>
          </w:tcPr>
          <w:p w14:paraId="409E2EDD">
            <w:pPr>
              <w:pStyle w:val="11"/>
              <w:spacing w:before="82"/>
              <w:ind w:left="502"/>
              <w:rPr>
                <w:sz w:val="24"/>
              </w:rPr>
            </w:pPr>
            <w:r>
              <w:rPr>
                <w:spacing w:val="-4"/>
                <w:sz w:val="24"/>
              </w:rPr>
              <w:t>UUID</w:t>
            </w:r>
          </w:p>
        </w:tc>
        <w:tc>
          <w:tcPr>
            <w:tcW w:w="758" w:type="dxa"/>
          </w:tcPr>
          <w:p w14:paraId="4E5E06AD">
            <w:pPr>
              <w:pStyle w:val="11"/>
              <w:ind w:left="0"/>
              <w:rPr>
                <w:sz w:val="24"/>
              </w:rPr>
            </w:pPr>
          </w:p>
        </w:tc>
        <w:tc>
          <w:tcPr>
            <w:tcW w:w="4577" w:type="dxa"/>
          </w:tcPr>
          <w:p w14:paraId="7D8764C3">
            <w:pPr>
              <w:pStyle w:val="11"/>
              <w:spacing w:before="82"/>
              <w:ind w:left="194"/>
              <w:rPr>
                <w:sz w:val="24"/>
              </w:rPr>
            </w:pPr>
            <w:r>
              <w:rPr>
                <w:spacing w:val="-4"/>
                <w:sz w:val="24"/>
              </w:rPr>
              <w:t>Public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session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identifier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(external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key)</w:t>
            </w:r>
          </w:p>
        </w:tc>
      </w:tr>
      <w:tr w14:paraId="0E67BBB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2174" w:type="dxa"/>
          </w:tcPr>
          <w:p w14:paraId="7C1AC1DC">
            <w:pPr>
              <w:pStyle w:val="11"/>
              <w:spacing w:before="85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createdBy</w:t>
            </w:r>
          </w:p>
        </w:tc>
        <w:tc>
          <w:tcPr>
            <w:tcW w:w="1671" w:type="dxa"/>
          </w:tcPr>
          <w:p w14:paraId="0D4B397E">
            <w:pPr>
              <w:pStyle w:val="11"/>
              <w:spacing w:before="85"/>
              <w:ind w:left="502"/>
              <w:rPr>
                <w:sz w:val="24"/>
              </w:rPr>
            </w:pPr>
            <w:r>
              <w:rPr>
                <w:spacing w:val="-6"/>
                <w:sz w:val="24"/>
              </w:rPr>
              <w:t>VARCHAR</w:t>
            </w:r>
          </w:p>
        </w:tc>
        <w:tc>
          <w:tcPr>
            <w:tcW w:w="758" w:type="dxa"/>
          </w:tcPr>
          <w:p w14:paraId="2CAC969E">
            <w:pPr>
              <w:pStyle w:val="11"/>
              <w:spacing w:before="85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FK</w:t>
            </w:r>
          </w:p>
        </w:tc>
        <w:tc>
          <w:tcPr>
            <w:tcW w:w="4577" w:type="dxa"/>
          </w:tcPr>
          <w:p w14:paraId="7F295BD9">
            <w:pPr>
              <w:pStyle w:val="11"/>
              <w:spacing w:before="85"/>
              <w:ind w:left="194"/>
              <w:rPr>
                <w:sz w:val="24"/>
              </w:rPr>
            </w:pPr>
            <w:r>
              <w:rPr>
                <w:spacing w:val="-2"/>
                <w:sz w:val="24"/>
              </w:rPr>
              <w:t>Clerk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(references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user)</w:t>
            </w:r>
          </w:p>
        </w:tc>
      </w:tr>
      <w:tr w14:paraId="6E9C9DF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2174" w:type="dxa"/>
          </w:tcPr>
          <w:p w14:paraId="0662A12C">
            <w:pPr>
              <w:pStyle w:val="11"/>
              <w:spacing w:before="85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jobPosition</w:t>
            </w:r>
          </w:p>
        </w:tc>
        <w:tc>
          <w:tcPr>
            <w:tcW w:w="1671" w:type="dxa"/>
          </w:tcPr>
          <w:p w14:paraId="4DA22065">
            <w:pPr>
              <w:pStyle w:val="11"/>
              <w:spacing w:before="85"/>
              <w:ind w:left="502"/>
              <w:rPr>
                <w:sz w:val="24"/>
              </w:rPr>
            </w:pPr>
            <w:r>
              <w:rPr>
                <w:spacing w:val="-6"/>
                <w:sz w:val="24"/>
              </w:rPr>
              <w:t>VARCHAR</w:t>
            </w:r>
          </w:p>
        </w:tc>
        <w:tc>
          <w:tcPr>
            <w:tcW w:w="758" w:type="dxa"/>
          </w:tcPr>
          <w:p w14:paraId="0E2F9D62">
            <w:pPr>
              <w:pStyle w:val="11"/>
              <w:ind w:left="0"/>
              <w:rPr>
                <w:sz w:val="24"/>
              </w:rPr>
            </w:pPr>
          </w:p>
        </w:tc>
        <w:tc>
          <w:tcPr>
            <w:tcW w:w="4577" w:type="dxa"/>
          </w:tcPr>
          <w:p w14:paraId="054A325E">
            <w:pPr>
              <w:pStyle w:val="11"/>
              <w:spacing w:before="85"/>
              <w:ind w:left="194"/>
              <w:rPr>
                <w:sz w:val="24"/>
              </w:rPr>
            </w:pPr>
            <w:r>
              <w:rPr>
                <w:spacing w:val="-4"/>
                <w:sz w:val="24"/>
              </w:rPr>
              <w:t>Role/position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mockinterview</w:t>
            </w:r>
          </w:p>
        </w:tc>
      </w:tr>
      <w:tr w14:paraId="41F94E2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atLeast"/>
        </w:trPr>
        <w:tc>
          <w:tcPr>
            <w:tcW w:w="2174" w:type="dxa"/>
          </w:tcPr>
          <w:p w14:paraId="46B01720">
            <w:pPr>
              <w:pStyle w:val="11"/>
              <w:spacing w:before="82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jobDesc</w:t>
            </w:r>
          </w:p>
        </w:tc>
        <w:tc>
          <w:tcPr>
            <w:tcW w:w="1671" w:type="dxa"/>
          </w:tcPr>
          <w:p w14:paraId="56A70D7B">
            <w:pPr>
              <w:pStyle w:val="11"/>
              <w:spacing w:before="82"/>
              <w:ind w:left="502"/>
              <w:rPr>
                <w:sz w:val="24"/>
              </w:rPr>
            </w:pPr>
            <w:r>
              <w:rPr>
                <w:spacing w:val="-6"/>
                <w:sz w:val="24"/>
              </w:rPr>
              <w:t>VARCHAR</w:t>
            </w:r>
          </w:p>
        </w:tc>
        <w:tc>
          <w:tcPr>
            <w:tcW w:w="758" w:type="dxa"/>
          </w:tcPr>
          <w:p w14:paraId="62866F3E">
            <w:pPr>
              <w:pStyle w:val="11"/>
              <w:ind w:left="0"/>
              <w:rPr>
                <w:sz w:val="24"/>
              </w:rPr>
            </w:pPr>
          </w:p>
        </w:tc>
        <w:tc>
          <w:tcPr>
            <w:tcW w:w="4577" w:type="dxa"/>
          </w:tcPr>
          <w:p w14:paraId="57CFD321">
            <w:pPr>
              <w:pStyle w:val="11"/>
              <w:spacing w:before="82"/>
              <w:ind w:left="194"/>
              <w:rPr>
                <w:sz w:val="24"/>
              </w:rPr>
            </w:pPr>
            <w:r>
              <w:rPr>
                <w:spacing w:val="-2"/>
                <w:sz w:val="24"/>
              </w:rPr>
              <w:t>Shortjob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description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/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</w:p>
        </w:tc>
      </w:tr>
      <w:tr w14:paraId="498C459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atLeast"/>
        </w:trPr>
        <w:tc>
          <w:tcPr>
            <w:tcW w:w="2174" w:type="dxa"/>
          </w:tcPr>
          <w:p w14:paraId="21FF31EF">
            <w:pPr>
              <w:pStyle w:val="11"/>
              <w:spacing w:before="82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jobExperience</w:t>
            </w:r>
          </w:p>
        </w:tc>
        <w:tc>
          <w:tcPr>
            <w:tcW w:w="1671" w:type="dxa"/>
          </w:tcPr>
          <w:p w14:paraId="75B2AAA4">
            <w:pPr>
              <w:pStyle w:val="11"/>
              <w:spacing w:before="82"/>
              <w:ind w:left="502"/>
              <w:rPr>
                <w:sz w:val="24"/>
              </w:rPr>
            </w:pPr>
            <w:r>
              <w:rPr>
                <w:spacing w:val="-6"/>
                <w:sz w:val="24"/>
              </w:rPr>
              <w:t>VARCHAR</w:t>
            </w:r>
          </w:p>
        </w:tc>
        <w:tc>
          <w:tcPr>
            <w:tcW w:w="758" w:type="dxa"/>
          </w:tcPr>
          <w:p w14:paraId="47125956">
            <w:pPr>
              <w:pStyle w:val="11"/>
              <w:ind w:left="0"/>
              <w:rPr>
                <w:sz w:val="24"/>
              </w:rPr>
            </w:pPr>
          </w:p>
        </w:tc>
        <w:tc>
          <w:tcPr>
            <w:tcW w:w="4577" w:type="dxa"/>
          </w:tcPr>
          <w:p w14:paraId="6CA08785">
            <w:pPr>
              <w:pStyle w:val="11"/>
              <w:spacing w:before="82"/>
              <w:ind w:left="194"/>
              <w:rPr>
                <w:sz w:val="24"/>
              </w:rPr>
            </w:pPr>
            <w:r>
              <w:rPr>
                <w:sz w:val="24"/>
              </w:rPr>
              <w:t>Yearsof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experiencerequired</w:t>
            </w:r>
          </w:p>
        </w:tc>
      </w:tr>
      <w:tr w14:paraId="62EF986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atLeast"/>
        </w:trPr>
        <w:tc>
          <w:tcPr>
            <w:tcW w:w="2174" w:type="dxa"/>
          </w:tcPr>
          <w:p w14:paraId="152FBAA1">
            <w:pPr>
              <w:pStyle w:val="11"/>
              <w:spacing w:before="82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jsonMockResp</w:t>
            </w:r>
          </w:p>
        </w:tc>
        <w:tc>
          <w:tcPr>
            <w:tcW w:w="1671" w:type="dxa"/>
          </w:tcPr>
          <w:p w14:paraId="6F74FF2D">
            <w:pPr>
              <w:pStyle w:val="11"/>
              <w:spacing w:before="82"/>
              <w:ind w:left="502"/>
              <w:rPr>
                <w:sz w:val="24"/>
              </w:rPr>
            </w:pPr>
            <w:r>
              <w:rPr>
                <w:spacing w:val="-4"/>
                <w:sz w:val="24"/>
              </w:rPr>
              <w:t>TEXT</w:t>
            </w:r>
          </w:p>
        </w:tc>
        <w:tc>
          <w:tcPr>
            <w:tcW w:w="758" w:type="dxa"/>
          </w:tcPr>
          <w:p w14:paraId="6F8B2781">
            <w:pPr>
              <w:pStyle w:val="11"/>
              <w:ind w:left="0"/>
              <w:rPr>
                <w:sz w:val="24"/>
              </w:rPr>
            </w:pPr>
          </w:p>
        </w:tc>
        <w:tc>
          <w:tcPr>
            <w:tcW w:w="4577" w:type="dxa"/>
          </w:tcPr>
          <w:p w14:paraId="3ED4F434">
            <w:pPr>
              <w:pStyle w:val="11"/>
              <w:spacing w:before="82"/>
              <w:ind w:left="194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JSONblobof AI-generated </w:t>
            </w:r>
            <w:r>
              <w:rPr>
                <w:spacing w:val="-5"/>
                <w:sz w:val="24"/>
              </w:rPr>
              <w:t>QCA</w:t>
            </w:r>
          </w:p>
        </w:tc>
      </w:tr>
      <w:tr w14:paraId="73D4E35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2174" w:type="dxa"/>
          </w:tcPr>
          <w:p w14:paraId="2A3A6A02">
            <w:pPr>
              <w:pStyle w:val="11"/>
              <w:spacing w:before="97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createdAt</w:t>
            </w:r>
          </w:p>
        </w:tc>
        <w:tc>
          <w:tcPr>
            <w:tcW w:w="1671" w:type="dxa"/>
          </w:tcPr>
          <w:p w14:paraId="2B66DD83">
            <w:pPr>
              <w:pStyle w:val="11"/>
              <w:spacing w:before="97"/>
              <w:ind w:left="502"/>
              <w:rPr>
                <w:sz w:val="24"/>
              </w:rPr>
            </w:pPr>
            <w:r>
              <w:rPr>
                <w:spacing w:val="-6"/>
                <w:sz w:val="24"/>
              </w:rPr>
              <w:t>VARCHAR</w:t>
            </w:r>
          </w:p>
        </w:tc>
        <w:tc>
          <w:tcPr>
            <w:tcW w:w="758" w:type="dxa"/>
          </w:tcPr>
          <w:p w14:paraId="37CDA775">
            <w:pPr>
              <w:pStyle w:val="11"/>
              <w:ind w:left="0"/>
              <w:rPr>
                <w:sz w:val="24"/>
              </w:rPr>
            </w:pPr>
          </w:p>
        </w:tc>
        <w:tc>
          <w:tcPr>
            <w:tcW w:w="4577" w:type="dxa"/>
          </w:tcPr>
          <w:p w14:paraId="6065F1AB">
            <w:pPr>
              <w:pStyle w:val="11"/>
              <w:spacing w:before="97"/>
              <w:ind w:left="194"/>
              <w:rPr>
                <w:sz w:val="24"/>
              </w:rPr>
            </w:pPr>
            <w:r>
              <w:rPr>
                <w:spacing w:val="-10"/>
                <w:sz w:val="24"/>
              </w:rPr>
              <w:t>Timestamp(YYYY-MM-DDHH:MM:SS)</w:t>
            </w:r>
          </w:p>
        </w:tc>
      </w:tr>
    </w:tbl>
    <w:p w14:paraId="5B597D12">
      <w:pPr>
        <w:pStyle w:val="8"/>
        <w:rPr>
          <w:b/>
          <w:sz w:val="20"/>
        </w:rPr>
      </w:pPr>
    </w:p>
    <w:p w14:paraId="1EB93F9D">
      <w:pPr>
        <w:pStyle w:val="8"/>
        <w:rPr>
          <w:b/>
          <w:sz w:val="20"/>
        </w:rPr>
      </w:pPr>
    </w:p>
    <w:p w14:paraId="20077F38">
      <w:pPr>
        <w:pStyle w:val="8"/>
        <w:rPr>
          <w:b/>
          <w:sz w:val="20"/>
        </w:rPr>
      </w:pPr>
    </w:p>
    <w:p w14:paraId="267C7BA7">
      <w:pPr>
        <w:pStyle w:val="8"/>
        <w:rPr>
          <w:b/>
          <w:sz w:val="20"/>
        </w:rPr>
      </w:pPr>
    </w:p>
    <w:p w14:paraId="1E7384F7">
      <w:pPr>
        <w:pStyle w:val="8"/>
        <w:spacing w:before="37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690235" cy="297561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014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95E96">
      <w:pPr>
        <w:pStyle w:val="8"/>
        <w:spacing w:after="0"/>
        <w:rPr>
          <w:b/>
          <w:sz w:val="20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23972AE0">
      <w:pPr>
        <w:spacing w:before="69"/>
        <w:ind w:left="448" w:right="0" w:firstLine="0"/>
        <w:jc w:val="left"/>
        <w:rPr>
          <w:b/>
          <w:sz w:val="28"/>
        </w:rPr>
      </w:pPr>
      <w:r>
        <w:rPr>
          <w:b/>
          <w:w w:val="85"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w w:val="85"/>
          <w:sz w:val="28"/>
        </w:rPr>
        <w:t>2: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w w:val="85"/>
          <w:sz w:val="28"/>
        </w:rPr>
        <w:t>UserAnswer</w:t>
      </w:r>
    </w:p>
    <w:p w14:paraId="6DD54957">
      <w:pPr>
        <w:pStyle w:val="8"/>
        <w:rPr>
          <w:b/>
          <w:sz w:val="20"/>
        </w:rPr>
      </w:pPr>
    </w:p>
    <w:tbl>
      <w:tblPr>
        <w:tblStyle w:val="7"/>
        <w:tblW w:w="0" w:type="auto"/>
        <w:tblInd w:w="5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7"/>
        <w:gridCol w:w="1712"/>
        <w:gridCol w:w="780"/>
        <w:gridCol w:w="4983"/>
      </w:tblGrid>
      <w:tr w14:paraId="3B2AB8A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6" w:hRule="atLeast"/>
        </w:trPr>
        <w:tc>
          <w:tcPr>
            <w:tcW w:w="1817" w:type="dxa"/>
          </w:tcPr>
          <w:p w14:paraId="18464D1C">
            <w:pPr>
              <w:pStyle w:val="11"/>
              <w:spacing w:line="270" w:lineRule="exact"/>
              <w:ind w:left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Table:</w:t>
            </w:r>
          </w:p>
          <w:p w14:paraId="37E270E5">
            <w:pPr>
              <w:pStyle w:val="11"/>
              <w:spacing w:before="65"/>
              <w:ind w:left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userAnswer</w:t>
            </w:r>
          </w:p>
        </w:tc>
        <w:tc>
          <w:tcPr>
            <w:tcW w:w="1712" w:type="dxa"/>
          </w:tcPr>
          <w:p w14:paraId="5C7114A6">
            <w:pPr>
              <w:pStyle w:val="11"/>
              <w:spacing w:before="164"/>
              <w:ind w:left="51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780" w:type="dxa"/>
          </w:tcPr>
          <w:p w14:paraId="1B51CBBF">
            <w:pPr>
              <w:pStyle w:val="11"/>
              <w:spacing w:before="164"/>
              <w:ind w:left="27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Key</w:t>
            </w:r>
          </w:p>
        </w:tc>
        <w:tc>
          <w:tcPr>
            <w:tcW w:w="4983" w:type="dxa"/>
          </w:tcPr>
          <w:p w14:paraId="3DA9BFC6">
            <w:pPr>
              <w:pStyle w:val="11"/>
              <w:spacing w:before="164"/>
              <w:ind w:left="145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14:paraId="6C77BC4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817" w:type="dxa"/>
          </w:tcPr>
          <w:p w14:paraId="4E57DA2B">
            <w:pPr>
              <w:pStyle w:val="11"/>
              <w:spacing w:before="3"/>
              <w:ind w:left="85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1712" w:type="dxa"/>
          </w:tcPr>
          <w:p w14:paraId="7C002FE1">
            <w:pPr>
              <w:pStyle w:val="11"/>
              <w:spacing w:before="3"/>
              <w:ind w:left="508"/>
              <w:rPr>
                <w:sz w:val="24"/>
              </w:rPr>
            </w:pPr>
            <w:r>
              <w:rPr>
                <w:spacing w:val="-2"/>
                <w:sz w:val="24"/>
              </w:rPr>
              <w:t>SERIAL</w:t>
            </w:r>
          </w:p>
        </w:tc>
        <w:tc>
          <w:tcPr>
            <w:tcW w:w="780" w:type="dxa"/>
          </w:tcPr>
          <w:p w14:paraId="2AA0173E">
            <w:pPr>
              <w:pStyle w:val="11"/>
              <w:spacing w:before="3"/>
              <w:ind w:left="231"/>
              <w:rPr>
                <w:sz w:val="24"/>
              </w:rPr>
            </w:pPr>
            <w:r>
              <w:rPr>
                <w:spacing w:val="-5"/>
                <w:sz w:val="24"/>
              </w:rPr>
              <w:t>PK</w:t>
            </w:r>
          </w:p>
        </w:tc>
        <w:tc>
          <w:tcPr>
            <w:tcW w:w="4983" w:type="dxa"/>
          </w:tcPr>
          <w:p w14:paraId="46C3D697">
            <w:pPr>
              <w:pStyle w:val="11"/>
              <w:spacing w:before="3"/>
              <w:ind w:left="167"/>
              <w:rPr>
                <w:sz w:val="24"/>
              </w:rPr>
            </w:pPr>
            <w:r>
              <w:rPr>
                <w:spacing w:val="-2"/>
                <w:sz w:val="24"/>
              </w:rPr>
              <w:t>Internalsurrogateprimarykey</w:t>
            </w:r>
          </w:p>
        </w:tc>
      </w:tr>
      <w:tr w14:paraId="7633BD4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817" w:type="dxa"/>
          </w:tcPr>
          <w:p w14:paraId="628FAA13">
            <w:pPr>
              <w:pStyle w:val="11"/>
              <w:spacing w:line="275" w:lineRule="exact"/>
              <w:ind w:left="85"/>
              <w:rPr>
                <w:sz w:val="24"/>
              </w:rPr>
            </w:pPr>
            <w:r>
              <w:rPr>
                <w:spacing w:val="-2"/>
                <w:sz w:val="24"/>
              </w:rPr>
              <w:t>mockIdRef</w:t>
            </w:r>
          </w:p>
        </w:tc>
        <w:tc>
          <w:tcPr>
            <w:tcW w:w="1712" w:type="dxa"/>
          </w:tcPr>
          <w:p w14:paraId="1F8EB09D">
            <w:pPr>
              <w:pStyle w:val="11"/>
              <w:spacing w:line="275" w:lineRule="exact"/>
              <w:ind w:left="508"/>
              <w:rPr>
                <w:sz w:val="24"/>
              </w:rPr>
            </w:pPr>
            <w:r>
              <w:rPr>
                <w:spacing w:val="-4"/>
                <w:sz w:val="24"/>
              </w:rPr>
              <w:t>UUID</w:t>
            </w:r>
          </w:p>
        </w:tc>
        <w:tc>
          <w:tcPr>
            <w:tcW w:w="780" w:type="dxa"/>
          </w:tcPr>
          <w:p w14:paraId="388AF97D">
            <w:pPr>
              <w:pStyle w:val="11"/>
              <w:spacing w:line="275" w:lineRule="exact"/>
              <w:ind w:left="231"/>
              <w:rPr>
                <w:sz w:val="24"/>
              </w:rPr>
            </w:pPr>
            <w:r>
              <w:rPr>
                <w:spacing w:val="-5"/>
                <w:sz w:val="24"/>
              </w:rPr>
              <w:t>FK</w:t>
            </w:r>
          </w:p>
        </w:tc>
        <w:tc>
          <w:tcPr>
            <w:tcW w:w="4983" w:type="dxa"/>
          </w:tcPr>
          <w:p w14:paraId="1E722567">
            <w:pPr>
              <w:pStyle w:val="11"/>
              <w:spacing w:line="275" w:lineRule="exact"/>
              <w:ind w:left="167"/>
              <w:rPr>
                <w:sz w:val="24"/>
              </w:rPr>
            </w:pPr>
            <w:r>
              <w:rPr>
                <w:spacing w:val="-5"/>
                <w:sz w:val="24"/>
              </w:rPr>
              <w:t>References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mockInterview.mockId</w:t>
            </w:r>
          </w:p>
        </w:tc>
      </w:tr>
      <w:tr w14:paraId="6200EF6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17" w:type="dxa"/>
          </w:tcPr>
          <w:p w14:paraId="4A0FF6DC">
            <w:pPr>
              <w:pStyle w:val="11"/>
              <w:spacing w:before="44"/>
              <w:ind w:left="85"/>
              <w:rPr>
                <w:sz w:val="24"/>
              </w:rPr>
            </w:pPr>
            <w:r>
              <w:rPr>
                <w:spacing w:val="-2"/>
                <w:sz w:val="24"/>
              </w:rPr>
              <w:t>question</w:t>
            </w:r>
          </w:p>
        </w:tc>
        <w:tc>
          <w:tcPr>
            <w:tcW w:w="1712" w:type="dxa"/>
          </w:tcPr>
          <w:p w14:paraId="62DAED56">
            <w:pPr>
              <w:pStyle w:val="11"/>
              <w:spacing w:before="44"/>
              <w:ind w:left="508"/>
              <w:rPr>
                <w:sz w:val="24"/>
              </w:rPr>
            </w:pPr>
            <w:r>
              <w:rPr>
                <w:spacing w:val="-2"/>
                <w:sz w:val="24"/>
              </w:rPr>
              <w:t>VARCHAR</w:t>
            </w:r>
          </w:p>
        </w:tc>
        <w:tc>
          <w:tcPr>
            <w:tcW w:w="780" w:type="dxa"/>
          </w:tcPr>
          <w:p w14:paraId="6BC9C48B">
            <w:pPr>
              <w:pStyle w:val="11"/>
              <w:ind w:left="0"/>
              <w:rPr>
                <w:sz w:val="22"/>
              </w:rPr>
            </w:pPr>
          </w:p>
        </w:tc>
        <w:tc>
          <w:tcPr>
            <w:tcW w:w="4983" w:type="dxa"/>
          </w:tcPr>
          <w:p w14:paraId="5FB03937">
            <w:pPr>
              <w:pStyle w:val="11"/>
              <w:spacing w:before="44"/>
              <w:ind w:left="167"/>
              <w:rPr>
                <w:sz w:val="24"/>
              </w:rPr>
            </w:pPr>
            <w:r>
              <w:rPr>
                <w:spacing w:val="-8"/>
                <w:sz w:val="24"/>
              </w:rPr>
              <w:t>Interview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questiontext</w:t>
            </w:r>
          </w:p>
        </w:tc>
      </w:tr>
      <w:tr w14:paraId="1236276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17" w:type="dxa"/>
          </w:tcPr>
          <w:p w14:paraId="7CFD1FAF">
            <w:pPr>
              <w:pStyle w:val="11"/>
              <w:spacing w:before="87"/>
              <w:ind w:left="85"/>
              <w:rPr>
                <w:sz w:val="24"/>
              </w:rPr>
            </w:pPr>
            <w:r>
              <w:rPr>
                <w:spacing w:val="-2"/>
                <w:sz w:val="24"/>
              </w:rPr>
              <w:t>correctAns</w:t>
            </w:r>
          </w:p>
        </w:tc>
        <w:tc>
          <w:tcPr>
            <w:tcW w:w="1712" w:type="dxa"/>
          </w:tcPr>
          <w:p w14:paraId="52CCC99E">
            <w:pPr>
              <w:pStyle w:val="11"/>
              <w:spacing w:before="87"/>
              <w:ind w:left="508"/>
              <w:rPr>
                <w:sz w:val="24"/>
              </w:rPr>
            </w:pPr>
            <w:r>
              <w:rPr>
                <w:spacing w:val="-2"/>
                <w:sz w:val="24"/>
              </w:rPr>
              <w:t>VARCHAR</w:t>
            </w:r>
          </w:p>
        </w:tc>
        <w:tc>
          <w:tcPr>
            <w:tcW w:w="780" w:type="dxa"/>
          </w:tcPr>
          <w:p w14:paraId="447DCF37">
            <w:pPr>
              <w:pStyle w:val="11"/>
              <w:ind w:left="0"/>
              <w:rPr>
                <w:sz w:val="22"/>
              </w:rPr>
            </w:pPr>
          </w:p>
        </w:tc>
        <w:tc>
          <w:tcPr>
            <w:tcW w:w="4983" w:type="dxa"/>
          </w:tcPr>
          <w:p w14:paraId="542EA0DC">
            <w:pPr>
              <w:pStyle w:val="11"/>
              <w:spacing w:before="87"/>
              <w:ind w:left="167"/>
              <w:rPr>
                <w:sz w:val="24"/>
              </w:rPr>
            </w:pPr>
            <w:r>
              <w:rPr>
                <w:spacing w:val="-6"/>
                <w:sz w:val="24"/>
              </w:rPr>
              <w:t>AI-provided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correct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answer</w:t>
            </w:r>
          </w:p>
        </w:tc>
      </w:tr>
      <w:tr w14:paraId="361AAD0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0" w:hRule="atLeast"/>
        </w:trPr>
        <w:tc>
          <w:tcPr>
            <w:tcW w:w="1817" w:type="dxa"/>
          </w:tcPr>
          <w:p w14:paraId="0D360EEA">
            <w:pPr>
              <w:pStyle w:val="11"/>
              <w:spacing w:before="217"/>
              <w:ind w:left="85"/>
              <w:rPr>
                <w:sz w:val="24"/>
              </w:rPr>
            </w:pPr>
            <w:r>
              <w:rPr>
                <w:spacing w:val="-2"/>
                <w:sz w:val="24"/>
              </w:rPr>
              <w:t>userAns</w:t>
            </w:r>
          </w:p>
        </w:tc>
        <w:tc>
          <w:tcPr>
            <w:tcW w:w="1712" w:type="dxa"/>
          </w:tcPr>
          <w:p w14:paraId="20726908">
            <w:pPr>
              <w:pStyle w:val="11"/>
              <w:spacing w:before="217"/>
              <w:ind w:left="508"/>
              <w:rPr>
                <w:sz w:val="24"/>
              </w:rPr>
            </w:pPr>
            <w:r>
              <w:rPr>
                <w:spacing w:val="-4"/>
                <w:sz w:val="24"/>
              </w:rPr>
              <w:t>TEXT</w:t>
            </w:r>
          </w:p>
        </w:tc>
        <w:tc>
          <w:tcPr>
            <w:tcW w:w="780" w:type="dxa"/>
          </w:tcPr>
          <w:p w14:paraId="7C9DEAF0">
            <w:pPr>
              <w:pStyle w:val="11"/>
              <w:ind w:left="0"/>
              <w:rPr>
                <w:sz w:val="22"/>
              </w:rPr>
            </w:pPr>
          </w:p>
        </w:tc>
        <w:tc>
          <w:tcPr>
            <w:tcW w:w="4983" w:type="dxa"/>
          </w:tcPr>
          <w:p w14:paraId="7E8DFEAA">
            <w:pPr>
              <w:pStyle w:val="11"/>
              <w:spacing w:before="46"/>
              <w:ind w:left="167"/>
              <w:rPr>
                <w:sz w:val="24"/>
              </w:rPr>
            </w:pPr>
            <w:r>
              <w:rPr>
                <w:spacing w:val="-2"/>
                <w:sz w:val="24"/>
              </w:rPr>
              <w:t>User’s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(speech-to-text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text)</w:t>
            </w:r>
          </w:p>
        </w:tc>
      </w:tr>
      <w:tr w14:paraId="3170144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17" w:type="dxa"/>
          </w:tcPr>
          <w:p w14:paraId="1112DC09">
            <w:pPr>
              <w:pStyle w:val="11"/>
              <w:spacing w:before="44"/>
              <w:ind w:left="85"/>
              <w:rPr>
                <w:sz w:val="24"/>
              </w:rPr>
            </w:pPr>
            <w:r>
              <w:rPr>
                <w:spacing w:val="-2"/>
                <w:sz w:val="24"/>
              </w:rPr>
              <w:t>feedback</w:t>
            </w:r>
          </w:p>
        </w:tc>
        <w:tc>
          <w:tcPr>
            <w:tcW w:w="1712" w:type="dxa"/>
          </w:tcPr>
          <w:p w14:paraId="24D9B6F1">
            <w:pPr>
              <w:pStyle w:val="11"/>
              <w:spacing w:before="44"/>
              <w:ind w:left="508"/>
              <w:rPr>
                <w:sz w:val="24"/>
              </w:rPr>
            </w:pPr>
            <w:r>
              <w:rPr>
                <w:spacing w:val="-4"/>
                <w:sz w:val="24"/>
              </w:rPr>
              <w:t>TEXT</w:t>
            </w:r>
          </w:p>
        </w:tc>
        <w:tc>
          <w:tcPr>
            <w:tcW w:w="780" w:type="dxa"/>
          </w:tcPr>
          <w:p w14:paraId="08842E9E">
            <w:pPr>
              <w:pStyle w:val="11"/>
              <w:ind w:left="0"/>
              <w:rPr>
                <w:sz w:val="22"/>
              </w:rPr>
            </w:pPr>
          </w:p>
        </w:tc>
        <w:tc>
          <w:tcPr>
            <w:tcW w:w="4983" w:type="dxa"/>
          </w:tcPr>
          <w:p w14:paraId="10A70C83">
            <w:pPr>
              <w:pStyle w:val="11"/>
              <w:spacing w:before="44"/>
              <w:ind w:left="167"/>
              <w:rPr>
                <w:sz w:val="24"/>
              </w:rPr>
            </w:pPr>
            <w:r>
              <w:rPr>
                <w:spacing w:val="-10"/>
                <w:sz w:val="24"/>
              </w:rPr>
              <w:t>AI-</w:t>
            </w:r>
            <w:r>
              <w:rPr>
                <w:spacing w:val="-2"/>
                <w:sz w:val="24"/>
              </w:rPr>
              <w:t>generatedfeedback</w:t>
            </w:r>
          </w:p>
        </w:tc>
      </w:tr>
      <w:tr w14:paraId="207BB56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atLeast"/>
        </w:trPr>
        <w:tc>
          <w:tcPr>
            <w:tcW w:w="1817" w:type="dxa"/>
          </w:tcPr>
          <w:p w14:paraId="6D37C112">
            <w:pPr>
              <w:pStyle w:val="11"/>
              <w:spacing w:before="85"/>
              <w:ind w:left="85"/>
              <w:rPr>
                <w:sz w:val="24"/>
              </w:rPr>
            </w:pPr>
            <w:r>
              <w:rPr>
                <w:spacing w:val="-2"/>
                <w:sz w:val="24"/>
              </w:rPr>
              <w:t>rating</w:t>
            </w:r>
          </w:p>
        </w:tc>
        <w:tc>
          <w:tcPr>
            <w:tcW w:w="1712" w:type="dxa"/>
          </w:tcPr>
          <w:p w14:paraId="5B65032B">
            <w:pPr>
              <w:pStyle w:val="11"/>
              <w:spacing w:before="85"/>
              <w:ind w:left="508"/>
              <w:rPr>
                <w:sz w:val="24"/>
              </w:rPr>
            </w:pPr>
            <w:r>
              <w:rPr>
                <w:spacing w:val="-2"/>
                <w:sz w:val="24"/>
              </w:rPr>
              <w:t>VARCHAR</w:t>
            </w:r>
          </w:p>
        </w:tc>
        <w:tc>
          <w:tcPr>
            <w:tcW w:w="780" w:type="dxa"/>
          </w:tcPr>
          <w:p w14:paraId="1CD838EA">
            <w:pPr>
              <w:pStyle w:val="11"/>
              <w:ind w:left="0"/>
              <w:rPr>
                <w:sz w:val="22"/>
              </w:rPr>
            </w:pPr>
          </w:p>
        </w:tc>
        <w:tc>
          <w:tcPr>
            <w:tcW w:w="4983" w:type="dxa"/>
          </w:tcPr>
          <w:p w14:paraId="7BA91A76">
            <w:pPr>
              <w:pStyle w:val="11"/>
              <w:spacing w:before="85"/>
              <w:ind w:left="167"/>
              <w:rPr>
                <w:sz w:val="24"/>
              </w:rPr>
            </w:pPr>
            <w:r>
              <w:rPr>
                <w:spacing w:val="-9"/>
                <w:sz w:val="24"/>
              </w:rPr>
              <w:t>AI-</w:t>
            </w:r>
            <w:r>
              <w:rPr>
                <w:spacing w:val="-2"/>
                <w:sz w:val="24"/>
              </w:rPr>
              <w:t>assignedrating(e.g.“8/10”)</w:t>
            </w:r>
          </w:p>
        </w:tc>
      </w:tr>
      <w:tr w14:paraId="405586C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17" w:type="dxa"/>
          </w:tcPr>
          <w:p w14:paraId="54DE3A4E">
            <w:pPr>
              <w:pStyle w:val="11"/>
              <w:spacing w:before="85"/>
              <w:ind w:left="85"/>
              <w:rPr>
                <w:sz w:val="24"/>
              </w:rPr>
            </w:pPr>
            <w:r>
              <w:rPr>
                <w:spacing w:val="-2"/>
                <w:sz w:val="24"/>
              </w:rPr>
              <w:t>userEmail</w:t>
            </w:r>
          </w:p>
        </w:tc>
        <w:tc>
          <w:tcPr>
            <w:tcW w:w="1712" w:type="dxa"/>
          </w:tcPr>
          <w:p w14:paraId="34B83CED">
            <w:pPr>
              <w:pStyle w:val="11"/>
              <w:spacing w:before="85"/>
              <w:ind w:left="508"/>
              <w:rPr>
                <w:sz w:val="24"/>
              </w:rPr>
            </w:pPr>
            <w:r>
              <w:rPr>
                <w:spacing w:val="-2"/>
                <w:sz w:val="24"/>
              </w:rPr>
              <w:t>VARCHAR</w:t>
            </w:r>
          </w:p>
        </w:tc>
        <w:tc>
          <w:tcPr>
            <w:tcW w:w="780" w:type="dxa"/>
          </w:tcPr>
          <w:p w14:paraId="7299BCDD">
            <w:pPr>
              <w:pStyle w:val="11"/>
              <w:ind w:left="0"/>
              <w:rPr>
                <w:sz w:val="22"/>
              </w:rPr>
            </w:pPr>
          </w:p>
        </w:tc>
        <w:tc>
          <w:tcPr>
            <w:tcW w:w="4983" w:type="dxa"/>
          </w:tcPr>
          <w:p w14:paraId="4FC09ABB">
            <w:pPr>
              <w:pStyle w:val="11"/>
              <w:spacing w:before="85"/>
              <w:ind w:left="167"/>
              <w:rPr>
                <w:sz w:val="24"/>
              </w:rPr>
            </w:pPr>
            <w:r>
              <w:rPr>
                <w:spacing w:val="-2"/>
                <w:sz w:val="24"/>
              </w:rPr>
              <w:t>Clerk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user’s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who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answered</w:t>
            </w:r>
          </w:p>
        </w:tc>
      </w:tr>
      <w:tr w14:paraId="283BF80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7" w:hRule="atLeast"/>
        </w:trPr>
        <w:tc>
          <w:tcPr>
            <w:tcW w:w="1817" w:type="dxa"/>
          </w:tcPr>
          <w:p w14:paraId="464CBC1D">
            <w:pPr>
              <w:pStyle w:val="11"/>
              <w:spacing w:before="214"/>
              <w:ind w:left="85"/>
              <w:rPr>
                <w:sz w:val="24"/>
              </w:rPr>
            </w:pPr>
            <w:r>
              <w:rPr>
                <w:spacing w:val="-2"/>
                <w:sz w:val="24"/>
              </w:rPr>
              <w:t>createdAt</w:t>
            </w:r>
          </w:p>
        </w:tc>
        <w:tc>
          <w:tcPr>
            <w:tcW w:w="1712" w:type="dxa"/>
          </w:tcPr>
          <w:p w14:paraId="25A2A21E">
            <w:pPr>
              <w:pStyle w:val="11"/>
              <w:spacing w:before="214"/>
              <w:ind w:left="508"/>
              <w:rPr>
                <w:sz w:val="24"/>
              </w:rPr>
            </w:pPr>
            <w:r>
              <w:rPr>
                <w:spacing w:val="-2"/>
                <w:sz w:val="24"/>
              </w:rPr>
              <w:t>VARCHAR</w:t>
            </w:r>
          </w:p>
        </w:tc>
        <w:tc>
          <w:tcPr>
            <w:tcW w:w="780" w:type="dxa"/>
          </w:tcPr>
          <w:p w14:paraId="0EEA5F80">
            <w:pPr>
              <w:pStyle w:val="11"/>
              <w:ind w:left="0"/>
              <w:rPr>
                <w:sz w:val="22"/>
              </w:rPr>
            </w:pPr>
          </w:p>
        </w:tc>
        <w:tc>
          <w:tcPr>
            <w:tcW w:w="4983" w:type="dxa"/>
          </w:tcPr>
          <w:p w14:paraId="63171BC8">
            <w:pPr>
              <w:pStyle w:val="11"/>
              <w:spacing w:before="44"/>
              <w:ind w:left="167"/>
              <w:rPr>
                <w:sz w:val="24"/>
              </w:rPr>
            </w:pPr>
            <w:r>
              <w:rPr>
                <w:spacing w:val="-2"/>
                <w:sz w:val="24"/>
              </w:rPr>
              <w:t>Timestampwhen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answer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recorded</w:t>
            </w:r>
          </w:p>
        </w:tc>
      </w:tr>
    </w:tbl>
    <w:p w14:paraId="5D62120C">
      <w:pPr>
        <w:pStyle w:val="8"/>
        <w:rPr>
          <w:b/>
          <w:sz w:val="20"/>
        </w:rPr>
      </w:pPr>
    </w:p>
    <w:p w14:paraId="02A29EA0">
      <w:pPr>
        <w:pStyle w:val="8"/>
        <w:rPr>
          <w:b/>
          <w:sz w:val="20"/>
        </w:rPr>
      </w:pPr>
    </w:p>
    <w:p w14:paraId="50B23CCE">
      <w:pPr>
        <w:pStyle w:val="8"/>
        <w:rPr>
          <w:b/>
          <w:sz w:val="20"/>
        </w:rPr>
      </w:pPr>
    </w:p>
    <w:p w14:paraId="749981F5">
      <w:pPr>
        <w:pStyle w:val="8"/>
        <w:spacing w:before="5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163830</wp:posOffset>
            </wp:positionV>
            <wp:extent cx="6297930" cy="345757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9B055">
      <w:pPr>
        <w:pStyle w:val="8"/>
        <w:spacing w:after="0"/>
        <w:rPr>
          <w:b/>
          <w:sz w:val="20"/>
        </w:rPr>
        <w:sectPr>
          <w:pgSz w:w="12240" w:h="15840"/>
          <w:pgMar w:top="1580" w:right="141" w:bottom="1200" w:left="992" w:header="0" w:footer="991" w:gutter="0"/>
          <w:cols w:space="720" w:num="1"/>
        </w:sectPr>
      </w:pPr>
    </w:p>
    <w:p w14:paraId="6FEA7A64">
      <w:pPr>
        <w:pStyle w:val="10"/>
        <w:numPr>
          <w:ilvl w:val="1"/>
          <w:numId w:val="7"/>
        </w:numPr>
        <w:tabs>
          <w:tab w:val="left" w:pos="881"/>
        </w:tabs>
        <w:spacing w:before="62" w:after="0" w:line="240" w:lineRule="auto"/>
        <w:ind w:left="881" w:right="0" w:hanging="433"/>
        <w:jc w:val="left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Diagram</w:t>
      </w:r>
    </w:p>
    <w:p w14:paraId="20E0A01E">
      <w:pPr>
        <w:pStyle w:val="8"/>
        <w:rPr>
          <w:b/>
          <w:sz w:val="20"/>
        </w:rPr>
      </w:pPr>
    </w:p>
    <w:p w14:paraId="2987ADA3">
      <w:pPr>
        <w:pStyle w:val="8"/>
        <w:spacing w:before="15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262255</wp:posOffset>
            </wp:positionV>
            <wp:extent cx="5879465" cy="6740525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270" cy="674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66ADF">
      <w:pPr>
        <w:pStyle w:val="8"/>
        <w:spacing w:after="0"/>
        <w:rPr>
          <w:b/>
          <w:sz w:val="20"/>
        </w:rPr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659771AC">
      <w:pPr>
        <w:pStyle w:val="10"/>
        <w:numPr>
          <w:ilvl w:val="1"/>
          <w:numId w:val="7"/>
        </w:numPr>
        <w:tabs>
          <w:tab w:val="left" w:pos="857"/>
        </w:tabs>
        <w:spacing w:before="59" w:after="0" w:line="240" w:lineRule="auto"/>
        <w:ind w:left="857" w:right="0" w:hanging="435"/>
        <w:jc w:val="left"/>
        <w:rPr>
          <w:b/>
          <w:sz w:val="28"/>
        </w:rPr>
      </w:pPr>
      <w:r>
        <w:rPr>
          <w:b/>
          <w:w w:val="105"/>
          <w:sz w:val="28"/>
        </w:rPr>
        <w:t>Class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spacing w:val="-2"/>
          <w:w w:val="105"/>
          <w:sz w:val="28"/>
        </w:rPr>
        <w:t>Diagram</w:t>
      </w:r>
    </w:p>
    <w:p w14:paraId="5509BB43">
      <w:pPr>
        <w:pStyle w:val="8"/>
        <w:rPr>
          <w:b/>
          <w:sz w:val="20"/>
        </w:rPr>
      </w:pPr>
    </w:p>
    <w:p w14:paraId="016C08E7">
      <w:pPr>
        <w:pStyle w:val="8"/>
        <w:spacing w:before="160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262890</wp:posOffset>
            </wp:positionV>
            <wp:extent cx="5780405" cy="682688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102" cy="682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5D4F2">
      <w:pPr>
        <w:pStyle w:val="8"/>
        <w:spacing w:after="0"/>
        <w:rPr>
          <w:b/>
          <w:sz w:val="20"/>
        </w:rPr>
        <w:sectPr>
          <w:pgSz w:w="12240" w:h="15840"/>
          <w:pgMar w:top="1480" w:right="141" w:bottom="1200" w:left="992" w:header="0" w:footer="991" w:gutter="0"/>
          <w:cols w:space="720" w:num="1"/>
        </w:sectPr>
      </w:pPr>
    </w:p>
    <w:p w14:paraId="56F38D20">
      <w:pPr>
        <w:pStyle w:val="10"/>
        <w:numPr>
          <w:ilvl w:val="1"/>
          <w:numId w:val="7"/>
        </w:numPr>
        <w:tabs>
          <w:tab w:val="left" w:pos="795"/>
        </w:tabs>
        <w:spacing w:before="74" w:after="0" w:line="240" w:lineRule="auto"/>
        <w:ind w:left="795" w:right="0" w:hanging="373"/>
        <w:jc w:val="left"/>
        <w:rPr>
          <w:b/>
          <w:sz w:val="28"/>
        </w:rPr>
      </w:pPr>
      <w:r>
        <w:rPr>
          <w:b/>
          <w:w w:val="90"/>
          <w:sz w:val="28"/>
        </w:rPr>
        <w:t>Activity</w:t>
      </w:r>
      <w:r>
        <w:rPr>
          <w:b/>
          <w:spacing w:val="-3"/>
          <w:w w:val="90"/>
          <w:sz w:val="28"/>
        </w:rPr>
        <w:t xml:space="preserve"> </w:t>
      </w:r>
      <w:r>
        <w:rPr>
          <w:b/>
          <w:spacing w:val="-2"/>
          <w:sz w:val="28"/>
        </w:rPr>
        <w:t>Diagram</w:t>
      </w:r>
    </w:p>
    <w:p w14:paraId="7FD6211B">
      <w:pPr>
        <w:pStyle w:val="8"/>
        <w:rPr>
          <w:b/>
          <w:sz w:val="20"/>
        </w:rPr>
      </w:pPr>
    </w:p>
    <w:p w14:paraId="315BFBD7">
      <w:pPr>
        <w:pStyle w:val="8"/>
        <w:spacing w:before="160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262890</wp:posOffset>
            </wp:positionV>
            <wp:extent cx="5553710" cy="701294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992" cy="70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B61B2">
      <w:pPr>
        <w:pStyle w:val="8"/>
        <w:spacing w:after="0"/>
        <w:rPr>
          <w:b/>
          <w:sz w:val="20"/>
        </w:rPr>
        <w:sectPr>
          <w:pgSz w:w="12240" w:h="15840"/>
          <w:pgMar w:top="1760" w:right="141" w:bottom="1200" w:left="992" w:header="0" w:footer="991" w:gutter="0"/>
          <w:cols w:space="720" w:num="1"/>
        </w:sectPr>
      </w:pPr>
    </w:p>
    <w:p w14:paraId="0BA3C420">
      <w:pPr>
        <w:pStyle w:val="10"/>
        <w:numPr>
          <w:ilvl w:val="1"/>
          <w:numId w:val="7"/>
        </w:numPr>
        <w:tabs>
          <w:tab w:val="left" w:pos="836"/>
        </w:tabs>
        <w:spacing w:before="63" w:after="0" w:line="240" w:lineRule="auto"/>
        <w:ind w:left="836" w:right="0" w:hanging="414"/>
        <w:jc w:val="left"/>
        <w:rPr>
          <w:b/>
          <w:sz w:val="28"/>
        </w:rPr>
      </w:pPr>
      <w:r>
        <w:rPr>
          <w:b/>
          <w:spacing w:val="-6"/>
          <w:sz w:val="28"/>
        </w:rPr>
        <w:t>Sequence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Diagram</w:t>
      </w:r>
    </w:p>
    <w:p w14:paraId="6B340207">
      <w:pPr>
        <w:pStyle w:val="8"/>
        <w:rPr>
          <w:b/>
          <w:sz w:val="20"/>
        </w:rPr>
      </w:pPr>
    </w:p>
    <w:p w14:paraId="031FB215">
      <w:pPr>
        <w:pStyle w:val="8"/>
        <w:spacing w:before="15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261620</wp:posOffset>
            </wp:positionV>
            <wp:extent cx="5815965" cy="702945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25" cy="70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B9DC5">
      <w:pPr>
        <w:pStyle w:val="8"/>
        <w:spacing w:after="0"/>
        <w:rPr>
          <w:b/>
          <w:sz w:val="20"/>
        </w:rPr>
        <w:sectPr>
          <w:pgSz w:w="12240" w:h="15840"/>
          <w:pgMar w:top="1380" w:right="141" w:bottom="1200" w:left="992" w:header="0" w:footer="991" w:gutter="0"/>
          <w:cols w:space="720" w:num="1"/>
        </w:sectPr>
      </w:pPr>
    </w:p>
    <w:p w14:paraId="0DFBE268">
      <w:pPr>
        <w:pStyle w:val="10"/>
        <w:numPr>
          <w:ilvl w:val="1"/>
          <w:numId w:val="7"/>
        </w:numPr>
        <w:tabs>
          <w:tab w:val="left" w:pos="826"/>
        </w:tabs>
        <w:spacing w:before="66" w:after="0" w:line="240" w:lineRule="auto"/>
        <w:ind w:left="826" w:right="0" w:hanging="404"/>
        <w:jc w:val="left"/>
        <w:rPr>
          <w:b/>
          <w:sz w:val="28"/>
        </w:rPr>
      </w:pPr>
      <w:r>
        <w:rPr>
          <w:b/>
          <w:spacing w:val="-8"/>
          <w:sz w:val="28"/>
        </w:rPr>
        <w:t>Deployment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Diagram</w:t>
      </w:r>
    </w:p>
    <w:p w14:paraId="41B9CE4F">
      <w:pPr>
        <w:pStyle w:val="8"/>
        <w:rPr>
          <w:b/>
          <w:sz w:val="20"/>
        </w:rPr>
      </w:pPr>
    </w:p>
    <w:p w14:paraId="2FC931F3">
      <w:pPr>
        <w:pStyle w:val="8"/>
        <w:spacing w:before="160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1002030</wp:posOffset>
            </wp:positionH>
            <wp:positionV relativeFrom="paragraph">
              <wp:posOffset>262890</wp:posOffset>
            </wp:positionV>
            <wp:extent cx="6082030" cy="3147695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275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6EDF8">
      <w:pPr>
        <w:pStyle w:val="8"/>
        <w:spacing w:before="63"/>
        <w:rPr>
          <w:b/>
          <w:sz w:val="28"/>
        </w:rPr>
      </w:pPr>
    </w:p>
    <w:p w14:paraId="26072F52">
      <w:pPr>
        <w:pStyle w:val="10"/>
        <w:numPr>
          <w:ilvl w:val="1"/>
          <w:numId w:val="7"/>
        </w:numPr>
        <w:tabs>
          <w:tab w:val="left" w:pos="835"/>
        </w:tabs>
        <w:spacing w:before="0" w:after="0" w:line="240" w:lineRule="auto"/>
        <w:ind w:left="835" w:right="0" w:hanging="387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398780</wp:posOffset>
            </wp:positionV>
            <wp:extent cx="6202045" cy="3775075"/>
            <wp:effectExtent l="0" t="0" r="0" b="0"/>
            <wp:wrapNone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77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0"/>
          <w:sz w:val="28"/>
        </w:rPr>
        <w:t>ModuleHierarchy</w:t>
      </w:r>
      <w:r>
        <w:rPr>
          <w:b/>
          <w:spacing w:val="2"/>
          <w:sz w:val="28"/>
        </w:rPr>
        <w:t xml:space="preserve"> </w:t>
      </w:r>
      <w:r>
        <w:rPr>
          <w:b/>
          <w:spacing w:val="-2"/>
          <w:sz w:val="28"/>
        </w:rPr>
        <w:t>Diagram</w:t>
      </w:r>
    </w:p>
    <w:p w14:paraId="23DFE35E">
      <w:pPr>
        <w:pStyle w:val="10"/>
        <w:spacing w:after="0" w:line="240" w:lineRule="auto"/>
        <w:jc w:val="left"/>
        <w:rPr>
          <w:b/>
          <w:sz w:val="28"/>
        </w:rPr>
        <w:sectPr>
          <w:pgSz w:w="12240" w:h="15840"/>
          <w:pgMar w:top="1720" w:right="141" w:bottom="1200" w:left="992" w:header="0" w:footer="991" w:gutter="0"/>
          <w:cols w:space="720" w:num="1"/>
        </w:sectPr>
      </w:pPr>
    </w:p>
    <w:p w14:paraId="2DAD0D71">
      <w:pPr>
        <w:pStyle w:val="10"/>
        <w:numPr>
          <w:ilvl w:val="1"/>
          <w:numId w:val="7"/>
        </w:numPr>
        <w:tabs>
          <w:tab w:val="left" w:pos="955"/>
        </w:tabs>
        <w:spacing w:before="59" w:after="0" w:line="240" w:lineRule="auto"/>
        <w:ind w:left="955" w:right="0" w:hanging="507"/>
        <w:jc w:val="left"/>
        <w:rPr>
          <w:b/>
          <w:sz w:val="28"/>
        </w:rPr>
      </w:pPr>
      <w:r>
        <w:rPr>
          <w:b/>
          <w:spacing w:val="-6"/>
          <w:sz w:val="28"/>
        </w:rPr>
        <w:t>SampleInput</w:t>
      </w:r>
      <w:r>
        <w:rPr>
          <w:b/>
          <w:spacing w:val="-29"/>
          <w:sz w:val="28"/>
        </w:rPr>
        <w:t xml:space="preserve"> </w:t>
      </w:r>
      <w:r>
        <w:rPr>
          <w:b/>
          <w:spacing w:val="-6"/>
          <w:sz w:val="28"/>
        </w:rPr>
        <w:t>and</w:t>
      </w:r>
      <w:r>
        <w:rPr>
          <w:b/>
          <w:spacing w:val="-28"/>
          <w:sz w:val="28"/>
        </w:rPr>
        <w:t xml:space="preserve"> </w:t>
      </w:r>
      <w:r>
        <w:rPr>
          <w:b/>
          <w:spacing w:val="-6"/>
          <w:sz w:val="28"/>
        </w:rPr>
        <w:t>Output</w:t>
      </w:r>
      <w:r>
        <w:rPr>
          <w:b/>
          <w:spacing w:val="-20"/>
          <w:sz w:val="28"/>
        </w:rPr>
        <w:t xml:space="preserve"> </w:t>
      </w:r>
      <w:r>
        <w:rPr>
          <w:b/>
          <w:spacing w:val="-6"/>
          <w:sz w:val="28"/>
        </w:rPr>
        <w:t>Screens</w:t>
      </w:r>
    </w:p>
    <w:p w14:paraId="223A7ABB">
      <w:pPr>
        <w:pStyle w:val="8"/>
        <w:rPr>
          <w:b/>
          <w:sz w:val="20"/>
        </w:rPr>
      </w:pPr>
    </w:p>
    <w:p w14:paraId="053F3AF0">
      <w:pPr>
        <w:pStyle w:val="8"/>
        <w:spacing w:before="15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262255</wp:posOffset>
            </wp:positionV>
            <wp:extent cx="6282690" cy="341757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463" cy="341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2CADA">
      <w:pPr>
        <w:pStyle w:val="8"/>
        <w:rPr>
          <w:b/>
          <w:sz w:val="20"/>
        </w:rPr>
      </w:pPr>
    </w:p>
    <w:p w14:paraId="487D438D">
      <w:pPr>
        <w:pStyle w:val="8"/>
        <w:spacing w:before="21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297180</wp:posOffset>
            </wp:positionV>
            <wp:extent cx="5854065" cy="338836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129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B4DBB">
      <w:pPr>
        <w:pStyle w:val="8"/>
        <w:spacing w:after="0"/>
        <w:rPr>
          <w:b/>
          <w:sz w:val="20"/>
        </w:rPr>
        <w:sectPr>
          <w:pgSz w:w="12240" w:h="15840"/>
          <w:pgMar w:top="1580" w:right="141" w:bottom="1200" w:left="992" w:header="0" w:footer="991" w:gutter="0"/>
          <w:cols w:space="720" w:num="1"/>
        </w:sectPr>
      </w:pPr>
    </w:p>
    <w:p w14:paraId="493241AD">
      <w:pPr>
        <w:pStyle w:val="8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6384290" cy="3737610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506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FBB8">
      <w:pPr>
        <w:pStyle w:val="8"/>
        <w:rPr>
          <w:b/>
          <w:sz w:val="20"/>
        </w:rPr>
      </w:pPr>
    </w:p>
    <w:p w14:paraId="6D511663">
      <w:pPr>
        <w:pStyle w:val="8"/>
        <w:rPr>
          <w:b/>
          <w:sz w:val="20"/>
        </w:rPr>
      </w:pPr>
    </w:p>
    <w:p w14:paraId="0E77FC95">
      <w:pPr>
        <w:pStyle w:val="8"/>
        <w:rPr>
          <w:b/>
          <w:sz w:val="20"/>
        </w:rPr>
      </w:pPr>
    </w:p>
    <w:p w14:paraId="3C35E980">
      <w:pPr>
        <w:pStyle w:val="8"/>
        <w:rPr>
          <w:b/>
          <w:sz w:val="20"/>
        </w:rPr>
      </w:pPr>
    </w:p>
    <w:p w14:paraId="42BCCD6F">
      <w:pPr>
        <w:pStyle w:val="8"/>
        <w:rPr>
          <w:b/>
          <w:sz w:val="20"/>
        </w:rPr>
      </w:pPr>
    </w:p>
    <w:p w14:paraId="58FEB48D">
      <w:pPr>
        <w:pStyle w:val="8"/>
        <w:spacing w:before="134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246380</wp:posOffset>
            </wp:positionV>
            <wp:extent cx="5998845" cy="338963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02" cy="338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7EE3E">
      <w:pPr>
        <w:pStyle w:val="8"/>
        <w:spacing w:after="0"/>
        <w:rPr>
          <w:b/>
          <w:sz w:val="20"/>
        </w:rPr>
        <w:sectPr>
          <w:pgSz w:w="12240" w:h="15840"/>
          <w:pgMar w:top="1440" w:right="141" w:bottom="1200" w:left="992" w:header="0" w:footer="991" w:gutter="0"/>
          <w:cols w:space="720" w:num="1"/>
        </w:sectPr>
      </w:pPr>
    </w:p>
    <w:p w14:paraId="16627850">
      <w:pPr>
        <w:pStyle w:val="8"/>
        <w:ind w:left="283"/>
        <w:rPr>
          <w:sz w:val="20"/>
        </w:rPr>
      </w:pPr>
      <w:r>
        <w:rPr>
          <w:sz w:val="20"/>
        </w:rPr>
        <w:drawing>
          <wp:inline distT="0" distB="0" distL="0" distR="0">
            <wp:extent cx="6293485" cy="3775710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643" cy="37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9A3F">
      <w:pPr>
        <w:pStyle w:val="8"/>
        <w:rPr>
          <w:b/>
          <w:sz w:val="20"/>
        </w:rPr>
      </w:pPr>
    </w:p>
    <w:p w14:paraId="1C90C5DC">
      <w:pPr>
        <w:pStyle w:val="8"/>
        <w:rPr>
          <w:b/>
          <w:sz w:val="20"/>
        </w:rPr>
      </w:pPr>
    </w:p>
    <w:p w14:paraId="7C5BA4A4">
      <w:pPr>
        <w:pStyle w:val="8"/>
        <w:rPr>
          <w:b/>
          <w:sz w:val="20"/>
        </w:rPr>
      </w:pPr>
    </w:p>
    <w:p w14:paraId="049FDF37">
      <w:pPr>
        <w:pStyle w:val="8"/>
        <w:rPr>
          <w:b/>
          <w:sz w:val="20"/>
        </w:rPr>
      </w:pPr>
    </w:p>
    <w:p w14:paraId="5C4B356D">
      <w:pPr>
        <w:pStyle w:val="8"/>
        <w:spacing w:before="65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202565</wp:posOffset>
            </wp:positionV>
            <wp:extent cx="6064250" cy="345313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290" cy="3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AD078">
      <w:pPr>
        <w:pStyle w:val="8"/>
        <w:spacing w:after="0"/>
        <w:rPr>
          <w:b/>
          <w:sz w:val="20"/>
        </w:rPr>
        <w:sectPr>
          <w:pgSz w:w="12240" w:h="15840"/>
          <w:pgMar w:top="1440" w:right="141" w:bottom="1200" w:left="992" w:header="0" w:footer="991" w:gutter="0"/>
          <w:cols w:space="720" w:num="1"/>
        </w:sectPr>
      </w:pPr>
    </w:p>
    <w:p w14:paraId="3721A58E">
      <w:pPr>
        <w:pStyle w:val="8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6318885" cy="369570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90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E74F">
      <w:pPr>
        <w:pStyle w:val="8"/>
        <w:rPr>
          <w:b/>
          <w:sz w:val="20"/>
        </w:rPr>
      </w:pPr>
    </w:p>
    <w:p w14:paraId="0E5C900B">
      <w:pPr>
        <w:pStyle w:val="8"/>
        <w:rPr>
          <w:b/>
          <w:sz w:val="20"/>
        </w:rPr>
      </w:pPr>
    </w:p>
    <w:p w14:paraId="4B4AB156">
      <w:pPr>
        <w:pStyle w:val="8"/>
        <w:rPr>
          <w:b/>
          <w:sz w:val="20"/>
        </w:rPr>
      </w:pPr>
    </w:p>
    <w:p w14:paraId="1BE66A7B">
      <w:pPr>
        <w:pStyle w:val="8"/>
        <w:rPr>
          <w:b/>
          <w:sz w:val="20"/>
        </w:rPr>
      </w:pPr>
    </w:p>
    <w:p w14:paraId="363F83B5">
      <w:pPr>
        <w:pStyle w:val="8"/>
        <w:rPr>
          <w:b/>
          <w:sz w:val="20"/>
        </w:rPr>
      </w:pPr>
    </w:p>
    <w:p w14:paraId="02412FEA">
      <w:pPr>
        <w:pStyle w:val="8"/>
        <w:spacing w:before="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166370</wp:posOffset>
            </wp:positionV>
            <wp:extent cx="5955030" cy="3429000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255" cy="342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4B266">
      <w:pPr>
        <w:pStyle w:val="8"/>
        <w:spacing w:after="0"/>
        <w:rPr>
          <w:b/>
          <w:sz w:val="20"/>
        </w:rPr>
        <w:sectPr>
          <w:pgSz w:w="12240" w:h="15840"/>
          <w:pgMar w:top="1440" w:right="141" w:bottom="1200" w:left="992" w:header="0" w:footer="991" w:gutter="0"/>
          <w:cols w:space="720" w:num="1"/>
        </w:sectPr>
      </w:pPr>
    </w:p>
    <w:p w14:paraId="42EC516E">
      <w:pPr>
        <w:pStyle w:val="8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6394450" cy="3827145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739" cy="382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523">
      <w:pPr>
        <w:pStyle w:val="8"/>
        <w:rPr>
          <w:b/>
          <w:sz w:val="20"/>
        </w:rPr>
      </w:pPr>
    </w:p>
    <w:p w14:paraId="04B61B02">
      <w:pPr>
        <w:pStyle w:val="8"/>
        <w:rPr>
          <w:b/>
          <w:sz w:val="20"/>
        </w:rPr>
      </w:pPr>
    </w:p>
    <w:p w14:paraId="693190A3">
      <w:pPr>
        <w:pStyle w:val="8"/>
        <w:rPr>
          <w:b/>
          <w:sz w:val="20"/>
        </w:rPr>
      </w:pPr>
    </w:p>
    <w:p w14:paraId="6A8FBC49">
      <w:pPr>
        <w:pStyle w:val="8"/>
        <w:spacing w:before="17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274320</wp:posOffset>
            </wp:positionV>
            <wp:extent cx="5901055" cy="354774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899" cy="3547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E3931">
      <w:pPr>
        <w:pStyle w:val="8"/>
        <w:spacing w:after="0"/>
        <w:rPr>
          <w:b/>
          <w:sz w:val="20"/>
        </w:rPr>
        <w:sectPr>
          <w:pgSz w:w="12240" w:h="15840"/>
          <w:pgMar w:top="1440" w:right="141" w:bottom="1200" w:left="992" w:header="0" w:footer="991" w:gutter="0"/>
          <w:cols w:space="720" w:num="1"/>
        </w:sectPr>
      </w:pPr>
    </w:p>
    <w:p w14:paraId="2D3B474D">
      <w:pPr>
        <w:pStyle w:val="8"/>
        <w:rPr>
          <w:b/>
          <w:sz w:val="52"/>
        </w:rPr>
      </w:pPr>
    </w:p>
    <w:p w14:paraId="68A1816C">
      <w:pPr>
        <w:pStyle w:val="8"/>
        <w:rPr>
          <w:b/>
          <w:sz w:val="52"/>
        </w:rPr>
      </w:pPr>
    </w:p>
    <w:p w14:paraId="00C6F14A">
      <w:pPr>
        <w:pStyle w:val="8"/>
        <w:rPr>
          <w:b/>
          <w:sz w:val="52"/>
        </w:rPr>
      </w:pPr>
    </w:p>
    <w:p w14:paraId="6EB800FA">
      <w:pPr>
        <w:pStyle w:val="8"/>
        <w:rPr>
          <w:b/>
          <w:sz w:val="52"/>
        </w:rPr>
      </w:pPr>
    </w:p>
    <w:p w14:paraId="2D9655AA">
      <w:pPr>
        <w:pStyle w:val="8"/>
        <w:rPr>
          <w:b/>
          <w:sz w:val="52"/>
        </w:rPr>
      </w:pPr>
    </w:p>
    <w:p w14:paraId="75AC8F7A">
      <w:pPr>
        <w:pStyle w:val="8"/>
        <w:rPr>
          <w:b/>
          <w:sz w:val="52"/>
        </w:rPr>
      </w:pPr>
    </w:p>
    <w:p w14:paraId="15B05450">
      <w:pPr>
        <w:pStyle w:val="8"/>
        <w:rPr>
          <w:b/>
          <w:sz w:val="52"/>
        </w:rPr>
      </w:pPr>
    </w:p>
    <w:p w14:paraId="5F1D000C">
      <w:pPr>
        <w:pStyle w:val="8"/>
        <w:spacing w:before="253"/>
        <w:rPr>
          <w:b/>
          <w:sz w:val="52"/>
        </w:rPr>
      </w:pPr>
    </w:p>
    <w:p w14:paraId="1F62A71E">
      <w:pPr>
        <w:pStyle w:val="2"/>
        <w:ind w:left="819"/>
        <w:rPr>
          <w:u w:val="none"/>
        </w:rPr>
      </w:pPr>
      <w:r>
        <w:rPr>
          <w:spacing w:val="-6"/>
          <w:u w:val="single"/>
        </w:rPr>
        <w:t>Chapter</w:t>
      </w:r>
      <w:r>
        <w:rPr>
          <w:spacing w:val="-61"/>
          <w:u w:val="single"/>
        </w:rPr>
        <w:t xml:space="preserve"> </w:t>
      </w:r>
      <w:r>
        <w:rPr>
          <w:spacing w:val="-6"/>
          <w:u w:val="single"/>
        </w:rPr>
        <w:t>4:</w:t>
      </w:r>
      <w:r>
        <w:rPr>
          <w:spacing w:val="-39"/>
          <w:u w:val="single"/>
        </w:rPr>
        <w:t xml:space="preserve"> </w:t>
      </w:r>
      <w:r>
        <w:rPr>
          <w:spacing w:val="-6"/>
          <w:u w:val="single"/>
        </w:rPr>
        <w:t>Coding</w:t>
      </w:r>
    </w:p>
    <w:p w14:paraId="61B41564">
      <w:pPr>
        <w:pStyle w:val="2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1C98384B">
      <w:pPr>
        <w:pStyle w:val="3"/>
        <w:spacing w:before="61"/>
        <w:jc w:val="both"/>
      </w:pPr>
      <w:r>
        <w:rPr>
          <w:spacing w:val="-2"/>
        </w:rPr>
        <w:t>Chapter4:Coding</w:t>
      </w:r>
    </w:p>
    <w:p w14:paraId="7D320E40">
      <w:pPr>
        <w:pStyle w:val="8"/>
        <w:rPr>
          <w:b/>
          <w:sz w:val="32"/>
        </w:rPr>
      </w:pPr>
    </w:p>
    <w:p w14:paraId="6134A612">
      <w:pPr>
        <w:pStyle w:val="8"/>
        <w:spacing w:before="146"/>
        <w:rPr>
          <w:b/>
          <w:sz w:val="32"/>
        </w:rPr>
      </w:pPr>
    </w:p>
    <w:p w14:paraId="00B0C2E8">
      <w:pPr>
        <w:pStyle w:val="4"/>
        <w:numPr>
          <w:ilvl w:val="1"/>
          <w:numId w:val="8"/>
        </w:numPr>
        <w:tabs>
          <w:tab w:val="left" w:pos="877"/>
        </w:tabs>
        <w:spacing w:before="1" w:after="0" w:line="240" w:lineRule="auto"/>
        <w:ind w:left="877" w:right="0" w:hanging="429"/>
        <w:jc w:val="left"/>
      </w:pPr>
      <w:r>
        <w:rPr>
          <w:spacing w:val="-2"/>
        </w:rPr>
        <w:t>Code</w:t>
      </w:r>
      <w:r>
        <w:rPr>
          <w:spacing w:val="-14"/>
        </w:rPr>
        <w:t xml:space="preserve"> </w:t>
      </w:r>
      <w:r>
        <w:rPr>
          <w:spacing w:val="-2"/>
        </w:rPr>
        <w:t>Snippets</w:t>
      </w:r>
    </w:p>
    <w:p w14:paraId="2995155B">
      <w:pPr>
        <w:pStyle w:val="8"/>
        <w:spacing w:before="203" w:line="280" w:lineRule="auto"/>
        <w:ind w:left="448" w:right="1786"/>
        <w:jc w:val="both"/>
      </w:pP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section</w:t>
      </w:r>
      <w:r>
        <w:rPr>
          <w:spacing w:val="-8"/>
        </w:rPr>
        <w:t xml:space="preserve"> </w:t>
      </w:r>
      <w:r>
        <w:rPr>
          <w:spacing w:val="-2"/>
        </w:rPr>
        <w:t>provides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8"/>
        </w:rPr>
        <w:t xml:space="preserve"> </w:t>
      </w:r>
      <w:r>
        <w:rPr>
          <w:spacing w:val="-2"/>
        </w:rPr>
        <w:t>overview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core</w:t>
      </w:r>
      <w:r>
        <w:rPr>
          <w:spacing w:val="-6"/>
        </w:rPr>
        <w:t xml:space="preserve"> </w:t>
      </w:r>
      <w:r>
        <w:rPr>
          <w:spacing w:val="-2"/>
        </w:rPr>
        <w:t>code</w:t>
      </w:r>
      <w:r>
        <w:rPr>
          <w:spacing w:val="-11"/>
        </w:rPr>
        <w:t xml:space="preserve"> </w:t>
      </w:r>
      <w:r>
        <w:rPr>
          <w:spacing w:val="-2"/>
        </w:rPr>
        <w:t>implementations</w:t>
      </w:r>
      <w:r>
        <w:rPr>
          <w:spacing w:val="-7"/>
        </w:rPr>
        <w:t xml:space="preserve"> </w:t>
      </w:r>
      <w:r>
        <w:rPr>
          <w:spacing w:val="-2"/>
        </w:rPr>
        <w:t>used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bring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JARVIS mock</w:t>
      </w:r>
      <w:r>
        <w:rPr>
          <w:spacing w:val="-11"/>
        </w:rPr>
        <w:t xml:space="preserve"> </w:t>
      </w:r>
      <w:r>
        <w:rPr>
          <w:spacing w:val="-2"/>
        </w:rPr>
        <w:t>interview</w:t>
      </w:r>
      <w:r>
        <w:rPr>
          <w:spacing w:val="-11"/>
        </w:rPr>
        <w:t xml:space="preserve"> </w:t>
      </w:r>
      <w:r>
        <w:rPr>
          <w:spacing w:val="-2"/>
        </w:rPr>
        <w:t>system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life.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code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written</w:t>
      </w:r>
      <w:r>
        <w:rPr>
          <w:spacing w:val="-9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>modern</w:t>
      </w:r>
      <w:r>
        <w:rPr>
          <w:spacing w:val="-9"/>
        </w:rPr>
        <w:t xml:space="preserve"> </w:t>
      </w:r>
      <w:r>
        <w:rPr>
          <w:spacing w:val="-2"/>
        </w:rPr>
        <w:t>technologies</w:t>
      </w:r>
      <w:r>
        <w:rPr>
          <w:spacing w:val="-6"/>
        </w:rPr>
        <w:t xml:space="preserve"> </w:t>
      </w:r>
      <w:r>
        <w:rPr>
          <w:spacing w:val="-2"/>
        </w:rPr>
        <w:t>such</w:t>
      </w:r>
      <w:r>
        <w:rPr>
          <w:spacing w:val="9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 xml:space="preserve">React.js, </w:t>
      </w:r>
      <w:r>
        <w:t>Next.js, Drizzle ORM, Neon DB, Gemini AI API, and Clerk for authentication.</w:t>
      </w:r>
    </w:p>
    <w:p w14:paraId="6199A5CA">
      <w:pPr>
        <w:pStyle w:val="8"/>
      </w:pPr>
    </w:p>
    <w:p w14:paraId="6A03DCE6">
      <w:pPr>
        <w:pStyle w:val="8"/>
      </w:pPr>
    </w:p>
    <w:p w14:paraId="2BAE586B">
      <w:pPr>
        <w:pStyle w:val="8"/>
      </w:pPr>
    </w:p>
    <w:p w14:paraId="63ACC7AB">
      <w:pPr>
        <w:pStyle w:val="8"/>
        <w:spacing w:before="99"/>
      </w:pPr>
    </w:p>
    <w:p w14:paraId="7DB18D52">
      <w:pPr>
        <w:pStyle w:val="5"/>
        <w:numPr>
          <w:ilvl w:val="2"/>
          <w:numId w:val="8"/>
        </w:numPr>
        <w:tabs>
          <w:tab w:val="left" w:pos="993"/>
        </w:tabs>
        <w:spacing w:before="0" w:after="0" w:line="240" w:lineRule="auto"/>
        <w:ind w:left="993" w:right="0" w:hanging="571"/>
        <w:jc w:val="left"/>
      </w:pPr>
      <w:r>
        <w:rPr>
          <w:spacing w:val="-4"/>
        </w:rPr>
        <w:t>Database</w:t>
      </w:r>
      <w:r>
        <w:rPr>
          <w:spacing w:val="-30"/>
        </w:rPr>
        <w:t xml:space="preserve"> </w:t>
      </w:r>
      <w:r>
        <w:rPr>
          <w:spacing w:val="-4"/>
        </w:rPr>
        <w:t>Configuration</w:t>
      </w:r>
      <w:r>
        <w:rPr>
          <w:spacing w:val="-9"/>
        </w:rPr>
        <w:t xml:space="preserve"> </w:t>
      </w:r>
      <w:r>
        <w:rPr>
          <w:spacing w:val="-4"/>
        </w:rPr>
        <w:t>using</w:t>
      </w:r>
      <w:r>
        <w:rPr>
          <w:spacing w:val="-22"/>
        </w:rPr>
        <w:t xml:space="preserve"> </w:t>
      </w:r>
      <w:r>
        <w:rPr>
          <w:spacing w:val="-4"/>
        </w:rPr>
        <w:t>Drizzle</w:t>
      </w:r>
      <w:r>
        <w:rPr>
          <w:spacing w:val="-17"/>
        </w:rPr>
        <w:t xml:space="preserve"> </w:t>
      </w:r>
      <w:r>
        <w:rPr>
          <w:spacing w:val="-5"/>
        </w:rPr>
        <w:t>ORM</w:t>
      </w:r>
    </w:p>
    <w:p w14:paraId="5FFB4326">
      <w:pPr>
        <w:pStyle w:val="8"/>
        <w:spacing w:before="140"/>
        <w:rPr>
          <w:b/>
        </w:rPr>
      </w:pPr>
    </w:p>
    <w:p w14:paraId="69DCA139">
      <w:pPr>
        <w:pStyle w:val="8"/>
        <w:ind w:left="448"/>
      </w:pPr>
      <w:r>
        <w:rPr>
          <w:w w:val="85"/>
        </w:rPr>
        <w:t>//</w:t>
      </w:r>
      <w:r>
        <w:rPr>
          <w:spacing w:val="-15"/>
          <w:w w:val="85"/>
        </w:rPr>
        <w:t xml:space="preserve"> </w:t>
      </w:r>
      <w:r>
        <w:rPr>
          <w:spacing w:val="-4"/>
        </w:rPr>
        <w:t>db.js</w:t>
      </w:r>
    </w:p>
    <w:p w14:paraId="345A6AA0">
      <w:pPr>
        <w:pStyle w:val="8"/>
        <w:spacing w:before="53"/>
      </w:pPr>
    </w:p>
    <w:p w14:paraId="2303CBD3">
      <w:pPr>
        <w:pStyle w:val="8"/>
        <w:ind w:left="448"/>
      </w:pPr>
      <w:r>
        <w:rPr>
          <w:spacing w:val="-4"/>
        </w:rPr>
        <w:t>import{</w:t>
      </w:r>
      <w:r>
        <w:rPr>
          <w:spacing w:val="-29"/>
        </w:rPr>
        <w:t xml:space="preserve"> </w:t>
      </w:r>
      <w:r>
        <w:rPr>
          <w:spacing w:val="-4"/>
        </w:rPr>
        <w:t>neon}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22"/>
        </w:rPr>
        <w:t xml:space="preserve"> </w:t>
      </w:r>
      <w:r>
        <w:rPr>
          <w:spacing w:val="-4"/>
        </w:rPr>
        <w:t>'@neondatabase/serverless';</w:t>
      </w:r>
      <w:r>
        <w:rPr>
          <w:spacing w:val="-6"/>
        </w:rPr>
        <w:t xml:space="preserve"> </w:t>
      </w:r>
      <w:r>
        <w:rPr>
          <w:spacing w:val="-4"/>
        </w:rPr>
        <w:t>import</w:t>
      </w:r>
    </w:p>
    <w:p w14:paraId="5DF01A18">
      <w:pPr>
        <w:pStyle w:val="8"/>
        <w:spacing w:before="204" w:line="410" w:lineRule="auto"/>
        <w:ind w:left="448" w:right="5880"/>
      </w:pPr>
      <w:r>
        <w:rPr>
          <w:spacing w:val="-2"/>
        </w:rPr>
        <w:t>{</w:t>
      </w:r>
      <w:r>
        <w:rPr>
          <w:spacing w:val="-27"/>
        </w:rPr>
        <w:t xml:space="preserve"> </w:t>
      </w:r>
      <w:r>
        <w:rPr>
          <w:spacing w:val="-2"/>
        </w:rPr>
        <w:t>drizzle</w:t>
      </w:r>
      <w:r>
        <w:rPr>
          <w:spacing w:val="-25"/>
        </w:rPr>
        <w:t xml:space="preserve"> </w:t>
      </w:r>
      <w:r>
        <w:rPr>
          <w:spacing w:val="-2"/>
        </w:rPr>
        <w:t>}</w:t>
      </w:r>
      <w:r>
        <w:rPr>
          <w:spacing w:val="-29"/>
        </w:rPr>
        <w:t xml:space="preserve"> </w:t>
      </w: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'drizzle-orm/neon-http';</w:t>
      </w:r>
      <w:r>
        <w:rPr>
          <w:spacing w:val="-14"/>
        </w:rPr>
        <w:t xml:space="preserve"> </w:t>
      </w:r>
      <w:r>
        <w:rPr>
          <w:spacing w:val="-2"/>
        </w:rPr>
        <w:t>import</w:t>
      </w:r>
      <w:r>
        <w:rPr>
          <w:spacing w:val="-14"/>
        </w:rPr>
        <w:t xml:space="preserve"> </w:t>
      </w:r>
      <w:r>
        <w:rPr>
          <w:spacing w:val="-2"/>
        </w:rPr>
        <w:t>*</w:t>
      </w:r>
      <w:r>
        <w:rPr>
          <w:spacing w:val="-15"/>
        </w:rPr>
        <w:t xml:space="preserve"> </w:t>
      </w:r>
      <w:r>
        <w:rPr>
          <w:spacing w:val="-2"/>
        </w:rPr>
        <w:t xml:space="preserve">as </w:t>
      </w:r>
      <w:r>
        <w:t>schema from './schema';</w:t>
      </w:r>
    </w:p>
    <w:p w14:paraId="058DB564">
      <w:pPr>
        <w:pStyle w:val="8"/>
        <w:spacing w:before="4" w:line="420" w:lineRule="auto"/>
        <w:ind w:left="448" w:right="4375"/>
      </w:pPr>
      <w:r>
        <w:rPr>
          <w:spacing w:val="-6"/>
        </w:rPr>
        <w:t xml:space="preserve">constsql=neon(process.env.NEXT_PUBLIC_DRIZZLE_DB_URL); </w:t>
      </w:r>
      <w:r>
        <w:t>export const db = drizzle(sql,{schema} );</w:t>
      </w:r>
    </w:p>
    <w:p w14:paraId="6BA191D1">
      <w:pPr>
        <w:pStyle w:val="8"/>
        <w:spacing w:after="0" w:line="420" w:lineRule="auto"/>
        <w:sectPr>
          <w:pgSz w:w="12240" w:h="15840"/>
          <w:pgMar w:top="1560" w:right="141" w:bottom="1200" w:left="992" w:header="0" w:footer="991" w:gutter="0"/>
          <w:cols w:space="720" w:num="1"/>
        </w:sectPr>
      </w:pPr>
    </w:p>
    <w:p w14:paraId="7EFB803C">
      <w:pPr>
        <w:pStyle w:val="5"/>
        <w:numPr>
          <w:ilvl w:val="2"/>
          <w:numId w:val="8"/>
        </w:numPr>
        <w:tabs>
          <w:tab w:val="left" w:pos="993"/>
        </w:tabs>
        <w:spacing w:before="72" w:after="0" w:line="240" w:lineRule="auto"/>
        <w:ind w:left="993" w:right="0" w:hanging="571"/>
        <w:jc w:val="left"/>
      </w:pPr>
      <w:r>
        <w:rPr>
          <w:spacing w:val="-2"/>
        </w:rPr>
        <w:t>User</w:t>
      </w:r>
      <w:r>
        <w:rPr>
          <w:spacing w:val="-38"/>
        </w:rPr>
        <w:t xml:space="preserve"> </w:t>
      </w:r>
      <w:r>
        <w:rPr>
          <w:spacing w:val="-2"/>
        </w:rPr>
        <w:t>Answer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31"/>
        </w:rPr>
        <w:t xml:space="preserve"> </w:t>
      </w:r>
      <w:r>
        <w:rPr>
          <w:spacing w:val="-2"/>
        </w:rPr>
        <w:t>Mock</w:t>
      </w:r>
      <w:r>
        <w:rPr>
          <w:spacing w:val="-30"/>
        </w:rPr>
        <w:t xml:space="preserve"> </w:t>
      </w:r>
      <w:r>
        <w:rPr>
          <w:spacing w:val="-2"/>
        </w:rPr>
        <w:t>Interview</w:t>
      </w:r>
      <w:r>
        <w:rPr>
          <w:spacing w:val="-32"/>
        </w:rPr>
        <w:t xml:space="preserve"> </w:t>
      </w:r>
      <w:r>
        <w:rPr>
          <w:spacing w:val="-2"/>
        </w:rPr>
        <w:t>Table</w:t>
      </w:r>
      <w:r>
        <w:rPr>
          <w:spacing w:val="-35"/>
        </w:rPr>
        <w:t xml:space="preserve"> </w:t>
      </w:r>
      <w:r>
        <w:rPr>
          <w:spacing w:val="-2"/>
        </w:rPr>
        <w:t>Schema</w:t>
      </w:r>
    </w:p>
    <w:p w14:paraId="04432E65">
      <w:pPr>
        <w:pStyle w:val="8"/>
        <w:spacing w:before="147"/>
        <w:rPr>
          <w:b/>
        </w:rPr>
      </w:pPr>
    </w:p>
    <w:p w14:paraId="11FB7934">
      <w:pPr>
        <w:pStyle w:val="8"/>
        <w:ind w:left="448"/>
      </w:pPr>
      <w:r>
        <w:rPr>
          <w:w w:val="85"/>
        </w:rPr>
        <w:t>//</w:t>
      </w:r>
      <w:r>
        <w:rPr>
          <w:spacing w:val="-15"/>
          <w:w w:val="85"/>
        </w:rPr>
        <w:t xml:space="preserve"> </w:t>
      </w:r>
      <w:r>
        <w:rPr>
          <w:spacing w:val="-2"/>
        </w:rPr>
        <w:t>schema.js</w:t>
      </w:r>
    </w:p>
    <w:p w14:paraId="04136F4D">
      <w:pPr>
        <w:pStyle w:val="8"/>
        <w:spacing w:before="21" w:line="686" w:lineRule="exact"/>
        <w:ind w:left="422" w:right="2316"/>
      </w:pPr>
      <w:r>
        <w:t>import</w:t>
      </w:r>
      <w:r>
        <w:rPr>
          <w:spacing w:val="-15"/>
        </w:rPr>
        <w:t xml:space="preserve"> </w:t>
      </w:r>
      <w:r>
        <w:t>{</w:t>
      </w:r>
      <w:r>
        <w:rPr>
          <w:spacing w:val="-15"/>
        </w:rPr>
        <w:t xml:space="preserve"> </w:t>
      </w:r>
      <w:r>
        <w:t>pgTable,</w:t>
      </w:r>
      <w:r>
        <w:rPr>
          <w:spacing w:val="-15"/>
        </w:rPr>
        <w:t xml:space="preserve"> </w:t>
      </w:r>
      <w:r>
        <w:t>serial,</w:t>
      </w:r>
      <w:r>
        <w:rPr>
          <w:spacing w:val="-15"/>
        </w:rPr>
        <w:t xml:space="preserve"> </w:t>
      </w:r>
      <w:r>
        <w:t>text,</w:t>
      </w:r>
      <w:r>
        <w:rPr>
          <w:spacing w:val="-15"/>
        </w:rPr>
        <w:t xml:space="preserve"> </w:t>
      </w:r>
      <w:r>
        <w:t>varchar,</w:t>
      </w:r>
      <w:r>
        <w:rPr>
          <w:spacing w:val="-15"/>
        </w:rPr>
        <w:t xml:space="preserve"> </w:t>
      </w:r>
      <w:r>
        <w:t>uuid,</w:t>
      </w:r>
      <w:r>
        <w:rPr>
          <w:spacing w:val="-15"/>
        </w:rPr>
        <w:t xml:space="preserve"> </w:t>
      </w:r>
      <w:r>
        <w:t>timestamp</w:t>
      </w:r>
      <w:r>
        <w:rPr>
          <w:spacing w:val="-15"/>
        </w:rPr>
        <w:t xml:space="preserve"> </w:t>
      </w:r>
      <w:r>
        <w:t>}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'drizzle-orm/pg-core'; export const MockInterview = pgTable('mockInterview', {</w:t>
      </w:r>
    </w:p>
    <w:p w14:paraId="2CC8DC8E">
      <w:pPr>
        <w:pStyle w:val="8"/>
        <w:spacing w:line="258" w:lineRule="exact"/>
        <w:ind w:left="662"/>
      </w:pPr>
      <w:r>
        <w:t>id:</w:t>
      </w:r>
      <w:r>
        <w:rPr>
          <w:spacing w:val="1"/>
        </w:rPr>
        <w:t xml:space="preserve"> </w:t>
      </w:r>
      <w:r>
        <w:rPr>
          <w:spacing w:val="-2"/>
        </w:rPr>
        <w:t>serial('id').primaryKey(),</w:t>
      </w:r>
    </w:p>
    <w:p w14:paraId="58BE5B01">
      <w:pPr>
        <w:pStyle w:val="8"/>
        <w:spacing w:before="62" w:line="297" w:lineRule="auto"/>
        <w:ind w:left="662" w:right="5745"/>
      </w:pPr>
      <w:r>
        <w:t xml:space="preserve">mockId: uuid('mockId').defaultRandom(), jsonMockResp: text('jsonMockResp').notNull(), jobPosition: varchar('jobPosition').notNull(), jobDesc: varchar('jobDesc').notNull(), </w:t>
      </w:r>
      <w:r>
        <w:rPr>
          <w:spacing w:val="-6"/>
        </w:rPr>
        <w:t xml:space="preserve">jobExperience: varchar('jobExperience').notNull(), </w:t>
      </w:r>
      <w:r>
        <w:t xml:space="preserve">createdBy: varchar('createdBy').notNull(), </w:t>
      </w:r>
      <w:r>
        <w:rPr>
          <w:spacing w:val="-2"/>
        </w:rPr>
        <w:t>createdAt:varchar('createdAt')</w:t>
      </w:r>
    </w:p>
    <w:p w14:paraId="579CAB38">
      <w:pPr>
        <w:spacing w:before="0" w:line="257" w:lineRule="exact"/>
        <w:ind w:left="42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403B7C28">
      <w:pPr>
        <w:pStyle w:val="8"/>
        <w:spacing w:before="132"/>
      </w:pPr>
    </w:p>
    <w:p w14:paraId="6DCB4079">
      <w:pPr>
        <w:pStyle w:val="8"/>
        <w:spacing w:line="297" w:lineRule="auto"/>
        <w:ind w:left="662" w:right="5896" w:hanging="240"/>
      </w:pPr>
      <w:r>
        <w:rPr>
          <w:spacing w:val="-4"/>
        </w:rPr>
        <w:t xml:space="preserve">export const UserAnswer=pgTable('userAnswer',{ </w:t>
      </w:r>
      <w:r>
        <w:rPr>
          <w:spacing w:val="-2"/>
        </w:rPr>
        <w:t>id:serial('id').primaryKey(), mockIdRef:uuid('mockId').notNull(), question:varchar('question').notNull(), correctAns:varchar('correctAns'), userAns:text('UserAns'), feedback:text('feedback'), rating:varchar('rating'), userEmail:varchar('userEmail'), createdAt:varchar('createdAt')</w:t>
      </w:r>
    </w:p>
    <w:p w14:paraId="285C1055">
      <w:pPr>
        <w:spacing w:before="0" w:line="253" w:lineRule="exact"/>
        <w:ind w:left="42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3A70B2C">
      <w:pPr>
        <w:spacing w:after="0" w:line="253" w:lineRule="exact"/>
        <w:jc w:val="left"/>
        <w:rPr>
          <w:sz w:val="24"/>
        </w:rPr>
        <w:sectPr>
          <w:pgSz w:w="12240" w:h="15840"/>
          <w:pgMar w:top="1280" w:right="141" w:bottom="1200" w:left="992" w:header="0" w:footer="991" w:gutter="0"/>
          <w:cols w:space="720" w:num="1"/>
        </w:sectPr>
      </w:pPr>
    </w:p>
    <w:p w14:paraId="0D9513D0">
      <w:pPr>
        <w:pStyle w:val="5"/>
        <w:numPr>
          <w:ilvl w:val="2"/>
          <w:numId w:val="8"/>
        </w:numPr>
        <w:tabs>
          <w:tab w:val="left" w:pos="993"/>
        </w:tabs>
        <w:spacing w:before="75" w:after="0" w:line="240" w:lineRule="auto"/>
        <w:ind w:left="993" w:right="0" w:hanging="571"/>
        <w:jc w:val="left"/>
      </w:pPr>
      <w:r>
        <w:rPr>
          <w:spacing w:val="-2"/>
        </w:rPr>
        <w:t>Gemini</w:t>
      </w:r>
      <w:r>
        <w:rPr>
          <w:spacing w:val="-36"/>
        </w:rPr>
        <w:t xml:space="preserve"> </w:t>
      </w:r>
      <w:r>
        <w:rPr>
          <w:spacing w:val="-2"/>
        </w:rPr>
        <w:t>AI</w:t>
      </w:r>
      <w:r>
        <w:rPr>
          <w:spacing w:val="-25"/>
        </w:rPr>
        <w:t xml:space="preserve"> </w:t>
      </w:r>
      <w:r>
        <w:rPr>
          <w:spacing w:val="-2"/>
        </w:rPr>
        <w:t>Integration</w:t>
      </w:r>
    </w:p>
    <w:p w14:paraId="45323447">
      <w:pPr>
        <w:pStyle w:val="8"/>
        <w:spacing w:before="140"/>
        <w:rPr>
          <w:b/>
        </w:rPr>
      </w:pPr>
    </w:p>
    <w:p w14:paraId="5FAC3F10">
      <w:pPr>
        <w:pStyle w:val="8"/>
        <w:ind w:left="448"/>
      </w:pPr>
      <w:r>
        <w:rPr>
          <w:w w:val="85"/>
        </w:rPr>
        <w:t>//</w:t>
      </w:r>
      <w:r>
        <w:rPr>
          <w:spacing w:val="-15"/>
          <w:w w:val="85"/>
        </w:rPr>
        <w:t xml:space="preserve"> </w:t>
      </w:r>
      <w:r>
        <w:rPr>
          <w:spacing w:val="-2"/>
        </w:rPr>
        <w:t>GeminiAIModel.js</w:t>
      </w:r>
    </w:p>
    <w:p w14:paraId="2E5666C2">
      <w:pPr>
        <w:pStyle w:val="8"/>
      </w:pPr>
    </w:p>
    <w:p w14:paraId="773050F7">
      <w:pPr>
        <w:pStyle w:val="8"/>
        <w:spacing w:line="417" w:lineRule="auto"/>
        <w:ind w:left="448" w:right="4375"/>
      </w:pPr>
      <w:r>
        <w:rPr>
          <w:spacing w:val="-6"/>
        </w:rPr>
        <w:t>import{</w:t>
      </w:r>
      <w:r>
        <w:rPr>
          <w:spacing w:val="-13"/>
        </w:rPr>
        <w:t xml:space="preserve"> </w:t>
      </w:r>
      <w:r>
        <w:rPr>
          <w:spacing w:val="-6"/>
        </w:rPr>
        <w:t>GoogleGenerativeAI</w:t>
      </w:r>
      <w:r>
        <w:rPr>
          <w:spacing w:val="-16"/>
        </w:rPr>
        <w:t xml:space="preserve"> </w:t>
      </w:r>
      <w:r>
        <w:rPr>
          <w:spacing w:val="-6"/>
        </w:rPr>
        <w:t>}</w:t>
      </w:r>
      <w:r>
        <w:rPr>
          <w:spacing w:val="-28"/>
        </w:rPr>
        <w:t xml:space="preserve"> </w:t>
      </w:r>
      <w:r>
        <w:rPr>
          <w:spacing w:val="-6"/>
        </w:rPr>
        <w:t xml:space="preserve">from"@google/generative-ai"; export </w:t>
      </w:r>
      <w:r>
        <w:t>function initializeChatSession() {</w:t>
      </w:r>
    </w:p>
    <w:p w14:paraId="1F9E4807">
      <w:pPr>
        <w:pStyle w:val="8"/>
        <w:spacing w:line="408" w:lineRule="auto"/>
        <w:ind w:left="642" w:right="4375" w:firstLine="2"/>
      </w:pPr>
      <w:r>
        <w:rPr>
          <w:spacing w:val="-6"/>
        </w:rPr>
        <w:t xml:space="preserve">constapiKey=process.env.NEXT_PUBLIC_GEMINI_API_KEY; </w:t>
      </w:r>
      <w:r>
        <w:t>if (!apiKey) {</w:t>
      </w:r>
    </w:p>
    <w:p w14:paraId="3699C5D5">
      <w:pPr>
        <w:pStyle w:val="8"/>
        <w:spacing w:before="77" w:line="278" w:lineRule="auto"/>
        <w:ind w:left="448" w:right="1866" w:firstLine="396"/>
      </w:pPr>
      <w:r>
        <w:rPr>
          <w:spacing w:val="-4"/>
        </w:rPr>
        <w:t>console.error("</w:t>
      </w:r>
      <w:r>
        <w:rPr>
          <w:spacing w:val="-17"/>
        </w:rPr>
        <w:t xml:space="preserve"> </w:t>
      </w:r>
      <w:r>
        <w:rPr>
          <w:spacing w:val="-4"/>
        </w:rPr>
        <w:t>APIKey</w:t>
      </w:r>
      <w:r>
        <w:rPr>
          <w:spacing w:val="-19"/>
        </w:rPr>
        <w:t xml:space="preserve"> </w:t>
      </w:r>
      <w:r>
        <w:rPr>
          <w:spacing w:val="-4"/>
        </w:rPr>
        <w:t>is</w:t>
      </w:r>
      <w:r>
        <w:rPr>
          <w:spacing w:val="-15"/>
        </w:rPr>
        <w:t xml:space="preserve"> </w:t>
      </w:r>
      <w:r>
        <w:rPr>
          <w:spacing w:val="-4"/>
        </w:rPr>
        <w:t>missing.</w:t>
      </w:r>
      <w:r>
        <w:rPr>
          <w:spacing w:val="-29"/>
        </w:rPr>
        <w:t xml:space="preserve"> </w:t>
      </w:r>
      <w:r>
        <w:rPr>
          <w:spacing w:val="-4"/>
        </w:rPr>
        <w:t>MakesureNEXT_PUBLIC_GEMINI_API_KEY</w:t>
      </w:r>
      <w:r>
        <w:rPr>
          <w:spacing w:val="-27"/>
        </w:rPr>
        <w:t xml:space="preserve"> </w:t>
      </w:r>
      <w:r>
        <w:rPr>
          <w:spacing w:val="-4"/>
        </w:rPr>
        <w:t>is</w:t>
      </w:r>
      <w:r>
        <w:rPr>
          <w:spacing w:val="-27"/>
        </w:rPr>
        <w:t xml:space="preserve"> </w:t>
      </w:r>
      <w:r>
        <w:rPr>
          <w:spacing w:val="-4"/>
        </w:rPr>
        <w:t xml:space="preserve">set </w:t>
      </w:r>
      <w:r>
        <w:t>in</w:t>
      </w:r>
      <w:r>
        <w:rPr>
          <w:spacing w:val="-24"/>
        </w:rPr>
        <w:t xml:space="preserve"> </w:t>
      </w:r>
      <w:r>
        <w:t>.env.local");</w:t>
      </w:r>
    </w:p>
    <w:p w14:paraId="5C3CA833">
      <w:pPr>
        <w:pStyle w:val="8"/>
        <w:tabs>
          <w:tab w:val="left" w:pos="2822"/>
        </w:tabs>
        <w:spacing w:before="159"/>
        <w:ind w:left="842"/>
      </w:pPr>
      <w:r>
        <w:rPr>
          <w:spacing w:val="-2"/>
        </w:rPr>
        <w:t>return</w:t>
      </w:r>
      <w:r>
        <w:tab/>
      </w:r>
      <w:r>
        <w:rPr>
          <w:spacing w:val="-2"/>
        </w:rPr>
        <w:t>null;}</w:t>
      </w:r>
    </w:p>
    <w:p w14:paraId="2620CC39">
      <w:pPr>
        <w:pStyle w:val="8"/>
        <w:spacing w:before="211"/>
        <w:ind w:left="647"/>
      </w:pPr>
      <w:r>
        <w:rPr>
          <w:spacing w:val="-2"/>
        </w:rPr>
        <w:t>constgenAI=newGoogleGenerativeAI(apiKey);</w:t>
      </w:r>
    </w:p>
    <w:p w14:paraId="140B63F1">
      <w:pPr>
        <w:pStyle w:val="8"/>
        <w:spacing w:before="204"/>
        <w:ind w:left="647"/>
      </w:pPr>
      <w:r>
        <w:rPr>
          <w:spacing w:val="-6"/>
        </w:rPr>
        <w:t>constmodel=</w:t>
      </w:r>
      <w:r>
        <w:rPr>
          <w:spacing w:val="42"/>
        </w:rPr>
        <w:t xml:space="preserve"> </w:t>
      </w:r>
      <w:r>
        <w:rPr>
          <w:spacing w:val="-6"/>
        </w:rPr>
        <w:t>genAI.getGenerativeModel({</w:t>
      </w:r>
      <w:r>
        <w:rPr>
          <w:spacing w:val="34"/>
        </w:rPr>
        <w:t xml:space="preserve"> </w:t>
      </w:r>
      <w:r>
        <w:rPr>
          <w:spacing w:val="-6"/>
        </w:rPr>
        <w:t>model:"gemini-2.0-flash"});</w:t>
      </w:r>
    </w:p>
    <w:p w14:paraId="0F43F91D">
      <w:pPr>
        <w:pStyle w:val="8"/>
      </w:pPr>
    </w:p>
    <w:p w14:paraId="270A396A">
      <w:pPr>
        <w:pStyle w:val="8"/>
        <w:spacing w:before="144"/>
      </w:pPr>
    </w:p>
    <w:p w14:paraId="57B66129">
      <w:pPr>
        <w:pStyle w:val="8"/>
        <w:spacing w:line="422" w:lineRule="auto"/>
        <w:ind w:left="1038" w:right="6364" w:hanging="394"/>
      </w:pPr>
      <w:r>
        <w:rPr>
          <w:spacing w:val="-4"/>
        </w:rPr>
        <w:t>returnmodel.startChat({</w:t>
      </w:r>
      <w:r>
        <w:rPr>
          <w:spacing w:val="-14"/>
        </w:rPr>
        <w:t xml:space="preserve"> </w:t>
      </w:r>
      <w:r>
        <w:rPr>
          <w:spacing w:val="-4"/>
        </w:rPr>
        <w:t>generationConfig:</w:t>
      </w:r>
      <w:r>
        <w:rPr>
          <w:spacing w:val="-14"/>
        </w:rPr>
        <w:t xml:space="preserve"> </w:t>
      </w:r>
      <w:r>
        <w:rPr>
          <w:spacing w:val="-4"/>
        </w:rPr>
        <w:t xml:space="preserve">{ </w:t>
      </w:r>
      <w:r>
        <w:t>temperature: 1,</w:t>
      </w:r>
    </w:p>
    <w:p w14:paraId="499556C6">
      <w:pPr>
        <w:pStyle w:val="8"/>
        <w:spacing w:line="275" w:lineRule="exact"/>
        <w:ind w:left="1038"/>
      </w:pPr>
      <w:r>
        <w:rPr>
          <w:spacing w:val="-5"/>
        </w:rPr>
        <w:t>topP:</w:t>
      </w:r>
      <w:r>
        <w:rPr>
          <w:spacing w:val="-25"/>
        </w:rPr>
        <w:t xml:space="preserve"> </w:t>
      </w:r>
      <w:r>
        <w:rPr>
          <w:spacing w:val="-2"/>
        </w:rPr>
        <w:t>0.95,</w:t>
      </w:r>
    </w:p>
    <w:p w14:paraId="098B1FE8">
      <w:pPr>
        <w:pStyle w:val="8"/>
        <w:spacing w:before="216"/>
        <w:ind w:left="1038"/>
      </w:pPr>
      <w:r>
        <w:t>topK:</w:t>
      </w:r>
      <w:r>
        <w:rPr>
          <w:spacing w:val="-31"/>
        </w:rPr>
        <w:t xml:space="preserve"> </w:t>
      </w:r>
      <w:r>
        <w:rPr>
          <w:spacing w:val="-5"/>
        </w:rPr>
        <w:t>40,</w:t>
      </w:r>
    </w:p>
    <w:p w14:paraId="5C7BF9FC">
      <w:pPr>
        <w:pStyle w:val="8"/>
        <w:spacing w:before="212" w:line="415" w:lineRule="auto"/>
        <w:ind w:left="1038" w:right="5745"/>
      </w:pPr>
      <w:r>
        <w:rPr>
          <w:spacing w:val="-4"/>
        </w:rPr>
        <w:t>maxOutputTokens:</w:t>
      </w:r>
      <w:r>
        <w:rPr>
          <w:spacing w:val="-18"/>
        </w:rPr>
        <w:t xml:space="preserve"> </w:t>
      </w:r>
      <w:r>
        <w:rPr>
          <w:spacing w:val="-4"/>
        </w:rPr>
        <w:t>8192,</w:t>
      </w:r>
      <w:r>
        <w:rPr>
          <w:spacing w:val="-12"/>
        </w:rPr>
        <w:t xml:space="preserve"> </w:t>
      </w:r>
      <w:r>
        <w:rPr>
          <w:spacing w:val="-4"/>
        </w:rPr>
        <w:t xml:space="preserve">responseMimeType: </w:t>
      </w:r>
      <w:r>
        <w:rPr>
          <w:spacing w:val="-2"/>
        </w:rPr>
        <w:t>"text/plain",</w:t>
      </w:r>
    </w:p>
    <w:p w14:paraId="3B086D2B">
      <w:pPr>
        <w:spacing w:before="0" w:line="274" w:lineRule="exact"/>
        <w:ind w:left="842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 w14:paraId="5FB05161">
      <w:pPr>
        <w:spacing w:before="223"/>
        <w:ind w:left="647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38930FA3">
      <w:pPr>
        <w:spacing w:before="209"/>
        <w:ind w:left="4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E29969B">
      <w:pPr>
        <w:spacing w:after="0"/>
        <w:jc w:val="left"/>
        <w:rPr>
          <w:sz w:val="24"/>
        </w:rPr>
        <w:sectPr>
          <w:pgSz w:w="12240" w:h="15840"/>
          <w:pgMar w:top="1560" w:right="141" w:bottom="1200" w:left="992" w:header="0" w:footer="991" w:gutter="0"/>
          <w:cols w:space="720" w:num="1"/>
        </w:sectPr>
      </w:pPr>
    </w:p>
    <w:p w14:paraId="7CDF95F1">
      <w:pPr>
        <w:pStyle w:val="5"/>
        <w:numPr>
          <w:ilvl w:val="2"/>
          <w:numId w:val="8"/>
        </w:numPr>
        <w:tabs>
          <w:tab w:val="left" w:pos="993"/>
        </w:tabs>
        <w:spacing w:before="75" w:after="0" w:line="240" w:lineRule="auto"/>
        <w:ind w:left="993" w:right="0" w:hanging="571"/>
        <w:jc w:val="left"/>
      </w:pPr>
      <w:r>
        <w:rPr>
          <w:spacing w:val="-6"/>
        </w:rPr>
        <w:t>Clerk</w:t>
      </w:r>
      <w:r>
        <w:rPr>
          <w:spacing w:val="-27"/>
        </w:rPr>
        <w:t xml:space="preserve"> </w:t>
      </w:r>
      <w:r>
        <w:rPr>
          <w:spacing w:val="-6"/>
        </w:rPr>
        <w:t>Authentication</w:t>
      </w:r>
      <w:r>
        <w:rPr>
          <w:spacing w:val="-20"/>
        </w:rPr>
        <w:t xml:space="preserve"> </w:t>
      </w: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RootLayout</w:t>
      </w:r>
    </w:p>
    <w:p w14:paraId="4E3ED85D">
      <w:pPr>
        <w:pStyle w:val="8"/>
        <w:spacing w:before="270"/>
        <w:ind w:left="448"/>
      </w:pPr>
      <w:r>
        <w:rPr>
          <w:w w:val="85"/>
        </w:rPr>
        <w:t>//</w:t>
      </w:r>
      <w:r>
        <w:rPr>
          <w:spacing w:val="-15"/>
          <w:w w:val="85"/>
        </w:rPr>
        <w:t xml:space="preserve"> </w:t>
      </w:r>
      <w:r>
        <w:rPr>
          <w:spacing w:val="-2"/>
        </w:rPr>
        <w:t>layout.js</w:t>
      </w:r>
    </w:p>
    <w:p w14:paraId="12BEC39A">
      <w:pPr>
        <w:pStyle w:val="8"/>
        <w:spacing w:before="276" w:line="415" w:lineRule="auto"/>
        <w:ind w:left="448" w:right="5880"/>
      </w:pPr>
      <w:r>
        <w:rPr>
          <w:spacing w:val="-2"/>
          <w:w w:val="90"/>
        </w:rPr>
        <w:t>import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{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Geist,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Geist_Mono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}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from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"next/font/google"; </w:t>
      </w:r>
      <w:r>
        <w:t>import { ClerkProvider } from "@clerk/nextjs";</w:t>
      </w:r>
    </w:p>
    <w:p w14:paraId="5AFFDE08">
      <w:pPr>
        <w:pStyle w:val="8"/>
        <w:spacing w:before="2"/>
        <w:ind w:left="448"/>
      </w:pPr>
      <w:r>
        <w:rPr>
          <w:spacing w:val="-4"/>
        </w:rPr>
        <w:t>import</w:t>
      </w:r>
      <w:r>
        <w:rPr>
          <w:spacing w:val="-24"/>
        </w:rPr>
        <w:t xml:space="preserve"> </w:t>
      </w:r>
      <w:r>
        <w:rPr>
          <w:spacing w:val="-2"/>
        </w:rPr>
        <w:t>"./globals.css";</w:t>
      </w:r>
    </w:p>
    <w:p w14:paraId="3070BB9C">
      <w:pPr>
        <w:pStyle w:val="8"/>
        <w:spacing w:before="72"/>
        <w:ind w:left="448"/>
      </w:pPr>
      <w:r>
        <w:rPr>
          <w:spacing w:val="-4"/>
        </w:rPr>
        <w:t>import</w:t>
      </w:r>
      <w:r>
        <w:rPr>
          <w:spacing w:val="-22"/>
        </w:rPr>
        <w:t xml:space="preserve"> </w:t>
      </w:r>
      <w:r>
        <w:rPr>
          <w:spacing w:val="-4"/>
        </w:rPr>
        <w:t>dynamic</w:t>
      </w:r>
      <w:r>
        <w:rPr>
          <w:spacing w:val="-19"/>
        </w:rPr>
        <w:t xml:space="preserve"> </w:t>
      </w:r>
      <w:r>
        <w:rPr>
          <w:spacing w:val="-4"/>
        </w:rPr>
        <w:t>from</w:t>
      </w:r>
      <w:r>
        <w:rPr>
          <w:spacing w:val="-15"/>
        </w:rPr>
        <w:t xml:space="preserve"> </w:t>
      </w:r>
      <w:r>
        <w:rPr>
          <w:spacing w:val="-4"/>
        </w:rPr>
        <w:t>'next/dynamic';</w:t>
      </w:r>
    </w:p>
    <w:p w14:paraId="60F76461">
      <w:pPr>
        <w:pStyle w:val="8"/>
        <w:spacing w:before="65"/>
        <w:ind w:left="448"/>
      </w:pPr>
      <w:r>
        <w:rPr>
          <w:spacing w:val="-6"/>
        </w:rPr>
        <w:t>import</w:t>
      </w:r>
      <w:r>
        <w:rPr>
          <w:spacing w:val="-15"/>
        </w:rPr>
        <w:t xml:space="preserve"> </w:t>
      </w:r>
      <w:r>
        <w:rPr>
          <w:spacing w:val="-6"/>
        </w:rPr>
        <w:t>{</w:t>
      </w:r>
      <w:r>
        <w:rPr>
          <w:spacing w:val="-9"/>
        </w:rPr>
        <w:t xml:space="preserve"> </w:t>
      </w:r>
      <w:r>
        <w:rPr>
          <w:spacing w:val="-6"/>
        </w:rPr>
        <w:t>Toaster</w:t>
      </w:r>
      <w:r>
        <w:rPr>
          <w:spacing w:val="-10"/>
        </w:rPr>
        <w:t xml:space="preserve"> </w:t>
      </w:r>
      <w:r>
        <w:rPr>
          <w:spacing w:val="-6"/>
        </w:rPr>
        <w:t>}</w:t>
      </w:r>
      <w:r>
        <w:rPr>
          <w:spacing w:val="-18"/>
        </w:rPr>
        <w:t xml:space="preserve"> </w:t>
      </w:r>
      <w:r>
        <w:rPr>
          <w:spacing w:val="-6"/>
        </w:rPr>
        <w:t>from</w:t>
      </w:r>
      <w:r>
        <w:rPr>
          <w:spacing w:val="-19"/>
        </w:rPr>
        <w:t xml:space="preserve"> </w:t>
      </w:r>
      <w:r>
        <w:rPr>
          <w:spacing w:val="-6"/>
        </w:rPr>
        <w:t>"@/components/ui/sonner";</w:t>
      </w:r>
    </w:p>
    <w:p w14:paraId="7BEB738C">
      <w:pPr>
        <w:pStyle w:val="8"/>
        <w:spacing w:before="68"/>
      </w:pPr>
    </w:p>
    <w:p w14:paraId="4881153A">
      <w:pPr>
        <w:pStyle w:val="8"/>
        <w:ind w:left="448"/>
      </w:pPr>
      <w:r>
        <w:rPr>
          <w:spacing w:val="-2"/>
        </w:rPr>
        <w:t>const</w:t>
      </w:r>
      <w:r>
        <w:rPr>
          <w:spacing w:val="-11"/>
        </w:rPr>
        <w:t xml:space="preserve"> </w:t>
      </w:r>
      <w:r>
        <w:rPr>
          <w:spacing w:val="-2"/>
        </w:rPr>
        <w:t>geistSans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r>
        <w:rPr>
          <w:spacing w:val="-2"/>
        </w:rPr>
        <w:t>Geist({</w:t>
      </w:r>
      <w:r>
        <w:rPr>
          <w:spacing w:val="1"/>
        </w:rPr>
        <w:t xml:space="preserve"> </w:t>
      </w:r>
      <w:r>
        <w:rPr>
          <w:spacing w:val="-2"/>
        </w:rPr>
        <w:t>variable:</w:t>
      </w:r>
      <w:r>
        <w:rPr>
          <w:spacing w:val="-17"/>
        </w:rPr>
        <w:t xml:space="preserve"> </w:t>
      </w:r>
      <w:r>
        <w:rPr>
          <w:spacing w:val="-5"/>
        </w:rPr>
        <w:t>"-</w:t>
      </w:r>
    </w:p>
    <w:p w14:paraId="3711D835">
      <w:pPr>
        <w:pStyle w:val="8"/>
        <w:spacing w:before="199"/>
        <w:ind w:left="546"/>
      </w:pPr>
      <w:r>
        <w:rPr>
          <w:spacing w:val="-6"/>
        </w:rPr>
        <w:t>-font-geist-sans",</w:t>
      </w:r>
      <w:r>
        <w:rPr>
          <w:spacing w:val="-1"/>
        </w:rPr>
        <w:t xml:space="preserve"> </w:t>
      </w:r>
      <w:r>
        <w:rPr>
          <w:spacing w:val="-6"/>
        </w:rPr>
        <w:t>subsets:</w:t>
      </w:r>
      <w:r>
        <w:rPr>
          <w:spacing w:val="15"/>
        </w:rPr>
        <w:t xml:space="preserve"> </w:t>
      </w:r>
      <w:r>
        <w:rPr>
          <w:spacing w:val="-6"/>
        </w:rPr>
        <w:t>["latin"],</w:t>
      </w:r>
    </w:p>
    <w:p w14:paraId="26C3F989">
      <w:pPr>
        <w:spacing w:before="204"/>
        <w:ind w:left="44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B8019C3">
      <w:pPr>
        <w:pStyle w:val="8"/>
        <w:spacing w:line="415" w:lineRule="auto"/>
        <w:ind w:left="546" w:right="7614" w:hanging="99"/>
      </w:pPr>
      <w:r>
        <w:rPr>
          <w:spacing w:val="-2"/>
        </w:rPr>
        <w:t>constgeistMono=</w:t>
      </w:r>
      <w:r>
        <w:rPr>
          <w:spacing w:val="80"/>
        </w:rPr>
        <w:t xml:space="preserve"> </w:t>
      </w:r>
      <w:r>
        <w:rPr>
          <w:spacing w:val="-4"/>
        </w:rPr>
        <w:t>Geist_Mono({</w:t>
      </w:r>
      <w:r>
        <w:rPr>
          <w:spacing w:val="-17"/>
        </w:rPr>
        <w:t xml:space="preserve"> </w:t>
      </w:r>
      <w:r>
        <w:rPr>
          <w:spacing w:val="-4"/>
        </w:rPr>
        <w:t>variable:</w:t>
      </w:r>
      <w:r>
        <w:rPr>
          <w:spacing w:val="-17"/>
        </w:rPr>
        <w:t xml:space="preserve"> </w:t>
      </w:r>
      <w:r>
        <w:rPr>
          <w:spacing w:val="-4"/>
        </w:rPr>
        <w:t xml:space="preserve">"--font- </w:t>
      </w:r>
      <w:r>
        <w:t>geist-mono",</w:t>
      </w:r>
      <w:r>
        <w:rPr>
          <w:spacing w:val="-1"/>
        </w:rPr>
        <w:t xml:space="preserve"> </w:t>
      </w:r>
      <w:r>
        <w:t>subsets:</w:t>
      </w:r>
      <w:r>
        <w:rPr>
          <w:spacing w:val="-7"/>
        </w:rPr>
        <w:t xml:space="preserve"> </w:t>
      </w:r>
      <w:r>
        <w:rPr>
          <w:spacing w:val="-2"/>
        </w:rPr>
        <w:t>["latin"],</w:t>
      </w:r>
    </w:p>
    <w:p w14:paraId="2FF436E8">
      <w:pPr>
        <w:spacing w:before="6"/>
        <w:ind w:left="448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6F154B3">
      <w:pPr>
        <w:pStyle w:val="8"/>
        <w:spacing w:before="7"/>
        <w:ind w:left="448"/>
      </w:pPr>
      <w:r>
        <w:rPr>
          <w:spacing w:val="-4"/>
        </w:rPr>
        <w:t>exportconstmetadata=</w:t>
      </w:r>
      <w:r>
        <w:rPr>
          <w:spacing w:val="-16"/>
        </w:rPr>
        <w:t xml:space="preserve"> </w:t>
      </w:r>
      <w:r>
        <w:rPr>
          <w:spacing w:val="-4"/>
        </w:rPr>
        <w:t>{</w:t>
      </w:r>
      <w:r>
        <w:rPr>
          <w:spacing w:val="8"/>
        </w:rPr>
        <w:t xml:space="preserve"> </w:t>
      </w:r>
      <w:r>
        <w:rPr>
          <w:spacing w:val="-4"/>
        </w:rPr>
        <w:t>title:</w:t>
      </w:r>
    </w:p>
    <w:p w14:paraId="2ECD4991">
      <w:pPr>
        <w:pStyle w:val="8"/>
        <w:spacing w:before="199"/>
        <w:ind w:left="546"/>
      </w:pPr>
      <w:r>
        <w:rPr>
          <w:spacing w:val="-4"/>
        </w:rPr>
        <w:t>"Create</w:t>
      </w:r>
      <w:r>
        <w:rPr>
          <w:spacing w:val="-15"/>
        </w:rPr>
        <w:t xml:space="preserve"> </w:t>
      </w:r>
      <w:r>
        <w:rPr>
          <w:spacing w:val="-4"/>
        </w:rPr>
        <w:t>Next</w:t>
      </w:r>
      <w:r>
        <w:rPr>
          <w:spacing w:val="-5"/>
        </w:rPr>
        <w:t xml:space="preserve"> </w:t>
      </w:r>
      <w:r>
        <w:rPr>
          <w:spacing w:val="-4"/>
        </w:rPr>
        <w:t>App",</w:t>
      </w:r>
    </w:p>
    <w:p w14:paraId="5A5758F9">
      <w:pPr>
        <w:pStyle w:val="8"/>
        <w:spacing w:before="204"/>
        <w:ind w:left="546"/>
      </w:pPr>
      <w:r>
        <w:rPr>
          <w:spacing w:val="-4"/>
        </w:rPr>
        <w:t>description:</w:t>
      </w:r>
      <w:r>
        <w:rPr>
          <w:spacing w:val="-12"/>
        </w:rPr>
        <w:t xml:space="preserve"> </w:t>
      </w:r>
      <w:r>
        <w:rPr>
          <w:spacing w:val="-4"/>
        </w:rPr>
        <w:t>"Generated</w:t>
      </w:r>
      <w:r>
        <w:rPr>
          <w:spacing w:val="-7"/>
        </w:rPr>
        <w:t xml:space="preserve"> </w:t>
      </w:r>
      <w:r>
        <w:rPr>
          <w:spacing w:val="-4"/>
        </w:rPr>
        <w:t>by</w:t>
      </w:r>
      <w:r>
        <w:rPr>
          <w:spacing w:val="-14"/>
        </w:rPr>
        <w:t xml:space="preserve"> </w:t>
      </w:r>
      <w:r>
        <w:rPr>
          <w:spacing w:val="-4"/>
        </w:rPr>
        <w:t>createnext</w:t>
      </w:r>
      <w:r>
        <w:rPr>
          <w:spacing w:val="-6"/>
        </w:rPr>
        <w:t xml:space="preserve"> </w:t>
      </w:r>
      <w:r>
        <w:rPr>
          <w:spacing w:val="-4"/>
        </w:rPr>
        <w:t>app",</w:t>
      </w:r>
    </w:p>
    <w:p w14:paraId="6487FFAD">
      <w:pPr>
        <w:spacing w:before="212"/>
        <w:ind w:left="448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0A6F4F54">
      <w:pPr>
        <w:pStyle w:val="8"/>
        <w:ind w:left="448"/>
      </w:pPr>
      <w:r>
        <w:rPr>
          <w:spacing w:val="-6"/>
        </w:rPr>
        <w:t>export</w:t>
      </w:r>
      <w:r>
        <w:rPr>
          <w:spacing w:val="-24"/>
        </w:rPr>
        <w:t xml:space="preserve"> </w:t>
      </w:r>
      <w:r>
        <w:rPr>
          <w:spacing w:val="-6"/>
        </w:rPr>
        <w:t>default</w:t>
      </w:r>
      <w:r>
        <w:rPr>
          <w:spacing w:val="-29"/>
        </w:rPr>
        <w:t xml:space="preserve"> </w:t>
      </w:r>
      <w:r>
        <w:rPr>
          <w:spacing w:val="-6"/>
        </w:rPr>
        <w:t>function</w:t>
      </w:r>
      <w:r>
        <w:rPr>
          <w:spacing w:val="-30"/>
        </w:rPr>
        <w:t xml:space="preserve"> </w:t>
      </w:r>
      <w:r>
        <w:rPr>
          <w:spacing w:val="-6"/>
        </w:rPr>
        <w:t>RootLayout({</w:t>
      </w:r>
      <w:r>
        <w:rPr>
          <w:spacing w:val="-32"/>
        </w:rPr>
        <w:t xml:space="preserve"> </w:t>
      </w:r>
      <w:r>
        <w:rPr>
          <w:spacing w:val="-6"/>
        </w:rPr>
        <w:t>children</w:t>
      </w:r>
      <w:r>
        <w:rPr>
          <w:spacing w:val="-24"/>
        </w:rPr>
        <w:t xml:space="preserve"> </w:t>
      </w:r>
      <w:r>
        <w:rPr>
          <w:spacing w:val="-6"/>
        </w:rPr>
        <w:t>})</w:t>
      </w:r>
      <w:r>
        <w:rPr>
          <w:spacing w:val="-36"/>
        </w:rPr>
        <w:t xml:space="preserve"> </w:t>
      </w:r>
      <w:r>
        <w:rPr>
          <w:spacing w:val="-6"/>
        </w:rPr>
        <w:t>{</w:t>
      </w:r>
      <w:r>
        <w:rPr>
          <w:spacing w:val="-1"/>
        </w:rPr>
        <w:t xml:space="preserve"> </w:t>
      </w:r>
      <w:r>
        <w:rPr>
          <w:spacing w:val="-6"/>
        </w:rPr>
        <w:t>return</w:t>
      </w:r>
      <w:r>
        <w:rPr>
          <w:spacing w:val="-16"/>
        </w:rPr>
        <w:t xml:space="preserve"> </w:t>
      </w:r>
      <w:r>
        <w:rPr>
          <w:spacing w:val="-12"/>
        </w:rPr>
        <w:t>(</w:t>
      </w:r>
    </w:p>
    <w:p w14:paraId="07FACACC">
      <w:pPr>
        <w:pStyle w:val="8"/>
        <w:spacing w:before="208"/>
        <w:ind w:left="647"/>
      </w:pPr>
      <w:r>
        <w:rPr>
          <w:spacing w:val="-2"/>
        </w:rPr>
        <w:t>&lt;ClerkProvider&gt;</w:t>
      </w:r>
    </w:p>
    <w:p w14:paraId="2A32696E">
      <w:pPr>
        <w:pStyle w:val="8"/>
        <w:spacing w:before="217"/>
        <w:ind w:left="647"/>
      </w:pPr>
      <w:r>
        <w:rPr>
          <w:w w:val="85"/>
        </w:rPr>
        <w:t>&lt;html</w:t>
      </w:r>
      <w:r>
        <w:rPr>
          <w:spacing w:val="11"/>
        </w:rPr>
        <w:t xml:space="preserve"> </w:t>
      </w:r>
      <w:r>
        <w:rPr>
          <w:spacing w:val="-2"/>
        </w:rPr>
        <w:t>lang="en"&gt;</w:t>
      </w:r>
    </w:p>
    <w:p w14:paraId="01A6E425">
      <w:pPr>
        <w:pStyle w:val="8"/>
        <w:spacing w:before="211"/>
        <w:ind w:left="743"/>
      </w:pPr>
      <w:r>
        <w:rPr>
          <w:spacing w:val="-2"/>
        </w:rPr>
        <w:t>&lt;body</w:t>
      </w:r>
    </w:p>
    <w:p w14:paraId="58D2F5DC">
      <w:pPr>
        <w:pStyle w:val="8"/>
        <w:spacing w:before="216"/>
        <w:ind w:left="842"/>
      </w:pPr>
      <w:r>
        <w:rPr>
          <w:spacing w:val="-8"/>
        </w:rPr>
        <w:t>className={`${geistSans.variable}</w:t>
      </w:r>
      <w:r>
        <w:rPr>
          <w:spacing w:val="1"/>
        </w:rPr>
        <w:t xml:space="preserve"> </w:t>
      </w:r>
      <w:r>
        <w:rPr>
          <w:spacing w:val="-8"/>
        </w:rPr>
        <w:t>${geistMono.variable}</w:t>
      </w:r>
      <w:r>
        <w:rPr>
          <w:spacing w:val="-5"/>
        </w:rPr>
        <w:t xml:space="preserve"> </w:t>
      </w:r>
      <w:r>
        <w:rPr>
          <w:spacing w:val="-8"/>
        </w:rPr>
        <w:t>antialiased`}</w:t>
      </w:r>
    </w:p>
    <w:p w14:paraId="2CA43083">
      <w:pPr>
        <w:spacing w:before="209"/>
        <w:ind w:left="743" w:right="0" w:firstLine="0"/>
        <w:jc w:val="left"/>
        <w:rPr>
          <w:sz w:val="24"/>
        </w:rPr>
      </w:pPr>
      <w:r>
        <w:rPr>
          <w:spacing w:val="-10"/>
          <w:sz w:val="24"/>
        </w:rPr>
        <w:t>&gt;</w:t>
      </w:r>
    </w:p>
    <w:p w14:paraId="67D23470">
      <w:pPr>
        <w:spacing w:before="208"/>
        <w:ind w:left="743" w:right="0" w:firstLine="0"/>
        <w:jc w:val="left"/>
        <w:rPr>
          <w:sz w:val="22"/>
        </w:rPr>
      </w:pPr>
      <w:r>
        <w:rPr>
          <w:w w:val="85"/>
          <w:sz w:val="22"/>
        </w:rPr>
        <w:t>&lt;Toaster</w:t>
      </w:r>
      <w:r>
        <w:rPr>
          <w:spacing w:val="15"/>
          <w:sz w:val="22"/>
        </w:rPr>
        <w:t xml:space="preserve"> </w:t>
      </w:r>
      <w:r>
        <w:rPr>
          <w:spacing w:val="-5"/>
          <w:sz w:val="22"/>
        </w:rPr>
        <w:t>/&gt;</w:t>
      </w:r>
    </w:p>
    <w:p w14:paraId="36869BF9">
      <w:pPr>
        <w:pStyle w:val="8"/>
        <w:spacing w:before="214"/>
        <w:ind w:left="842"/>
      </w:pPr>
      <w:r>
        <w:rPr>
          <w:spacing w:val="-2"/>
        </w:rPr>
        <w:t>{children}</w:t>
      </w:r>
    </w:p>
    <w:p w14:paraId="01305DFA">
      <w:pPr>
        <w:pStyle w:val="8"/>
        <w:spacing w:before="62"/>
      </w:pPr>
    </w:p>
    <w:p w14:paraId="04890C21">
      <w:pPr>
        <w:pStyle w:val="8"/>
        <w:ind w:left="983"/>
      </w:pPr>
      <w:r>
        <w:rPr>
          <w:spacing w:val="-2"/>
        </w:rPr>
        <w:t>&lt;/body&gt;</w:t>
      </w:r>
    </w:p>
    <w:p w14:paraId="79C1FF6D">
      <w:pPr>
        <w:pStyle w:val="8"/>
        <w:spacing w:before="211"/>
        <w:ind w:left="647"/>
      </w:pPr>
      <w:r>
        <w:rPr>
          <w:spacing w:val="-2"/>
        </w:rPr>
        <w:t>&lt;/html&gt;</w:t>
      </w:r>
    </w:p>
    <w:p w14:paraId="7C6CB79A">
      <w:pPr>
        <w:pStyle w:val="8"/>
        <w:spacing w:after="0"/>
        <w:sectPr>
          <w:pgSz w:w="12240" w:h="15840"/>
          <w:pgMar w:top="1560" w:right="141" w:bottom="1200" w:left="992" w:header="0" w:footer="991" w:gutter="0"/>
          <w:cols w:space="720" w:num="1"/>
        </w:sectPr>
      </w:pPr>
    </w:p>
    <w:p w14:paraId="2975106D">
      <w:pPr>
        <w:pStyle w:val="8"/>
        <w:spacing w:before="79"/>
        <w:ind w:left="647"/>
      </w:pPr>
      <w:r>
        <w:rPr>
          <w:spacing w:val="-2"/>
        </w:rPr>
        <w:t>&lt;/ClerkProvider&gt;</w:t>
      </w:r>
    </w:p>
    <w:p w14:paraId="27C00877">
      <w:pPr>
        <w:spacing w:before="209"/>
        <w:ind w:left="546" w:right="0" w:firstLine="0"/>
        <w:jc w:val="left"/>
        <w:rPr>
          <w:sz w:val="24"/>
        </w:rPr>
      </w:pPr>
      <w:r>
        <w:rPr>
          <w:spacing w:val="-5"/>
          <w:sz w:val="24"/>
        </w:rPr>
        <w:t>)}</w:t>
      </w:r>
    </w:p>
    <w:p w14:paraId="4F251068">
      <w:pPr>
        <w:spacing w:after="0"/>
        <w:jc w:val="left"/>
        <w:rPr>
          <w:sz w:val="24"/>
        </w:rPr>
        <w:sectPr>
          <w:pgSz w:w="12240" w:h="15840"/>
          <w:pgMar w:top="1480" w:right="141" w:bottom="1200" w:left="992" w:header="0" w:footer="991" w:gutter="0"/>
          <w:cols w:space="720" w:num="1"/>
        </w:sectPr>
      </w:pPr>
    </w:p>
    <w:p w14:paraId="3ADF5592">
      <w:pPr>
        <w:pStyle w:val="5"/>
        <w:numPr>
          <w:ilvl w:val="2"/>
          <w:numId w:val="8"/>
        </w:numPr>
        <w:tabs>
          <w:tab w:val="left" w:pos="993"/>
        </w:tabs>
        <w:spacing w:before="72" w:after="0" w:line="240" w:lineRule="auto"/>
        <w:ind w:left="993" w:right="0" w:hanging="571"/>
        <w:jc w:val="left"/>
      </w:pPr>
      <w:r>
        <w:rPr>
          <w:spacing w:val="-4"/>
        </w:rPr>
        <w:t>Start</w:t>
      </w:r>
      <w:r>
        <w:rPr>
          <w:spacing w:val="-29"/>
        </w:rPr>
        <w:t xml:space="preserve"> </w:t>
      </w:r>
      <w:r>
        <w:rPr>
          <w:spacing w:val="-4"/>
        </w:rPr>
        <w:t>Interview:</w:t>
      </w:r>
      <w:r>
        <w:rPr>
          <w:spacing w:val="-24"/>
        </w:rPr>
        <w:t xml:space="preserve"> </w:t>
      </w:r>
      <w:r>
        <w:rPr>
          <w:spacing w:val="-4"/>
        </w:rPr>
        <w:t>AI</w:t>
      </w:r>
      <w:r>
        <w:rPr>
          <w:spacing w:val="-22"/>
        </w:rPr>
        <w:t xml:space="preserve"> </w:t>
      </w:r>
      <w:r>
        <w:rPr>
          <w:spacing w:val="-4"/>
        </w:rPr>
        <w:t>Question</w:t>
      </w:r>
      <w:r>
        <w:rPr>
          <w:spacing w:val="-19"/>
        </w:rPr>
        <w:t xml:space="preserve"> </w:t>
      </w:r>
      <w:r>
        <w:rPr>
          <w:spacing w:val="-4"/>
        </w:rPr>
        <w:t>Generation</w:t>
      </w:r>
      <w:r>
        <w:rPr>
          <w:spacing w:val="-27"/>
        </w:rPr>
        <w:t xml:space="preserve"> </w:t>
      </w:r>
      <w:r>
        <w:rPr>
          <w:spacing w:val="-4"/>
        </w:rPr>
        <w:t>s</w:t>
      </w:r>
      <w:r>
        <w:rPr>
          <w:spacing w:val="-20"/>
        </w:rPr>
        <w:t xml:space="preserve"> </w:t>
      </w:r>
      <w:r>
        <w:rPr>
          <w:spacing w:val="-4"/>
        </w:rPr>
        <w:t>JSON</w:t>
      </w:r>
      <w:r>
        <w:rPr>
          <w:spacing w:val="-15"/>
        </w:rPr>
        <w:t xml:space="preserve"> </w:t>
      </w:r>
      <w:r>
        <w:rPr>
          <w:spacing w:val="-4"/>
        </w:rPr>
        <w:t>Parsing</w:t>
      </w:r>
    </w:p>
    <w:p w14:paraId="0AB0CC4F">
      <w:pPr>
        <w:pStyle w:val="8"/>
        <w:spacing w:before="241" w:line="540" w:lineRule="atLeast"/>
        <w:ind w:left="422" w:right="8596" w:firstLine="24"/>
      </w:pPr>
      <w:r>
        <w:rPr>
          <w:spacing w:val="-6"/>
        </w:rPr>
        <w:t>//Start</w:t>
      </w:r>
      <w:r>
        <w:rPr>
          <w:spacing w:val="-29"/>
        </w:rPr>
        <w:t xml:space="preserve"> </w:t>
      </w:r>
      <w:r>
        <w:rPr>
          <w:spacing w:val="-6"/>
        </w:rPr>
        <w:t xml:space="preserve">Interview.jsx </w:t>
      </w:r>
      <w:r>
        <w:t>"use client";</w:t>
      </w:r>
    </w:p>
    <w:p w14:paraId="7FA15C3A">
      <w:pPr>
        <w:pStyle w:val="8"/>
        <w:spacing w:line="266" w:lineRule="exact"/>
        <w:ind w:left="422"/>
      </w:pPr>
      <w:r>
        <w:t>import</w:t>
      </w:r>
      <w:r>
        <w:rPr>
          <w:spacing w:val="-14"/>
        </w:rPr>
        <w:t xml:space="preserve"> </w:t>
      </w:r>
      <w:r>
        <w:t>React,</w:t>
      </w:r>
      <w:r>
        <w:rPr>
          <w:spacing w:val="-1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useEffect,</w:t>
      </w:r>
      <w:r>
        <w:rPr>
          <w:spacing w:val="-2"/>
        </w:rPr>
        <w:t xml:space="preserve"> </w:t>
      </w:r>
      <w:r>
        <w:t>useState</w:t>
      </w:r>
      <w:r>
        <w:rPr>
          <w:spacing w:val="-8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'react'</w:t>
      </w:r>
    </w:p>
    <w:p w14:paraId="351EB1DF">
      <w:pPr>
        <w:pStyle w:val="8"/>
        <w:spacing w:before="12" w:line="228" w:lineRule="auto"/>
        <w:ind w:left="422" w:right="2316"/>
      </w:pPr>
      <w:r>
        <w:t>import</w:t>
      </w:r>
      <w:r>
        <w:rPr>
          <w:spacing w:val="-15"/>
        </w:rPr>
        <w:t xml:space="preserve"> </w:t>
      </w:r>
      <w:r>
        <w:t>{</w:t>
      </w:r>
      <w:r>
        <w:rPr>
          <w:spacing w:val="-15"/>
        </w:rPr>
        <w:t xml:space="preserve"> </w:t>
      </w:r>
      <w:r>
        <w:t>useParams</w:t>
      </w:r>
      <w:r>
        <w:rPr>
          <w:spacing w:val="-15"/>
        </w:rPr>
        <w:t xml:space="preserve"> </w:t>
      </w:r>
      <w:r>
        <w:t>}</w:t>
      </w:r>
      <w:r>
        <w:rPr>
          <w:spacing w:val="-1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"next/navigation";</w:t>
      </w:r>
      <w:r>
        <w:rPr>
          <w:spacing w:val="-12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17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useParams()</w:t>
      </w:r>
      <w:r>
        <w:rPr>
          <w:spacing w:val="-15"/>
        </w:rPr>
        <w:t xml:space="preserve"> </w:t>
      </w:r>
      <w:r>
        <w:t>instead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props import { MockInterview } from "@/utils/schema";</w:t>
      </w:r>
    </w:p>
    <w:p w14:paraId="331B6A16">
      <w:pPr>
        <w:pStyle w:val="8"/>
        <w:spacing w:before="4"/>
        <w:ind w:left="422" w:right="7006"/>
      </w:pPr>
      <w:r>
        <w:t>import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"@/utils/db"; import</w:t>
      </w:r>
      <w:r>
        <w:rPr>
          <w:spacing w:val="-15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eq</w:t>
      </w:r>
      <w:r>
        <w:rPr>
          <w:spacing w:val="-13"/>
        </w:rPr>
        <w:t xml:space="preserve"> </w:t>
      </w:r>
      <w:r>
        <w:t>}</w:t>
      </w:r>
      <w:r>
        <w:rPr>
          <w:spacing w:val="-10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"drizzle-</w:t>
      </w:r>
      <w:r>
        <w:rPr>
          <w:spacing w:val="-6"/>
        </w:rPr>
        <w:t>orm";</w:t>
      </w:r>
    </w:p>
    <w:p w14:paraId="4CE9690F">
      <w:pPr>
        <w:pStyle w:val="8"/>
        <w:ind w:left="422" w:right="3318"/>
      </w:pPr>
      <w:r>
        <w:rPr>
          <w:spacing w:val="-4"/>
        </w:rPr>
        <w:t xml:space="preserve">import RecordAnswerSection from './_components/RecordAnswerSection'; </w:t>
      </w:r>
      <w:r>
        <w:t>import QuestionsSection from './_components/QuestionsSection';</w:t>
      </w:r>
    </w:p>
    <w:p w14:paraId="016CECC7">
      <w:pPr>
        <w:pStyle w:val="8"/>
        <w:ind w:left="422" w:right="5880"/>
      </w:pPr>
      <w:r>
        <w:rPr>
          <w:spacing w:val="-2"/>
        </w:rPr>
        <w:t>import</w:t>
      </w:r>
      <w:r>
        <w:rPr>
          <w:spacing w:val="-13"/>
        </w:rPr>
        <w:t xml:space="preserve"> </w:t>
      </w:r>
      <w:r>
        <w:rPr>
          <w:spacing w:val="-2"/>
        </w:rPr>
        <w:t>{</w:t>
      </w:r>
      <w:r>
        <w:rPr>
          <w:spacing w:val="-13"/>
        </w:rPr>
        <w:t xml:space="preserve"> </w:t>
      </w:r>
      <w:r>
        <w:rPr>
          <w:spacing w:val="-2"/>
        </w:rPr>
        <w:t>Button</w:t>
      </w:r>
      <w:r>
        <w:rPr>
          <w:spacing w:val="-13"/>
        </w:rPr>
        <w:t xml:space="preserve"> </w:t>
      </w:r>
      <w:r>
        <w:rPr>
          <w:spacing w:val="-2"/>
        </w:rPr>
        <w:t>}</w:t>
      </w:r>
      <w:r>
        <w:rPr>
          <w:spacing w:val="-13"/>
        </w:rPr>
        <w:t xml:space="preserve"> </w:t>
      </w: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 xml:space="preserve">'@/components/ui/button'; </w:t>
      </w:r>
      <w:r>
        <w:t>import Link from "next/link";</w:t>
      </w:r>
    </w:p>
    <w:p w14:paraId="2FCF2F16">
      <w:pPr>
        <w:pStyle w:val="8"/>
        <w:spacing w:before="243"/>
      </w:pPr>
    </w:p>
    <w:p w14:paraId="169DA09B">
      <w:pPr>
        <w:pStyle w:val="8"/>
        <w:ind w:left="422"/>
      </w:pPr>
      <w:r>
        <w:t>function</w:t>
      </w:r>
      <w:r>
        <w:rPr>
          <w:spacing w:val="-15"/>
        </w:rPr>
        <w:t xml:space="preserve"> </w:t>
      </w:r>
      <w:r>
        <w:t>StartInterview()</w:t>
      </w:r>
      <w:r>
        <w:rPr>
          <w:spacing w:val="-10"/>
        </w:rPr>
        <w:t xml:space="preserve"> {</w:t>
      </w:r>
    </w:p>
    <w:p w14:paraId="04E90BDD">
      <w:pPr>
        <w:pStyle w:val="8"/>
        <w:spacing w:before="16" w:line="228" w:lineRule="auto"/>
        <w:ind w:left="422" w:right="5107"/>
      </w:pPr>
      <w:r>
        <w:t>const</w:t>
      </w:r>
      <w:r>
        <w:rPr>
          <w:spacing w:val="-15"/>
        </w:rPr>
        <w:t xml:space="preserve"> </w:t>
      </w:r>
      <w:r>
        <w:t>params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useParams();</w:t>
      </w:r>
      <w:r>
        <w:rPr>
          <w:spacing w:val="-15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21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params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Next.js const interviewId = params?.interviewId || "";</w:t>
      </w:r>
    </w:p>
    <w:p w14:paraId="335406EF">
      <w:pPr>
        <w:pStyle w:val="8"/>
        <w:spacing w:line="275" w:lineRule="exact"/>
        <w:ind w:left="422"/>
      </w:pPr>
      <w:r>
        <w:t>const</w:t>
      </w:r>
      <w:r>
        <w:rPr>
          <w:spacing w:val="-12"/>
        </w:rPr>
        <w:t xml:space="preserve"> </w:t>
      </w:r>
      <w:r>
        <w:t>[interviewData,</w:t>
      </w:r>
      <w:r>
        <w:rPr>
          <w:spacing w:val="-10"/>
        </w:rPr>
        <w:t xml:space="preserve"> </w:t>
      </w:r>
      <w:r>
        <w:t>setInterviewData]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spacing w:val="-2"/>
        </w:rPr>
        <w:t>useState();</w:t>
      </w:r>
    </w:p>
    <w:p w14:paraId="5AC27827">
      <w:pPr>
        <w:pStyle w:val="8"/>
        <w:spacing w:before="3"/>
        <w:ind w:left="422" w:right="3318"/>
      </w:pPr>
      <w:r>
        <w:rPr>
          <w:spacing w:val="-4"/>
        </w:rPr>
        <w:t xml:space="preserve">const [mockInterviewQuestion,setMockInterviewQuestion] = useState([]); </w:t>
      </w:r>
      <w:r>
        <w:t>const [activeQuestionIndex,setActiveQuestionIndex] = useState(0);</w:t>
      </w:r>
    </w:p>
    <w:p w14:paraId="70ABF08B">
      <w:pPr>
        <w:pStyle w:val="8"/>
        <w:ind w:left="422" w:right="3318"/>
      </w:pPr>
      <w:r>
        <w:t>const</w:t>
      </w:r>
      <w:r>
        <w:rPr>
          <w:spacing w:val="-15"/>
        </w:rPr>
        <w:t xml:space="preserve"> </w:t>
      </w:r>
      <w:r>
        <w:t>[timeLeft,</w:t>
      </w:r>
      <w:r>
        <w:rPr>
          <w:spacing w:val="-15"/>
        </w:rPr>
        <w:t xml:space="preserve"> </w:t>
      </w:r>
      <w:r>
        <w:t>setTimeLeft]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useState(60);</w:t>
      </w:r>
      <w:r>
        <w:rPr>
          <w:spacing w:val="-15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60</w:t>
      </w:r>
      <w:r>
        <w:rPr>
          <w:spacing w:val="-15"/>
        </w:rPr>
        <w:t xml:space="preserve"> </w:t>
      </w:r>
      <w:r>
        <w:t>seconds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question const [questionsAttempted, setQuestionsAttempted] = useState(0);</w:t>
      </w:r>
    </w:p>
    <w:p w14:paraId="56912910">
      <w:pPr>
        <w:pStyle w:val="8"/>
      </w:pPr>
    </w:p>
    <w:p w14:paraId="4D0FB1F1">
      <w:pPr>
        <w:pStyle w:val="8"/>
        <w:spacing w:before="269"/>
      </w:pPr>
    </w:p>
    <w:p w14:paraId="6968AE06">
      <w:pPr>
        <w:pStyle w:val="8"/>
        <w:ind w:left="422"/>
        <w:jc w:val="both"/>
      </w:pPr>
      <w:r>
        <w:t>useEffect(()</w:t>
      </w:r>
      <w:r>
        <w:rPr>
          <w:spacing w:val="-8"/>
        </w:rPr>
        <w:t xml:space="preserve"> </w:t>
      </w:r>
      <w:r>
        <w:t>=&gt;</w:t>
      </w:r>
      <w:r>
        <w:rPr>
          <w:spacing w:val="-10"/>
        </w:rPr>
        <w:t xml:space="preserve"> {</w:t>
      </w:r>
    </w:p>
    <w:p w14:paraId="579D2342">
      <w:pPr>
        <w:pStyle w:val="8"/>
        <w:ind w:left="902" w:right="5465" w:hanging="240"/>
        <w:jc w:val="both"/>
      </w:pPr>
      <w:r>
        <w:t>if (!interviewId ||</w:t>
      </w:r>
      <w:r>
        <w:rPr>
          <w:spacing w:val="-3"/>
        </w:rPr>
        <w:t xml:space="preserve"> </w:t>
      </w:r>
      <w:r>
        <w:t xml:space="preserve">typeof interviewId !== "string") { </w:t>
      </w:r>
      <w:r>
        <w:rPr>
          <w:spacing w:val="-2"/>
        </w:rPr>
        <w:t>console.warn("Invalid</w:t>
      </w:r>
      <w:r>
        <w:rPr>
          <w:spacing w:val="-13"/>
        </w:rPr>
        <w:t xml:space="preserve"> </w:t>
      </w:r>
      <w:r>
        <w:rPr>
          <w:spacing w:val="-2"/>
        </w:rPr>
        <w:t>interviewId:",</w:t>
      </w:r>
      <w:r>
        <w:rPr>
          <w:spacing w:val="-13"/>
        </w:rPr>
        <w:t xml:space="preserve"> </w:t>
      </w:r>
      <w:r>
        <w:rPr>
          <w:spacing w:val="-2"/>
        </w:rPr>
        <w:t>interviewId); return;</w:t>
      </w:r>
    </w:p>
    <w:p w14:paraId="5591864B">
      <w:pPr>
        <w:spacing w:before="0"/>
        <w:ind w:left="6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9439536">
      <w:pPr>
        <w:pStyle w:val="8"/>
        <w:ind w:left="662" w:right="4375"/>
      </w:pPr>
      <w:r>
        <w:rPr>
          <w:spacing w:val="-2"/>
        </w:rPr>
        <w:t>console.log("Fetching</w:t>
      </w:r>
      <w:r>
        <w:rPr>
          <w:spacing w:val="-13"/>
        </w:rPr>
        <w:t xml:space="preserve"> </w:t>
      </w:r>
      <w:r>
        <w:rPr>
          <w:spacing w:val="-2"/>
        </w:rPr>
        <w:t>interview</w:t>
      </w:r>
      <w:r>
        <w:rPr>
          <w:spacing w:val="-13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ID:",</w:t>
      </w:r>
      <w:r>
        <w:rPr>
          <w:spacing w:val="-12"/>
        </w:rPr>
        <w:t xml:space="preserve"> </w:t>
      </w:r>
      <w:r>
        <w:rPr>
          <w:spacing w:val="-2"/>
        </w:rPr>
        <w:t>interviewId); GetInterviewData(interviewId);</w:t>
      </w:r>
    </w:p>
    <w:p w14:paraId="26ECC0E5">
      <w:pPr>
        <w:pStyle w:val="8"/>
        <w:ind w:left="422"/>
      </w:pPr>
      <w:r>
        <w:t xml:space="preserve">}, </w:t>
      </w:r>
      <w:r>
        <w:rPr>
          <w:spacing w:val="-2"/>
        </w:rPr>
        <w:t>[interviewId]);</w:t>
      </w:r>
    </w:p>
    <w:p w14:paraId="31D70317">
      <w:pPr>
        <w:pStyle w:val="8"/>
        <w:spacing w:before="1"/>
      </w:pPr>
    </w:p>
    <w:p w14:paraId="2B46DD77">
      <w:pPr>
        <w:pStyle w:val="8"/>
        <w:ind w:left="422"/>
      </w:pPr>
      <w:r>
        <w:t>useEffect(()</w:t>
      </w:r>
      <w:r>
        <w:rPr>
          <w:spacing w:val="-8"/>
        </w:rPr>
        <w:t xml:space="preserve"> </w:t>
      </w:r>
      <w:r>
        <w:t>=&gt;</w:t>
      </w:r>
      <w:r>
        <w:rPr>
          <w:spacing w:val="-10"/>
        </w:rPr>
        <w:t xml:space="preserve"> {</w:t>
      </w:r>
    </w:p>
    <w:p w14:paraId="657D9E25">
      <w:pPr>
        <w:pStyle w:val="8"/>
        <w:spacing w:before="2"/>
        <w:ind w:left="662"/>
      </w:pPr>
      <w:r>
        <w:t>setTimeLeft(60);</w:t>
      </w:r>
      <w:r>
        <w:rPr>
          <w:spacing w:val="-8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Reset</w:t>
      </w:r>
      <w:r>
        <w:rPr>
          <w:spacing w:val="1"/>
        </w:rPr>
        <w:t xml:space="preserve"> </w:t>
      </w:r>
      <w:r>
        <w:t>timer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question</w:t>
      </w:r>
    </w:p>
    <w:p w14:paraId="03E3B920">
      <w:pPr>
        <w:pStyle w:val="8"/>
        <w:ind w:left="542"/>
      </w:pPr>
      <w:r>
        <w:t xml:space="preserve">}, </w:t>
      </w:r>
      <w:r>
        <w:rPr>
          <w:spacing w:val="-2"/>
        </w:rPr>
        <w:t>[activeQuestionIndex]);</w:t>
      </w:r>
    </w:p>
    <w:p w14:paraId="5CEC5A99">
      <w:pPr>
        <w:pStyle w:val="8"/>
      </w:pPr>
    </w:p>
    <w:p w14:paraId="27B4FD8E">
      <w:pPr>
        <w:pStyle w:val="8"/>
        <w:ind w:left="542"/>
      </w:pPr>
      <w:r>
        <w:t>useEffect(()</w:t>
      </w:r>
      <w:r>
        <w:rPr>
          <w:spacing w:val="-8"/>
        </w:rPr>
        <w:t xml:space="preserve"> </w:t>
      </w:r>
      <w:r>
        <w:t>=&gt;</w:t>
      </w:r>
      <w:r>
        <w:rPr>
          <w:spacing w:val="-10"/>
        </w:rPr>
        <w:t xml:space="preserve"> {</w:t>
      </w:r>
    </w:p>
    <w:p w14:paraId="55983929">
      <w:pPr>
        <w:pStyle w:val="8"/>
        <w:ind w:left="662"/>
      </w:pPr>
      <w:r>
        <w:t>if</w:t>
      </w:r>
      <w:r>
        <w:rPr>
          <w:spacing w:val="-12"/>
        </w:rPr>
        <w:t xml:space="preserve"> </w:t>
      </w:r>
      <w:r>
        <w:t>(timeLeft</w:t>
      </w:r>
      <w:r>
        <w:rPr>
          <w:spacing w:val="-1"/>
        </w:rPr>
        <w:t xml:space="preserve"> </w:t>
      </w:r>
      <w:r>
        <w:t>===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3FF5385F">
      <w:pPr>
        <w:pStyle w:val="8"/>
        <w:ind w:left="902" w:right="1408" w:hanging="120"/>
      </w:pPr>
      <w:r>
        <w:t>if (activeQuestionIndex &lt; mockInterviewQuestion.length - 1) { setActiveQuestionIndex((prev)</w:t>
      </w:r>
      <w:r>
        <w:rPr>
          <w:spacing w:val="-15"/>
        </w:rPr>
        <w:t xml:space="preserve"> </w:t>
      </w:r>
      <w:r>
        <w:t>=&gt;</w:t>
      </w:r>
      <w:r>
        <w:rPr>
          <w:spacing w:val="-16"/>
        </w:rPr>
        <w:t xml:space="preserve"> </w:t>
      </w:r>
      <w:r>
        <w:t>prev</w:t>
      </w:r>
      <w:r>
        <w:rPr>
          <w:spacing w:val="-15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t>1);</w:t>
      </w:r>
      <w:r>
        <w:rPr>
          <w:spacing w:val="-15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Move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next</w:t>
      </w:r>
      <w:r>
        <w:rPr>
          <w:spacing w:val="-15"/>
        </w:rPr>
        <w:t xml:space="preserve"> </w:t>
      </w:r>
      <w:r>
        <w:t>question</w:t>
      </w:r>
    </w:p>
    <w:p w14:paraId="670B667F">
      <w:pPr>
        <w:spacing w:before="0"/>
        <w:ind w:left="78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76CA062">
      <w:pPr>
        <w:spacing w:before="0"/>
        <w:ind w:left="6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B129546">
      <w:pPr>
        <w:pStyle w:val="8"/>
        <w:ind w:left="662"/>
      </w:pPr>
      <w:r>
        <w:t>const</w:t>
      </w:r>
      <w:r>
        <w:rPr>
          <w:spacing w:val="-13"/>
        </w:rPr>
        <w:t xml:space="preserve"> </w:t>
      </w:r>
      <w:r>
        <w:t>timer</w:t>
      </w:r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setTimeout(()</w:t>
      </w:r>
      <w:r>
        <w:rPr>
          <w:spacing w:val="-9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4CDE7F36">
      <w:pPr>
        <w:pStyle w:val="8"/>
        <w:spacing w:after="0"/>
        <w:sectPr>
          <w:pgSz w:w="12240" w:h="15840"/>
          <w:pgMar w:top="1280" w:right="141" w:bottom="1200" w:left="992" w:header="0" w:footer="991" w:gutter="0"/>
          <w:cols w:space="720" w:num="1"/>
        </w:sectPr>
      </w:pPr>
    </w:p>
    <w:p w14:paraId="15858D29">
      <w:pPr>
        <w:pStyle w:val="8"/>
        <w:spacing w:before="60"/>
        <w:ind w:left="140"/>
      </w:pPr>
      <w:r>
        <w:t xml:space="preserve">}, </w:t>
      </w:r>
      <w:r>
        <w:rPr>
          <w:spacing w:val="-2"/>
        </w:rPr>
        <w:t>1000);</w:t>
      </w:r>
    </w:p>
    <w:p w14:paraId="4ADA8F7D">
      <w:pPr>
        <w:pStyle w:val="8"/>
        <w:spacing w:before="274"/>
        <w:ind w:left="662"/>
      </w:pPr>
      <w:r>
        <w:t>return</w:t>
      </w:r>
      <w:r>
        <w:rPr>
          <w:spacing w:val="-10"/>
        </w:rPr>
        <w:t xml:space="preserve"> </w:t>
      </w:r>
      <w:r>
        <w:t>()</w:t>
      </w:r>
      <w:r>
        <w:rPr>
          <w:spacing w:val="-7"/>
        </w:rPr>
        <w:t xml:space="preserve"> </w:t>
      </w:r>
      <w:r>
        <w:t xml:space="preserve">=&gt; </w:t>
      </w:r>
      <w:r>
        <w:rPr>
          <w:spacing w:val="-2"/>
        </w:rPr>
        <w:t>clearTimeout(timer);</w:t>
      </w:r>
    </w:p>
    <w:p w14:paraId="26411CC5">
      <w:pPr>
        <w:pStyle w:val="8"/>
        <w:ind w:left="542"/>
      </w:pPr>
      <w:r>
        <w:t xml:space="preserve">}, </w:t>
      </w:r>
      <w:r>
        <w:rPr>
          <w:spacing w:val="-2"/>
        </w:rPr>
        <w:t>[timeLeft]);</w:t>
      </w:r>
    </w:p>
    <w:p w14:paraId="5F6B39FE">
      <w:pPr>
        <w:pStyle w:val="8"/>
      </w:pPr>
    </w:p>
    <w:p w14:paraId="133B2E37">
      <w:pPr>
        <w:pStyle w:val="8"/>
      </w:pPr>
    </w:p>
    <w:p w14:paraId="638DE7E5">
      <w:pPr>
        <w:pStyle w:val="8"/>
        <w:ind w:left="662" w:right="5745" w:hanging="240"/>
      </w:pPr>
      <w:r>
        <w:rPr>
          <w:spacing w:val="-2"/>
        </w:rPr>
        <w:t>const</w:t>
      </w:r>
      <w:r>
        <w:rPr>
          <w:spacing w:val="-7"/>
        </w:rPr>
        <w:t xml:space="preserve"> </w:t>
      </w:r>
      <w:r>
        <w:rPr>
          <w:spacing w:val="-2"/>
        </w:rPr>
        <w:t>GetInterviewData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async</w:t>
      </w:r>
      <w:r>
        <w:rPr>
          <w:spacing w:val="-12"/>
        </w:rPr>
        <w:t xml:space="preserve"> </w:t>
      </w:r>
      <w:r>
        <w:rPr>
          <w:spacing w:val="-2"/>
        </w:rPr>
        <w:t>(interviewId)</w:t>
      </w:r>
      <w:r>
        <w:rPr>
          <w:spacing w:val="-6"/>
        </w:rPr>
        <w:t xml:space="preserve"> </w:t>
      </w:r>
      <w:r>
        <w:rPr>
          <w:spacing w:val="-2"/>
        </w:rPr>
        <w:t>=&gt;</w:t>
      </w:r>
      <w:r>
        <w:rPr>
          <w:spacing w:val="-9"/>
        </w:rPr>
        <w:t xml:space="preserve"> </w:t>
      </w:r>
      <w:r>
        <w:rPr>
          <w:spacing w:val="-2"/>
        </w:rPr>
        <w:t xml:space="preserve">{ </w:t>
      </w:r>
      <w:r>
        <w:t>try {</w:t>
      </w:r>
    </w:p>
    <w:p w14:paraId="4E9A6B81">
      <w:pPr>
        <w:pStyle w:val="8"/>
        <w:ind w:left="422" w:right="1268" w:firstLine="480"/>
      </w:pPr>
      <w:r>
        <w:rPr>
          <w:spacing w:val="-2"/>
        </w:rPr>
        <w:t>const</w:t>
      </w:r>
      <w:r>
        <w:rPr>
          <w:spacing w:val="-10"/>
        </w:rPr>
        <w:t xml:space="preserve"> </w:t>
      </w:r>
      <w:r>
        <w:rPr>
          <w:spacing w:val="-2"/>
        </w:rPr>
        <w:t>result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await</w:t>
      </w:r>
      <w:r>
        <w:rPr>
          <w:spacing w:val="-13"/>
        </w:rPr>
        <w:t xml:space="preserve"> </w:t>
      </w:r>
      <w:r>
        <w:rPr>
          <w:spacing w:val="-2"/>
        </w:rPr>
        <w:t>db.select().from(MockInterview).where(eq(MockInterview.mockId, interviewId));</w:t>
      </w:r>
    </w:p>
    <w:p w14:paraId="5B7C35A6">
      <w:pPr>
        <w:pStyle w:val="8"/>
      </w:pPr>
    </w:p>
    <w:p w14:paraId="7A3D6F78">
      <w:pPr>
        <w:pStyle w:val="8"/>
        <w:ind w:left="902"/>
      </w:pPr>
      <w:r>
        <w:t>if</w:t>
      </w:r>
      <w:r>
        <w:rPr>
          <w:spacing w:val="-14"/>
        </w:rPr>
        <w:t xml:space="preserve"> </w:t>
      </w:r>
      <w:r>
        <w:t>(result.length</w:t>
      </w:r>
      <w:r>
        <w:rPr>
          <w:spacing w:val="-1"/>
        </w:rPr>
        <w:t xml:space="preserve"> </w:t>
      </w:r>
      <w:r>
        <w:t>===</w:t>
      </w:r>
      <w:r>
        <w:rPr>
          <w:spacing w:val="-6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1C1064F1">
      <w:pPr>
        <w:pStyle w:val="8"/>
        <w:spacing w:before="4" w:line="247" w:lineRule="auto"/>
        <w:ind w:left="1144" w:right="5107"/>
      </w:pPr>
      <w:r>
        <w:t>console.warn("</w:t>
      </w:r>
      <w:r>
        <w:rPr>
          <w:spacing w:val="11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interview</w:t>
      </w:r>
      <w:r>
        <w:rPr>
          <w:spacing w:val="-15"/>
        </w:rPr>
        <w:t xml:space="preserve"> </w:t>
      </w:r>
      <w:r>
        <w:t>found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 xml:space="preserve">ID."); </w:t>
      </w:r>
      <w:r>
        <w:rPr>
          <w:spacing w:val="-2"/>
        </w:rPr>
        <w:t>return;</w:t>
      </w:r>
    </w:p>
    <w:p w14:paraId="41E8E4B6">
      <w:pPr>
        <w:spacing w:before="0" w:line="266" w:lineRule="exact"/>
        <w:ind w:left="9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DB1CA64">
      <w:pPr>
        <w:pStyle w:val="8"/>
        <w:spacing w:before="25" w:line="540" w:lineRule="atLeast"/>
        <w:ind w:left="902" w:right="4830"/>
      </w:pPr>
      <w:r>
        <w:rPr>
          <w:spacing w:val="-2"/>
        </w:rPr>
        <w:t>console.log("</w:t>
      </w:r>
      <w:r>
        <w:rPr>
          <w:rFonts w:ascii="Segoe UI Symbol" w:hAnsi="Segoe UI Symbol"/>
          <w:spacing w:val="-2"/>
        </w:rPr>
        <w:t>✅</w:t>
      </w:r>
      <w:r>
        <w:rPr>
          <w:rFonts w:ascii="Segoe UI Symbol" w:hAnsi="Segoe UI Symbol"/>
          <w:spacing w:val="-14"/>
        </w:rPr>
        <w:t xml:space="preserve"> </w:t>
      </w:r>
      <w:r>
        <w:rPr>
          <w:spacing w:val="-2"/>
        </w:rPr>
        <w:t>Fetched</w:t>
      </w:r>
      <w:r>
        <w:rPr>
          <w:spacing w:val="-12"/>
        </w:rPr>
        <w:t xml:space="preserve"> </w:t>
      </w:r>
      <w:r>
        <w:rPr>
          <w:spacing w:val="-2"/>
        </w:rPr>
        <w:t>Interview</w:t>
      </w:r>
      <w:r>
        <w:rPr>
          <w:spacing w:val="-12"/>
        </w:rPr>
        <w:t xml:space="preserve"> </w:t>
      </w:r>
      <w:r>
        <w:rPr>
          <w:spacing w:val="-2"/>
        </w:rPr>
        <w:t>Details:",</w:t>
      </w:r>
      <w:r>
        <w:rPr>
          <w:spacing w:val="-12"/>
        </w:rPr>
        <w:t xml:space="preserve"> </w:t>
      </w:r>
      <w:r>
        <w:rPr>
          <w:spacing w:val="-2"/>
        </w:rPr>
        <w:t xml:space="preserve">result[0]); </w:t>
      </w:r>
      <w:r>
        <w:t>let jsonMockResp;</w:t>
      </w:r>
    </w:p>
    <w:p w14:paraId="2AD85D0E">
      <w:pPr>
        <w:pStyle w:val="8"/>
        <w:spacing w:line="268" w:lineRule="exact"/>
        <w:ind w:left="902"/>
      </w:pPr>
      <w:r>
        <w:t>try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0BEDD07">
      <w:pPr>
        <w:pStyle w:val="8"/>
        <w:spacing w:line="266" w:lineRule="exact"/>
        <w:ind w:left="1144"/>
      </w:pPr>
      <w:r>
        <w:t>jsonMockResp</w:t>
      </w:r>
      <w:r>
        <w:rPr>
          <w:spacing w:val="-1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result[0]?.jsonMockResp</w:t>
      </w:r>
      <w:r>
        <w:rPr>
          <w:spacing w:val="-6"/>
        </w:rPr>
        <w:t xml:space="preserve"> </w:t>
      </w:r>
      <w:r>
        <w:t>?</w:t>
      </w:r>
      <w:r>
        <w:rPr>
          <w:spacing w:val="-11"/>
        </w:rPr>
        <w:t xml:space="preserve"> </w:t>
      </w:r>
      <w:r>
        <w:t>JSON.parse(result[0].jsonMockResp)</w:t>
      </w:r>
      <w:r>
        <w:rPr>
          <w:spacing w:val="-3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rPr>
          <w:spacing w:val="-2"/>
        </w:rPr>
        <w:t>null;</w:t>
      </w:r>
    </w:p>
    <w:p w14:paraId="0A2FB3A0">
      <w:pPr>
        <w:pStyle w:val="8"/>
        <w:spacing w:line="271" w:lineRule="exact"/>
        <w:ind w:left="902"/>
      </w:pPr>
      <w:r>
        <w:t>}</w:t>
      </w:r>
      <w:r>
        <w:rPr>
          <w:spacing w:val="-14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(error)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718FCDF">
      <w:pPr>
        <w:pStyle w:val="8"/>
        <w:spacing w:before="14" w:line="228" w:lineRule="auto"/>
        <w:ind w:left="1144" w:right="5107"/>
      </w:pPr>
      <w:r>
        <w:rPr>
          <w:spacing w:val="-2"/>
        </w:rPr>
        <w:t>console.error("</w:t>
      </w:r>
      <w:r>
        <w:rPr>
          <w:rFonts w:ascii="Segoe UI Symbol" w:hAnsi="Segoe UI Symbol"/>
          <w:spacing w:val="-2"/>
        </w:rPr>
        <w:t>❌</w:t>
      </w:r>
      <w:r>
        <w:rPr>
          <w:rFonts w:ascii="Segoe UI Symbol" w:hAnsi="Segoe UI Symbol"/>
          <w:spacing w:val="-15"/>
        </w:rPr>
        <w:t xml:space="preserve"> </w:t>
      </w:r>
      <w:r>
        <w:rPr>
          <w:spacing w:val="-2"/>
        </w:rPr>
        <w:t>Error</w:t>
      </w:r>
      <w:r>
        <w:rPr>
          <w:spacing w:val="-13"/>
        </w:rPr>
        <w:t xml:space="preserve"> </w:t>
      </w:r>
      <w:r>
        <w:rPr>
          <w:spacing w:val="-2"/>
        </w:rPr>
        <w:t>parsing</w:t>
      </w:r>
      <w:r>
        <w:rPr>
          <w:spacing w:val="-13"/>
        </w:rPr>
        <w:t xml:space="preserve"> </w:t>
      </w:r>
      <w:r>
        <w:rPr>
          <w:spacing w:val="-2"/>
        </w:rPr>
        <w:t>JSON:",</w:t>
      </w:r>
      <w:r>
        <w:rPr>
          <w:spacing w:val="-13"/>
        </w:rPr>
        <w:t xml:space="preserve"> </w:t>
      </w:r>
      <w:r>
        <w:rPr>
          <w:spacing w:val="-2"/>
        </w:rPr>
        <w:t>error); return;</w:t>
      </w:r>
    </w:p>
    <w:p w14:paraId="5186048B">
      <w:pPr>
        <w:spacing w:before="0" w:line="270" w:lineRule="exact"/>
        <w:ind w:left="9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C9F5DA2">
      <w:pPr>
        <w:pStyle w:val="8"/>
        <w:spacing w:before="20"/>
      </w:pPr>
    </w:p>
    <w:p w14:paraId="62CECC93">
      <w:pPr>
        <w:pStyle w:val="8"/>
        <w:spacing w:before="1" w:line="223" w:lineRule="auto"/>
        <w:ind w:left="1144" w:right="2766" w:hanging="240"/>
      </w:pPr>
      <w:r>
        <w:t xml:space="preserve">if (!jsonMockResp || Object.keys(jsonMockResp).length === 0) { </w:t>
      </w:r>
      <w:r>
        <w:rPr>
          <w:spacing w:val="-2"/>
        </w:rPr>
        <w:t>console.error("</w:t>
      </w:r>
      <w:r>
        <w:rPr>
          <w:rFonts w:ascii="Segoe UI Symbol" w:hAnsi="Segoe UI Symbol"/>
          <w:spacing w:val="-2"/>
        </w:rPr>
        <w:t>❌</w:t>
      </w:r>
      <w:r>
        <w:rPr>
          <w:rFonts w:ascii="Segoe UI Symbol" w:hAnsi="Segoe UI Symbol"/>
          <w:spacing w:val="-4"/>
        </w:rPr>
        <w:t xml:space="preserve"> </w:t>
      </w:r>
      <w:r>
        <w:rPr>
          <w:spacing w:val="-2"/>
        </w:rPr>
        <w:t>jsonMockResp is empty or invalid:", jsonMockResp); return;</w:t>
      </w:r>
    </w:p>
    <w:p w14:paraId="5063C034">
      <w:pPr>
        <w:spacing w:before="0" w:line="268" w:lineRule="exact"/>
        <w:ind w:left="9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52E4E45">
      <w:pPr>
        <w:pStyle w:val="8"/>
        <w:spacing w:before="252"/>
        <w:ind w:left="902"/>
      </w:pPr>
      <w:r>
        <w:rPr>
          <w:spacing w:val="-2"/>
        </w:rPr>
        <w:t>if</w:t>
      </w:r>
      <w:r>
        <w:rPr>
          <w:spacing w:val="27"/>
        </w:rPr>
        <w:t xml:space="preserve"> </w:t>
      </w:r>
      <w:r>
        <w:rPr>
          <w:spacing w:val="-2"/>
        </w:rPr>
        <w:t>(!Array.isArray(jsonMockResp.interview_questions))</w:t>
      </w:r>
      <w:r>
        <w:rPr>
          <w:spacing w:val="39"/>
        </w:rPr>
        <w:t xml:space="preserve"> </w:t>
      </w:r>
      <w:r>
        <w:rPr>
          <w:spacing w:val="-10"/>
        </w:rPr>
        <w:t>{</w:t>
      </w:r>
    </w:p>
    <w:p w14:paraId="4BA41435">
      <w:pPr>
        <w:pStyle w:val="8"/>
        <w:spacing w:before="16" w:line="228" w:lineRule="auto"/>
        <w:ind w:left="1144" w:right="1866"/>
      </w:pPr>
      <w:r>
        <w:rPr>
          <w:spacing w:val="-2"/>
        </w:rPr>
        <w:t>console.error("</w:t>
      </w:r>
      <w:r>
        <w:rPr>
          <w:rFonts w:ascii="Segoe UI Symbol" w:hAnsi="Segoe UI Symbol"/>
          <w:spacing w:val="-2"/>
        </w:rPr>
        <w:t>❌</w:t>
      </w:r>
      <w:r>
        <w:rPr>
          <w:rFonts w:ascii="Segoe UI Symbol" w:hAnsi="Segoe UI Symbol"/>
          <w:spacing w:val="-4"/>
        </w:rPr>
        <w:t xml:space="preserve"> </w:t>
      </w:r>
      <w:r>
        <w:rPr>
          <w:spacing w:val="-2"/>
        </w:rPr>
        <w:t>interview_questions is missing</w:t>
      </w:r>
      <w:r>
        <w:rPr>
          <w:spacing w:val="-3"/>
        </w:rPr>
        <w:t xml:space="preserve"> </w:t>
      </w:r>
      <w:r>
        <w:rPr>
          <w:spacing w:val="-2"/>
        </w:rPr>
        <w:t>or</w:t>
      </w:r>
      <w:r>
        <w:rPr>
          <w:spacing w:val="-3"/>
        </w:rPr>
        <w:t xml:space="preserve"> </w:t>
      </w:r>
      <w:r>
        <w:rPr>
          <w:spacing w:val="-2"/>
        </w:rPr>
        <w:t>not an array:", jsonMockResp); return;</w:t>
      </w:r>
    </w:p>
    <w:p w14:paraId="5F743B82">
      <w:pPr>
        <w:spacing w:before="0" w:line="271" w:lineRule="exact"/>
        <w:ind w:left="90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4C691DE">
      <w:pPr>
        <w:pStyle w:val="8"/>
        <w:spacing w:before="243" w:line="237" w:lineRule="auto"/>
        <w:ind w:left="902" w:right="1644"/>
      </w:pPr>
      <w:r>
        <w:rPr>
          <w:spacing w:val="-2"/>
        </w:rPr>
        <w:t>console.log("</w:t>
      </w:r>
      <w:r>
        <w:rPr>
          <w:rFonts w:ascii="Segoe UI Symbol" w:hAnsi="Segoe UI Symbol"/>
          <w:spacing w:val="-2"/>
        </w:rPr>
        <w:t>✅</w:t>
      </w:r>
      <w:r>
        <w:rPr>
          <w:rFonts w:ascii="Segoe UI Symbol" w:hAnsi="Segoe UI Symbol"/>
          <w:spacing w:val="-10"/>
        </w:rPr>
        <w:t xml:space="preserve"> </w:t>
      </w:r>
      <w:r>
        <w:rPr>
          <w:spacing w:val="-2"/>
        </w:rPr>
        <w:t>Valid</w:t>
      </w:r>
      <w:r>
        <w:rPr>
          <w:spacing w:val="-10"/>
        </w:rPr>
        <w:t xml:space="preserve"> </w:t>
      </w:r>
      <w:r>
        <w:rPr>
          <w:spacing w:val="-2"/>
        </w:rPr>
        <w:t>interview</w:t>
      </w:r>
      <w:r>
        <w:rPr>
          <w:spacing w:val="-11"/>
        </w:rPr>
        <w:t xml:space="preserve"> </w:t>
      </w:r>
      <w:r>
        <w:rPr>
          <w:spacing w:val="-2"/>
        </w:rPr>
        <w:t>questions</w:t>
      </w:r>
      <w:r>
        <w:rPr>
          <w:spacing w:val="-10"/>
        </w:rPr>
        <w:t xml:space="preserve"> </w:t>
      </w:r>
      <w:r>
        <w:rPr>
          <w:spacing w:val="-2"/>
        </w:rPr>
        <w:t>found:",</w:t>
      </w:r>
      <w:r>
        <w:rPr>
          <w:spacing w:val="-8"/>
        </w:rPr>
        <w:t xml:space="preserve"> </w:t>
      </w:r>
      <w:r>
        <w:rPr>
          <w:spacing w:val="-2"/>
        </w:rPr>
        <w:t>jsonMockResp.interview_questions); setMockInterviewQuestion(jsonMockResp.interview_questions); setInterviewData(result[0]);</w:t>
      </w:r>
    </w:p>
    <w:p w14:paraId="155EB834">
      <w:pPr>
        <w:pStyle w:val="8"/>
        <w:spacing w:before="239" w:line="274" w:lineRule="exact"/>
        <w:ind w:left="662"/>
      </w:pPr>
      <w:r>
        <w:t>}</w:t>
      </w:r>
      <w:r>
        <w:rPr>
          <w:spacing w:val="-14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(error)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BEB3A09">
      <w:pPr>
        <w:pStyle w:val="8"/>
        <w:spacing w:line="317" w:lineRule="exact"/>
        <w:ind w:left="902"/>
      </w:pPr>
      <w:r>
        <w:t>console.error("</w:t>
      </w:r>
      <w:r>
        <w:rPr>
          <w:rFonts w:ascii="Segoe UI Symbol" w:hAnsi="Segoe UI Symbol"/>
        </w:rPr>
        <w:t>❌</w:t>
      </w:r>
      <w:r>
        <w:rPr>
          <w:rFonts w:ascii="Segoe UI Symbol" w:hAnsi="Segoe UI Symbol"/>
          <w:spacing w:val="-17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fetching</w:t>
      </w:r>
      <w:r>
        <w:rPr>
          <w:spacing w:val="-7"/>
        </w:rPr>
        <w:t xml:space="preserve"> </w:t>
      </w:r>
      <w:r>
        <w:t>interview:",</w:t>
      </w:r>
      <w:r>
        <w:rPr>
          <w:spacing w:val="-4"/>
        </w:rPr>
        <w:t xml:space="preserve"> </w:t>
      </w:r>
      <w:r>
        <w:rPr>
          <w:spacing w:val="-2"/>
        </w:rPr>
        <w:t>error);</w:t>
      </w:r>
    </w:p>
    <w:p w14:paraId="3FB70B9C">
      <w:pPr>
        <w:pStyle w:val="8"/>
        <w:spacing w:after="0" w:line="317" w:lineRule="exact"/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00C1CFA1">
      <w:pPr>
        <w:pStyle w:val="8"/>
        <w:spacing w:before="72"/>
        <w:ind w:left="782"/>
      </w:pPr>
      <w:r>
        <w:t>{/*</w:t>
      </w:r>
      <w:r>
        <w:rPr>
          <w:spacing w:val="-3"/>
        </w:rPr>
        <w:t xml:space="preserve"> </w:t>
      </w:r>
      <w:r>
        <w:t>Timer</w:t>
      </w:r>
      <w:r>
        <w:rPr>
          <w:spacing w:val="-9"/>
        </w:rPr>
        <w:t xml:space="preserve"> </w:t>
      </w:r>
      <w:r>
        <w:t xml:space="preserve">Section </w:t>
      </w:r>
      <w:r>
        <w:rPr>
          <w:spacing w:val="-5"/>
        </w:rPr>
        <w:t>*/}</w:t>
      </w:r>
    </w:p>
    <w:p w14:paraId="5B6403E4">
      <w:pPr>
        <w:pStyle w:val="8"/>
        <w:ind w:left="422"/>
      </w:pPr>
      <w:r>
        <w:t>&lt;div</w:t>
      </w:r>
      <w:r>
        <w:rPr>
          <w:spacing w:val="-14"/>
        </w:rPr>
        <w:t xml:space="preserve"> </w:t>
      </w:r>
      <w:r>
        <w:t>className="flex</w:t>
      </w:r>
      <w:r>
        <w:rPr>
          <w:spacing w:val="-12"/>
        </w:rPr>
        <w:t xml:space="preserve"> </w:t>
      </w:r>
      <w:r>
        <w:t>items-center</w:t>
      </w:r>
      <w:r>
        <w:rPr>
          <w:spacing w:val="-11"/>
        </w:rPr>
        <w:t xml:space="preserve"> </w:t>
      </w:r>
      <w:r>
        <w:t>justify-center</w:t>
      </w:r>
      <w:r>
        <w:rPr>
          <w:spacing w:val="-8"/>
        </w:rPr>
        <w:t xml:space="preserve"> </w:t>
      </w:r>
      <w:r>
        <w:t>my-</w:t>
      </w:r>
      <w:r>
        <w:rPr>
          <w:spacing w:val="-5"/>
        </w:rPr>
        <w:t>4"&gt;</w:t>
      </w:r>
    </w:p>
    <w:p w14:paraId="61FD083D">
      <w:pPr>
        <w:pStyle w:val="8"/>
        <w:spacing w:before="5"/>
        <w:ind w:left="422" w:right="503" w:firstLine="120"/>
      </w:pPr>
      <w:r>
        <w:t>&lt;div</w:t>
      </w:r>
      <w:r>
        <w:rPr>
          <w:spacing w:val="-15"/>
        </w:rPr>
        <w:t xml:space="preserve"> </w:t>
      </w:r>
      <w:r>
        <w:t>className={`relative</w:t>
      </w:r>
      <w:r>
        <w:rPr>
          <w:spacing w:val="-15"/>
        </w:rPr>
        <w:t xml:space="preserve"> </w:t>
      </w:r>
      <w:r>
        <w:t>px-5</w:t>
      </w:r>
      <w:r>
        <w:rPr>
          <w:spacing w:val="-15"/>
        </w:rPr>
        <w:t xml:space="preserve"> </w:t>
      </w:r>
      <w:r>
        <w:t>py-2</w:t>
      </w:r>
      <w:r>
        <w:rPr>
          <w:spacing w:val="-15"/>
        </w:rPr>
        <w:t xml:space="preserve"> </w:t>
      </w:r>
      <w:r>
        <w:t>rounded-full</w:t>
      </w:r>
      <w:r>
        <w:rPr>
          <w:spacing w:val="-15"/>
        </w:rPr>
        <w:t xml:space="preserve"> </w:t>
      </w:r>
      <w:r>
        <w:t>shadow-md</w:t>
      </w:r>
      <w:r>
        <w:rPr>
          <w:spacing w:val="-15"/>
        </w:rPr>
        <w:t xml:space="preserve"> </w:t>
      </w:r>
      <w:r>
        <w:t>border</w:t>
      </w:r>
      <w:r>
        <w:rPr>
          <w:spacing w:val="-15"/>
        </w:rPr>
        <w:t xml:space="preserve"> </w:t>
      </w:r>
      <w:r>
        <w:t>${timeLeft</w:t>
      </w:r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10</w:t>
      </w:r>
      <w:r>
        <w:rPr>
          <w:spacing w:val="-15"/>
        </w:rPr>
        <w:t xml:space="preserve"> </w:t>
      </w:r>
      <w:r>
        <w:t>?</w:t>
      </w:r>
      <w:r>
        <w:rPr>
          <w:spacing w:val="-15"/>
        </w:rPr>
        <w:t xml:space="preserve"> </w:t>
      </w:r>
      <w:r>
        <w:t>"border-red- 500 bg-red-50 animate-pulse" : "border-cyan-400 bg-cyan-50"}`}&gt;</w:t>
      </w:r>
    </w:p>
    <w:p w14:paraId="23C554A9">
      <w:pPr>
        <w:pStyle w:val="8"/>
      </w:pPr>
    </w:p>
    <w:p w14:paraId="03E737B4">
      <w:pPr>
        <w:pStyle w:val="8"/>
        <w:ind w:left="422" w:right="875" w:firstLine="240"/>
      </w:pPr>
      <w:r>
        <w:t>&lt;h2</w:t>
      </w:r>
      <w:r>
        <w:rPr>
          <w:spacing w:val="-15"/>
        </w:rPr>
        <w:t xml:space="preserve"> </w:t>
      </w:r>
      <w:r>
        <w:t>className={`text-sm</w:t>
      </w:r>
      <w:r>
        <w:rPr>
          <w:spacing w:val="-15"/>
        </w:rPr>
        <w:t xml:space="preserve"> </w:t>
      </w:r>
      <w:r>
        <w:t>md:text-base</w:t>
      </w:r>
      <w:r>
        <w:rPr>
          <w:spacing w:val="-16"/>
        </w:rPr>
        <w:t xml:space="preserve"> </w:t>
      </w:r>
      <w:r>
        <w:t>font-semibold</w:t>
      </w:r>
      <w:r>
        <w:rPr>
          <w:spacing w:val="-15"/>
        </w:rPr>
        <w:t xml:space="preserve"> </w:t>
      </w:r>
      <w:r>
        <w:t>tracking-widest</w:t>
      </w:r>
      <w:r>
        <w:rPr>
          <w:spacing w:val="-15"/>
        </w:rPr>
        <w:t xml:space="preserve"> </w:t>
      </w:r>
      <w:r>
        <w:t>${timeLeft</w:t>
      </w:r>
      <w:r>
        <w:rPr>
          <w:spacing w:val="-15"/>
        </w:rPr>
        <w:t xml:space="preserve"> </w:t>
      </w:r>
      <w:r>
        <w:t>&lt;=</w:t>
      </w:r>
      <w:r>
        <w:rPr>
          <w:spacing w:val="-16"/>
        </w:rPr>
        <w:t xml:space="preserve"> </w:t>
      </w:r>
      <w:r>
        <w:t>10</w:t>
      </w:r>
      <w:r>
        <w:rPr>
          <w:spacing w:val="-15"/>
        </w:rPr>
        <w:t xml:space="preserve"> </w:t>
      </w:r>
      <w:r>
        <w:t>?</w:t>
      </w:r>
      <w:r>
        <w:rPr>
          <w:spacing w:val="-16"/>
        </w:rPr>
        <w:t xml:space="preserve"> </w:t>
      </w:r>
      <w:r>
        <w:t>"text-red- 600" : "text-cyan-600"}`}&gt;</w:t>
      </w:r>
    </w:p>
    <w:p w14:paraId="1941404D">
      <w:pPr>
        <w:pStyle w:val="8"/>
        <w:spacing w:line="280" w:lineRule="exact"/>
        <w:ind w:left="782"/>
      </w:pPr>
      <w:r>
        <w:rPr>
          <w:rFonts w:ascii="Segoe UI Symbol" w:hAnsi="Segoe UI Symbol"/>
        </w:rPr>
        <w:t>⏳</w:t>
      </w:r>
      <w:r>
        <w:rPr>
          <w:rFonts w:ascii="Segoe UI Symbol" w:hAnsi="Segoe UI Symbol"/>
          <w:spacing w:val="76"/>
        </w:rPr>
        <w:t xml:space="preserve"> </w:t>
      </w:r>
      <w:r>
        <w:t>{timeLeft &lt;</w:t>
      </w:r>
      <w:r>
        <w:rPr>
          <w:spacing w:val="-5"/>
        </w:rPr>
        <w:t xml:space="preserve"> </w:t>
      </w:r>
      <w:r>
        <w:t>10 ?</w:t>
      </w:r>
      <w:r>
        <w:rPr>
          <w:spacing w:val="-10"/>
        </w:rPr>
        <w:t xml:space="preserve"> </w:t>
      </w:r>
      <w:r>
        <w:t>`0${timeLeft}`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timeLeft}s</w:t>
      </w:r>
    </w:p>
    <w:p w14:paraId="5F437AC0">
      <w:pPr>
        <w:pStyle w:val="8"/>
        <w:spacing w:line="269" w:lineRule="exact"/>
        <w:ind w:left="662"/>
      </w:pPr>
      <w:r>
        <w:rPr>
          <w:spacing w:val="-2"/>
        </w:rPr>
        <w:t>&lt;/h2&gt;</w:t>
      </w:r>
    </w:p>
    <w:p w14:paraId="2D3835A3">
      <w:pPr>
        <w:pStyle w:val="8"/>
        <w:spacing w:before="2"/>
      </w:pPr>
    </w:p>
    <w:p w14:paraId="018EAF8E">
      <w:pPr>
        <w:pStyle w:val="8"/>
        <w:ind w:left="662"/>
      </w:pPr>
      <w:r>
        <w:t>&lt;div</w:t>
      </w:r>
      <w:r>
        <w:rPr>
          <w:spacing w:val="-15"/>
        </w:rPr>
        <w:t xml:space="preserve"> </w:t>
      </w:r>
      <w:r>
        <w:t>className={`absolute</w:t>
      </w:r>
      <w:r>
        <w:rPr>
          <w:spacing w:val="-3"/>
        </w:rPr>
        <w:t xml:space="preserve"> </w:t>
      </w:r>
      <w:r>
        <w:t>-top-2</w:t>
      </w:r>
      <w:r>
        <w:rPr>
          <w:spacing w:val="-2"/>
        </w:rPr>
        <w:t xml:space="preserve"> </w:t>
      </w:r>
      <w:r>
        <w:t>-right-2</w:t>
      </w:r>
      <w:r>
        <w:rPr>
          <w:spacing w:val="-8"/>
        </w:rPr>
        <w:t xml:space="preserve"> </w:t>
      </w:r>
      <w:r>
        <w:t>text-[10px]</w:t>
      </w:r>
      <w:r>
        <w:rPr>
          <w:spacing w:val="-11"/>
        </w:rPr>
        <w:t xml:space="preserve"> </w:t>
      </w:r>
      <w:r>
        <w:t>px-2</w:t>
      </w:r>
      <w:r>
        <w:rPr>
          <w:spacing w:val="-4"/>
        </w:rPr>
        <w:t xml:space="preserve"> </w:t>
      </w:r>
      <w:r>
        <w:t>py-0.5</w:t>
      </w:r>
      <w:r>
        <w:rPr>
          <w:spacing w:val="-1"/>
        </w:rPr>
        <w:t xml:space="preserve"> </w:t>
      </w:r>
      <w:r>
        <w:t>rounded-full</w:t>
      </w:r>
      <w:r>
        <w:rPr>
          <w:spacing w:val="-8"/>
        </w:rPr>
        <w:t xml:space="preserve"> </w:t>
      </w:r>
      <w:r>
        <w:t>font-bold</w:t>
      </w:r>
      <w:r>
        <w:rPr>
          <w:spacing w:val="-3"/>
        </w:rPr>
        <w:t xml:space="preserve"> </w:t>
      </w:r>
      <w:r>
        <w:rPr>
          <w:spacing w:val="-2"/>
        </w:rPr>
        <w:t>shadow</w:t>
      </w:r>
    </w:p>
    <w:p w14:paraId="704C0831">
      <w:pPr>
        <w:pStyle w:val="8"/>
        <w:ind w:left="782" w:right="3318" w:hanging="360"/>
      </w:pPr>
      <w:r>
        <w:rPr>
          <w:spacing w:val="-2"/>
        </w:rPr>
        <w:t>${timeLeft</w:t>
      </w:r>
      <w:r>
        <w:rPr>
          <w:spacing w:val="-4"/>
        </w:rPr>
        <w:t xml:space="preserve"> </w:t>
      </w:r>
      <w:r>
        <w:rPr>
          <w:spacing w:val="-2"/>
        </w:rPr>
        <w:t>&lt;=</w:t>
      </w:r>
      <w:r>
        <w:rPr>
          <w:spacing w:val="-5"/>
        </w:rPr>
        <w:t xml:space="preserve"> </w:t>
      </w:r>
      <w:r>
        <w:rPr>
          <w:spacing w:val="-2"/>
        </w:rPr>
        <w:t>10</w:t>
      </w:r>
      <w:r>
        <w:rPr>
          <w:spacing w:val="-4"/>
        </w:rPr>
        <w:t xml:space="preserve"> </w:t>
      </w:r>
      <w:r>
        <w:rPr>
          <w:spacing w:val="-2"/>
        </w:rPr>
        <w:t>?</w:t>
      </w:r>
      <w:r>
        <w:rPr>
          <w:spacing w:val="-5"/>
        </w:rPr>
        <w:t xml:space="preserve"> </w:t>
      </w:r>
      <w:r>
        <w:rPr>
          <w:spacing w:val="-2"/>
        </w:rPr>
        <w:t>"bg-red-500</w:t>
      </w:r>
      <w:r>
        <w:rPr>
          <w:spacing w:val="-4"/>
        </w:rPr>
        <w:t xml:space="preserve"> </w:t>
      </w:r>
      <w:r>
        <w:rPr>
          <w:spacing w:val="-2"/>
        </w:rPr>
        <w:t>text-white"</w:t>
      </w:r>
      <w:r>
        <w:rPr>
          <w:spacing w:val="-4"/>
        </w:rPr>
        <w:t xml:space="preserve"> </w:t>
      </w:r>
      <w:r>
        <w:rPr>
          <w:spacing w:val="-2"/>
        </w:rPr>
        <w:t>: "bg-cyan-500</w:t>
      </w:r>
      <w:r>
        <w:rPr>
          <w:spacing w:val="-4"/>
        </w:rPr>
        <w:t xml:space="preserve"> </w:t>
      </w:r>
      <w:r>
        <w:rPr>
          <w:spacing w:val="-2"/>
        </w:rPr>
        <w:t>text-white"}`}&gt; Timer</w:t>
      </w:r>
    </w:p>
    <w:p w14:paraId="6D1803F5">
      <w:pPr>
        <w:pStyle w:val="8"/>
        <w:spacing w:before="1"/>
        <w:ind w:left="662"/>
      </w:pPr>
      <w:r>
        <w:rPr>
          <w:spacing w:val="-2"/>
        </w:rPr>
        <w:t>&lt;/div&gt;</w:t>
      </w:r>
    </w:p>
    <w:p w14:paraId="473B8711">
      <w:pPr>
        <w:pStyle w:val="8"/>
      </w:pPr>
    </w:p>
    <w:p w14:paraId="3967BC08">
      <w:pPr>
        <w:pStyle w:val="8"/>
        <w:ind w:left="542"/>
      </w:pPr>
      <w:r>
        <w:rPr>
          <w:spacing w:val="-2"/>
        </w:rPr>
        <w:t>&lt;/div&gt;</w:t>
      </w:r>
    </w:p>
    <w:p w14:paraId="6CC6F4FD">
      <w:pPr>
        <w:pStyle w:val="8"/>
        <w:ind w:left="422"/>
      </w:pPr>
      <w:r>
        <w:rPr>
          <w:spacing w:val="-2"/>
        </w:rPr>
        <w:t>&lt;/div&gt;</w:t>
      </w:r>
    </w:p>
    <w:p w14:paraId="3A59C10A">
      <w:pPr>
        <w:pStyle w:val="8"/>
      </w:pPr>
    </w:p>
    <w:p w14:paraId="115DB742">
      <w:pPr>
        <w:pStyle w:val="8"/>
        <w:ind w:left="782"/>
      </w:pPr>
      <w:r>
        <w:t>{/*</w:t>
      </w:r>
      <w:r>
        <w:rPr>
          <w:spacing w:val="-10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rPr>
          <w:spacing w:val="-5"/>
        </w:rPr>
        <w:t>*/}</w:t>
      </w:r>
    </w:p>
    <w:p w14:paraId="0B59E56F">
      <w:pPr>
        <w:pStyle w:val="8"/>
        <w:ind w:left="782"/>
      </w:pPr>
      <w:r>
        <w:t>&lt;div</w:t>
      </w:r>
      <w:r>
        <w:rPr>
          <w:spacing w:val="-19"/>
        </w:rPr>
        <w:t xml:space="preserve"> </w:t>
      </w:r>
      <w:r>
        <w:t>className="grid</w:t>
      </w:r>
      <w:r>
        <w:rPr>
          <w:spacing w:val="-15"/>
        </w:rPr>
        <w:t xml:space="preserve"> </w:t>
      </w:r>
      <w:r>
        <w:t>grid-cols-1</w:t>
      </w:r>
      <w:r>
        <w:rPr>
          <w:spacing w:val="-12"/>
        </w:rPr>
        <w:t xml:space="preserve"> </w:t>
      </w:r>
      <w:r>
        <w:t>md:grid-cols-2</w:t>
      </w:r>
      <w:r>
        <w:rPr>
          <w:spacing w:val="-5"/>
        </w:rPr>
        <w:t xml:space="preserve"> </w:t>
      </w:r>
      <w:r>
        <w:t>gap-</w:t>
      </w:r>
      <w:r>
        <w:rPr>
          <w:spacing w:val="-4"/>
        </w:rPr>
        <w:t>10"&gt;</w:t>
      </w:r>
    </w:p>
    <w:p w14:paraId="1DAE59FE">
      <w:pPr>
        <w:pStyle w:val="8"/>
        <w:ind w:left="1024" w:right="4375" w:hanging="120"/>
      </w:pPr>
      <w:r>
        <w:rPr>
          <w:spacing w:val="-2"/>
        </w:rPr>
        <w:t xml:space="preserve">&lt;QuestionsSection </w:t>
      </w:r>
      <w:r>
        <w:rPr>
          <w:spacing w:val="-8"/>
        </w:rPr>
        <w:t xml:space="preserve">mockInterviewQuestion={mockInterviewQuestion} </w:t>
      </w:r>
      <w:r>
        <w:rPr>
          <w:spacing w:val="-2"/>
        </w:rPr>
        <w:t>activeQuestionIndex={activeQuestionIndex}</w:t>
      </w:r>
    </w:p>
    <w:p w14:paraId="65E99E77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/&gt;</w:t>
      </w:r>
    </w:p>
    <w:p w14:paraId="190A4EA8">
      <w:pPr>
        <w:pStyle w:val="8"/>
        <w:ind w:left="1024" w:right="4375" w:hanging="120"/>
      </w:pPr>
      <w:r>
        <w:rPr>
          <w:spacing w:val="-2"/>
        </w:rPr>
        <w:t xml:space="preserve">&lt;RecordAnswerSection </w:t>
      </w:r>
      <w:r>
        <w:rPr>
          <w:spacing w:val="-8"/>
        </w:rPr>
        <w:t xml:space="preserve">mockInterviewQuestion={mockInterviewQuestion} </w:t>
      </w:r>
      <w:r>
        <w:rPr>
          <w:spacing w:val="-2"/>
        </w:rPr>
        <w:t>activeQuestionIndex={activeQuestionIndex} interviewData={interviewData}</w:t>
      </w:r>
    </w:p>
    <w:p w14:paraId="7F85B7F0">
      <w:pPr>
        <w:pStyle w:val="8"/>
        <w:tabs>
          <w:tab w:val="left" w:pos="5664"/>
        </w:tabs>
        <w:spacing w:before="1"/>
        <w:ind w:left="1024" w:right="3153"/>
      </w:pPr>
      <w:r>
        <w:rPr>
          <w:spacing w:val="-2"/>
        </w:rPr>
        <w:t>onAnswerRecorded={() =&gt;</w:t>
      </w:r>
      <w:r>
        <w:rPr>
          <w:spacing w:val="-7"/>
        </w:rPr>
        <w:t xml:space="preserve"> </w:t>
      </w:r>
      <w:r>
        <w:rPr>
          <w:spacing w:val="-2"/>
        </w:rPr>
        <w:t>setQuestionsAttempted(prev =&gt;</w:t>
      </w:r>
      <w:r>
        <w:rPr>
          <w:spacing w:val="-5"/>
        </w:rPr>
        <w:t xml:space="preserve"> </w:t>
      </w:r>
      <w:r>
        <w:rPr>
          <w:spacing w:val="-2"/>
        </w:rPr>
        <w:t>prev</w:t>
      </w:r>
      <w:r>
        <w:rPr>
          <w:spacing w:val="-4"/>
        </w:rPr>
        <w:t xml:space="preserve"> </w:t>
      </w:r>
      <w:r>
        <w:rPr>
          <w:spacing w:val="-2"/>
        </w:rPr>
        <w:t>+</w:t>
      </w:r>
      <w:r>
        <w:rPr>
          <w:spacing w:val="-5"/>
        </w:rPr>
        <w:t xml:space="preserve"> </w:t>
      </w:r>
      <w:r>
        <w:rPr>
          <w:spacing w:val="-2"/>
        </w:rPr>
        <w:t>1)}</w:t>
      </w:r>
      <w:r>
        <w:rPr>
          <w:spacing w:val="-5"/>
        </w:rPr>
        <w:t xml:space="preserve"> </w:t>
      </w:r>
      <w:r>
        <w:rPr>
          <w:spacing w:val="-2"/>
        </w:rPr>
        <w:t xml:space="preserve">// </w:t>
      </w:r>
      <w:r>
        <w:t>questionsAttempted={questionsAttempted} //</w:t>
      </w:r>
      <w:r>
        <w:tab/>
      </w:r>
      <w:r>
        <w:t>optional if needed</w:t>
      </w:r>
    </w:p>
    <w:p w14:paraId="36390166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/&gt;</w:t>
      </w:r>
    </w:p>
    <w:p w14:paraId="1315E797">
      <w:pPr>
        <w:pStyle w:val="8"/>
        <w:ind w:left="782"/>
      </w:pPr>
      <w:r>
        <w:rPr>
          <w:spacing w:val="-2"/>
        </w:rPr>
        <w:t>&lt;/div&gt;</w:t>
      </w:r>
    </w:p>
    <w:p w14:paraId="0FBCDE21">
      <w:pPr>
        <w:pStyle w:val="8"/>
      </w:pPr>
    </w:p>
    <w:p w14:paraId="79CAC50F">
      <w:pPr>
        <w:pStyle w:val="8"/>
        <w:ind w:left="782"/>
      </w:pPr>
      <w:r>
        <w:t>{/*</w:t>
      </w:r>
      <w:r>
        <w:rPr>
          <w:spacing w:val="-8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Buttons</w:t>
      </w:r>
      <w:r>
        <w:rPr>
          <w:spacing w:val="1"/>
        </w:rPr>
        <w:t xml:space="preserve"> </w:t>
      </w:r>
      <w:r>
        <w:rPr>
          <w:spacing w:val="-5"/>
        </w:rPr>
        <w:t>*/}</w:t>
      </w:r>
    </w:p>
    <w:p w14:paraId="0A25B9A6">
      <w:pPr>
        <w:pStyle w:val="8"/>
        <w:ind w:left="782"/>
      </w:pPr>
      <w:r>
        <w:t>&lt;div</w:t>
      </w:r>
      <w:r>
        <w:rPr>
          <w:spacing w:val="-14"/>
        </w:rPr>
        <w:t xml:space="preserve"> </w:t>
      </w:r>
      <w:r>
        <w:t>className="flex</w:t>
      </w:r>
      <w:r>
        <w:rPr>
          <w:spacing w:val="-5"/>
        </w:rPr>
        <w:t xml:space="preserve"> </w:t>
      </w:r>
      <w:r>
        <w:t>justify-end</w:t>
      </w:r>
      <w:r>
        <w:rPr>
          <w:spacing w:val="-12"/>
        </w:rPr>
        <w:t xml:space="preserve"> </w:t>
      </w:r>
      <w:r>
        <w:t>gap-6</w:t>
      </w:r>
      <w:r>
        <w:rPr>
          <w:spacing w:val="-6"/>
        </w:rPr>
        <w:t xml:space="preserve"> </w:t>
      </w:r>
      <w:r>
        <w:t>mt-</w:t>
      </w:r>
      <w:r>
        <w:rPr>
          <w:spacing w:val="-4"/>
        </w:rPr>
        <w:t>10"&gt;</w:t>
      </w:r>
    </w:p>
    <w:p w14:paraId="5A791550">
      <w:pPr>
        <w:pStyle w:val="8"/>
        <w:ind w:left="902"/>
      </w:pPr>
      <w:r>
        <w:t>{activeQuestionIndex</w:t>
      </w:r>
      <w:r>
        <w:rPr>
          <w:spacing w:val="-10"/>
        </w:rPr>
        <w:t xml:space="preserve"> </w:t>
      </w:r>
      <w:r>
        <w:t>!==</w:t>
      </w:r>
      <w:r>
        <w:rPr>
          <w:spacing w:val="-10"/>
        </w:rPr>
        <w:t xml:space="preserve"> </w:t>
      </w:r>
      <w:r>
        <w:t>mockInterviewQuestion.length</w:t>
      </w:r>
      <w:r>
        <w:rPr>
          <w:spacing w:val="-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10"/>
        </w:rPr>
        <w:t>(</w:t>
      </w:r>
    </w:p>
    <w:p w14:paraId="4E61789A">
      <w:pPr>
        <w:pStyle w:val="8"/>
        <w:ind w:left="1144" w:right="2316" w:hanging="120"/>
      </w:pPr>
      <w:r>
        <w:rPr>
          <w:spacing w:val="-2"/>
        </w:rPr>
        <w:t>&lt;Button</w:t>
      </w:r>
      <w:r>
        <w:rPr>
          <w:spacing w:val="-9"/>
        </w:rPr>
        <w:t xml:space="preserve"> </w:t>
      </w:r>
      <w:r>
        <w:rPr>
          <w:spacing w:val="-2"/>
        </w:rPr>
        <w:t>onClick={()</w:t>
      </w:r>
      <w:r>
        <w:rPr>
          <w:spacing w:val="-11"/>
        </w:rPr>
        <w:t xml:space="preserve"> </w:t>
      </w:r>
      <w:r>
        <w:rPr>
          <w:spacing w:val="-2"/>
        </w:rPr>
        <w:t>=&gt;</w:t>
      </w:r>
      <w:r>
        <w:rPr>
          <w:spacing w:val="-10"/>
        </w:rPr>
        <w:t xml:space="preserve"> </w:t>
      </w:r>
      <w:r>
        <w:rPr>
          <w:spacing w:val="-2"/>
        </w:rPr>
        <w:t>setActiveQuestionIndex(activeQuestionIndex</w:t>
      </w:r>
      <w:r>
        <w:rPr>
          <w:spacing w:val="-7"/>
        </w:rPr>
        <w:t xml:space="preserve"> </w:t>
      </w:r>
      <w:r>
        <w:rPr>
          <w:spacing w:val="-2"/>
        </w:rPr>
        <w:t>+</w:t>
      </w:r>
      <w:r>
        <w:rPr>
          <w:spacing w:val="-10"/>
        </w:rPr>
        <w:t xml:space="preserve"> </w:t>
      </w:r>
      <w:r>
        <w:rPr>
          <w:spacing w:val="-2"/>
        </w:rPr>
        <w:t xml:space="preserve">1)}&gt; </w:t>
      </w:r>
      <w:r>
        <w:t>Next Question</w:t>
      </w:r>
    </w:p>
    <w:p w14:paraId="03A68F2D">
      <w:pPr>
        <w:pStyle w:val="8"/>
        <w:spacing w:before="1"/>
        <w:ind w:left="1024"/>
      </w:pPr>
      <w:r>
        <w:rPr>
          <w:spacing w:val="-2"/>
        </w:rPr>
        <w:t>&lt;/Button&gt;</w:t>
      </w:r>
    </w:p>
    <w:p w14:paraId="6A041A14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)}</w:t>
      </w:r>
    </w:p>
    <w:p w14:paraId="1E97340E">
      <w:pPr>
        <w:pStyle w:val="8"/>
        <w:ind w:left="902"/>
      </w:pPr>
      <w:r>
        <w:t>{activeQuestionIndex</w:t>
      </w:r>
      <w:r>
        <w:rPr>
          <w:spacing w:val="-13"/>
        </w:rPr>
        <w:t xml:space="preserve"> </w:t>
      </w:r>
      <w:r>
        <w:t>===</w:t>
      </w:r>
      <w:r>
        <w:rPr>
          <w:spacing w:val="-13"/>
        </w:rPr>
        <w:t xml:space="preserve"> </w:t>
      </w:r>
      <w:r>
        <w:t>mockInterviewQuestion?.length</w:t>
      </w:r>
      <w:r>
        <w:rPr>
          <w:spacing w:val="-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interviewData?.mockId</w:t>
      </w:r>
      <w:r>
        <w:rPr>
          <w:spacing w:val="-3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rPr>
          <w:spacing w:val="-10"/>
        </w:rPr>
        <w:t>(</w:t>
      </w:r>
    </w:p>
    <w:p w14:paraId="3301DA44">
      <w:pPr>
        <w:pStyle w:val="8"/>
        <w:spacing w:before="2"/>
        <w:ind w:left="542"/>
      </w:pPr>
      <w:r>
        <w:rPr>
          <w:spacing w:val="-2"/>
        </w:rPr>
        <w:t>&lt;Button</w:t>
      </w:r>
    </w:p>
    <w:p w14:paraId="3E78B24A">
      <w:pPr>
        <w:pStyle w:val="8"/>
        <w:ind w:left="542" w:right="2316"/>
      </w:pPr>
      <w:r>
        <w:t>disabled={questionsAttempted</w:t>
      </w:r>
      <w:r>
        <w:rPr>
          <w:spacing w:val="-15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0}</w:t>
      </w:r>
      <w:r>
        <w:rPr>
          <w:spacing w:val="-15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Minimum</w:t>
      </w:r>
      <w:r>
        <w:rPr>
          <w:spacing w:val="-15"/>
        </w:rPr>
        <w:t xml:space="preserve"> </w:t>
      </w:r>
      <w:r>
        <w:t>2</w:t>
      </w:r>
      <w:r>
        <w:rPr>
          <w:spacing w:val="-17"/>
        </w:rPr>
        <w:t xml:space="preserve"> </w:t>
      </w:r>
      <w:r>
        <w:t>questions</w:t>
      </w:r>
      <w:r>
        <w:rPr>
          <w:spacing w:val="-15"/>
        </w:rPr>
        <w:t xml:space="preserve"> </w:t>
      </w:r>
      <w:r>
        <w:t>must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attempted onClick={() =&gt; {</w:t>
      </w:r>
    </w:p>
    <w:p w14:paraId="4301C06C">
      <w:pPr>
        <w:pStyle w:val="8"/>
        <w:ind w:left="662"/>
      </w:pPr>
      <w:r>
        <w:t>if</w:t>
      </w:r>
      <w:r>
        <w:rPr>
          <w:spacing w:val="-12"/>
        </w:rPr>
        <w:t xml:space="preserve"> </w:t>
      </w:r>
      <w:r>
        <w:t>(questionsAttempted &lt;</w:t>
      </w:r>
      <w:r>
        <w:rPr>
          <w:spacing w:val="-3"/>
        </w:rPr>
        <w:t xml:space="preserve"> </w:t>
      </w:r>
      <w:r>
        <w:t>2)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49A0C177">
      <w:pPr>
        <w:pStyle w:val="8"/>
        <w:ind w:left="782" w:right="3318"/>
      </w:pPr>
      <w:r>
        <w:rPr>
          <w:spacing w:val="-2"/>
        </w:rPr>
        <w:t>alert(`Please</w:t>
      </w:r>
      <w:r>
        <w:rPr>
          <w:spacing w:val="-6"/>
        </w:rPr>
        <w:t xml:space="preserve"> </w:t>
      </w:r>
      <w:r>
        <w:rPr>
          <w:spacing w:val="-2"/>
        </w:rPr>
        <w:t>attempt</w:t>
      </w:r>
      <w:r>
        <w:rPr>
          <w:spacing w:val="-4"/>
        </w:rPr>
        <w:t xml:space="preserve"> </w:t>
      </w:r>
      <w:r>
        <w:rPr>
          <w:spacing w:val="-2"/>
        </w:rPr>
        <w:t>at least</w:t>
      </w:r>
      <w:r>
        <w:rPr>
          <w:spacing w:val="-5"/>
        </w:rPr>
        <w:t xml:space="preserve"> </w:t>
      </w:r>
      <w:r>
        <w:rPr>
          <w:spacing w:val="-2"/>
        </w:rPr>
        <w:t>2</w:t>
      </w:r>
      <w:r>
        <w:rPr>
          <w:spacing w:val="-6"/>
        </w:rPr>
        <w:t xml:space="preserve"> </w:t>
      </w:r>
      <w:r>
        <w:rPr>
          <w:spacing w:val="-2"/>
        </w:rPr>
        <w:t>questions</w:t>
      </w:r>
      <w:r>
        <w:rPr>
          <w:spacing w:val="-5"/>
        </w:rPr>
        <w:t xml:space="preserve"> </w:t>
      </w:r>
      <w:r>
        <w:rPr>
          <w:spacing w:val="-2"/>
        </w:rPr>
        <w:t>before</w:t>
      </w:r>
      <w:r>
        <w:rPr>
          <w:spacing w:val="-4"/>
        </w:rPr>
        <w:t xml:space="preserve"> </w:t>
      </w:r>
      <w:r>
        <w:rPr>
          <w:spacing w:val="-2"/>
        </w:rPr>
        <w:t>ending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interview.`); return;</w:t>
      </w:r>
    </w:p>
    <w:p w14:paraId="0600D3A4">
      <w:pPr>
        <w:spacing w:before="0"/>
        <w:ind w:left="6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45B14EC">
      <w:pPr>
        <w:spacing w:after="0"/>
        <w:jc w:val="left"/>
        <w:rPr>
          <w:sz w:val="24"/>
        </w:rPr>
        <w:sectPr>
          <w:pgSz w:w="12240" w:h="15840"/>
          <w:pgMar w:top="1240" w:right="141" w:bottom="1180" w:left="992" w:header="0" w:footer="991" w:gutter="0"/>
          <w:cols w:space="720" w:num="1"/>
        </w:sectPr>
      </w:pPr>
    </w:p>
    <w:p w14:paraId="14D36AD1">
      <w:pPr>
        <w:pStyle w:val="8"/>
        <w:spacing w:before="70"/>
        <w:ind w:left="542"/>
      </w:pPr>
      <w:r>
        <w:t>{/*</w:t>
      </w:r>
      <w:r>
        <w:rPr>
          <w:spacing w:val="-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wrap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 xml:space="preserve">met </w:t>
      </w:r>
      <w:r>
        <w:rPr>
          <w:spacing w:val="-5"/>
        </w:rPr>
        <w:t>*/}</w:t>
      </w:r>
    </w:p>
    <w:p w14:paraId="693BE234">
      <w:pPr>
        <w:pStyle w:val="8"/>
        <w:spacing w:before="3"/>
        <w:ind w:left="542"/>
      </w:pPr>
      <w:r>
        <w:t>{questionsAttempted</w:t>
      </w:r>
      <w:r>
        <w:rPr>
          <w:spacing w:val="-4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?</w:t>
      </w:r>
      <w:r>
        <w:rPr>
          <w:spacing w:val="-9"/>
        </w:rPr>
        <w:t xml:space="preserve"> </w:t>
      </w:r>
      <w:r>
        <w:rPr>
          <w:spacing w:val="-10"/>
        </w:rPr>
        <w:t>(</w:t>
      </w:r>
    </w:p>
    <w:p w14:paraId="1B1060D2">
      <w:pPr>
        <w:pStyle w:val="8"/>
        <w:spacing w:before="5"/>
        <w:ind w:left="782" w:right="3483" w:hanging="120"/>
      </w:pPr>
      <w:r>
        <w:rPr>
          <w:spacing w:val="-4"/>
        </w:rPr>
        <w:t>&lt;Link</w:t>
      </w:r>
      <w:r>
        <w:rPr>
          <w:spacing w:val="-11"/>
        </w:rPr>
        <w:t xml:space="preserve"> </w:t>
      </w:r>
      <w:r>
        <w:rPr>
          <w:spacing w:val="-4"/>
        </w:rPr>
        <w:t xml:space="preserve">href={`/dashboard/interview/${interviewData.mockId}/feedback`}&gt; </w:t>
      </w:r>
      <w:r>
        <w:t>End Interview</w:t>
      </w:r>
    </w:p>
    <w:p w14:paraId="29E2D29B">
      <w:pPr>
        <w:pStyle w:val="8"/>
        <w:ind w:left="662"/>
      </w:pPr>
      <w:r>
        <w:rPr>
          <w:spacing w:val="-2"/>
        </w:rPr>
        <w:t>&lt;/Link&gt;</w:t>
      </w:r>
    </w:p>
    <w:p w14:paraId="1B70E78F">
      <w:pPr>
        <w:spacing w:before="0"/>
        <w:ind w:left="542" w:right="0" w:firstLine="0"/>
        <w:jc w:val="left"/>
        <w:rPr>
          <w:sz w:val="24"/>
        </w:rPr>
      </w:pP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: </w:t>
      </w:r>
      <w:r>
        <w:rPr>
          <w:spacing w:val="-10"/>
          <w:sz w:val="24"/>
        </w:rPr>
        <w:t>(</w:t>
      </w:r>
    </w:p>
    <w:p w14:paraId="04E00501">
      <w:pPr>
        <w:pStyle w:val="8"/>
        <w:ind w:left="662"/>
      </w:pPr>
      <w:r>
        <w:t xml:space="preserve">"End </w:t>
      </w:r>
      <w:r>
        <w:rPr>
          <w:spacing w:val="-2"/>
        </w:rPr>
        <w:t>Interview"</w:t>
      </w:r>
    </w:p>
    <w:p w14:paraId="501AAF94">
      <w:pPr>
        <w:spacing w:before="0"/>
        <w:ind w:left="542" w:right="0" w:firstLine="0"/>
        <w:jc w:val="left"/>
        <w:rPr>
          <w:sz w:val="24"/>
        </w:rPr>
      </w:pPr>
      <w:r>
        <w:rPr>
          <w:spacing w:val="-5"/>
          <w:sz w:val="24"/>
        </w:rPr>
        <w:t>)}</w:t>
      </w:r>
    </w:p>
    <w:p w14:paraId="7E313E1D">
      <w:pPr>
        <w:pStyle w:val="8"/>
        <w:ind w:left="422"/>
      </w:pPr>
      <w:r>
        <w:rPr>
          <w:spacing w:val="-2"/>
        </w:rPr>
        <w:t>&lt;/Button&gt;</w:t>
      </w:r>
    </w:p>
    <w:p w14:paraId="6AE3A00A">
      <w:pPr>
        <w:spacing w:before="0"/>
        <w:ind w:left="422" w:right="0" w:firstLine="0"/>
        <w:jc w:val="left"/>
        <w:rPr>
          <w:sz w:val="24"/>
        </w:rPr>
      </w:pPr>
      <w:r>
        <w:rPr>
          <w:spacing w:val="-5"/>
          <w:sz w:val="24"/>
        </w:rPr>
        <w:t>)}</w:t>
      </w:r>
    </w:p>
    <w:p w14:paraId="03C923DA">
      <w:pPr>
        <w:pStyle w:val="8"/>
      </w:pPr>
    </w:p>
    <w:p w14:paraId="3845909D">
      <w:pPr>
        <w:pStyle w:val="8"/>
        <w:ind w:left="782"/>
      </w:pPr>
      <w:r>
        <w:rPr>
          <w:spacing w:val="-2"/>
        </w:rPr>
        <w:t>&lt;/div&gt;</w:t>
      </w:r>
    </w:p>
    <w:p w14:paraId="506E0CE8">
      <w:pPr>
        <w:pStyle w:val="8"/>
      </w:pPr>
    </w:p>
    <w:p w14:paraId="071FB750">
      <w:pPr>
        <w:pStyle w:val="8"/>
        <w:spacing w:before="1"/>
        <w:ind w:left="662"/>
      </w:pPr>
      <w:r>
        <w:rPr>
          <w:spacing w:val="-2"/>
        </w:rPr>
        <w:t>&lt;/div&gt;</w:t>
      </w:r>
    </w:p>
    <w:p w14:paraId="6F044BC0">
      <w:pPr>
        <w:spacing w:before="0"/>
        <w:ind w:left="542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 w14:paraId="151BDE83">
      <w:pPr>
        <w:spacing w:before="276"/>
        <w:ind w:left="42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2134EBDF">
      <w:pPr>
        <w:pStyle w:val="8"/>
        <w:spacing w:before="276"/>
        <w:ind w:left="422"/>
      </w:pPr>
      <w:r>
        <w:t>export</w:t>
      </w:r>
      <w:r>
        <w:rPr>
          <w:spacing w:val="-9"/>
        </w:rPr>
        <w:t xml:space="preserve"> </w:t>
      </w:r>
      <w:r>
        <w:t xml:space="preserve">default </w:t>
      </w:r>
      <w:r>
        <w:rPr>
          <w:spacing w:val="-2"/>
        </w:rPr>
        <w:t>StartInterview</w:t>
      </w:r>
    </w:p>
    <w:p w14:paraId="3A7B426C">
      <w:pPr>
        <w:pStyle w:val="8"/>
        <w:spacing w:after="0"/>
        <w:sectPr>
          <w:pgSz w:w="12240" w:h="15840"/>
          <w:pgMar w:top="1280" w:right="141" w:bottom="1200" w:left="992" w:header="0" w:footer="991" w:gutter="0"/>
          <w:cols w:space="720" w:num="1"/>
        </w:sectPr>
      </w:pPr>
    </w:p>
    <w:p w14:paraId="4E2D980C">
      <w:pPr>
        <w:pStyle w:val="5"/>
        <w:numPr>
          <w:ilvl w:val="2"/>
          <w:numId w:val="8"/>
        </w:numPr>
        <w:tabs>
          <w:tab w:val="left" w:pos="993"/>
        </w:tabs>
        <w:spacing w:before="79" w:after="0" w:line="240" w:lineRule="auto"/>
        <w:ind w:left="993" w:right="0" w:hanging="571"/>
        <w:jc w:val="left"/>
      </w:pPr>
      <w:r>
        <w:rPr>
          <w:spacing w:val="-6"/>
        </w:rPr>
        <w:t>Recording</w:t>
      </w:r>
      <w:r>
        <w:rPr>
          <w:spacing w:val="-15"/>
        </w:rPr>
        <w:t xml:space="preserve"> </w:t>
      </w:r>
      <w:r>
        <w:rPr>
          <w:spacing w:val="-6"/>
        </w:rPr>
        <w:t>Answer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11"/>
        </w:rPr>
        <w:t xml:space="preserve"> </w:t>
      </w:r>
      <w:r>
        <w:rPr>
          <w:spacing w:val="-6"/>
        </w:rPr>
        <w:t>Speech-to-Text</w:t>
      </w:r>
    </w:p>
    <w:p w14:paraId="6461067D">
      <w:pPr>
        <w:pStyle w:val="8"/>
        <w:spacing w:before="57" w:line="552" w:lineRule="exact"/>
        <w:ind w:left="448" w:right="8206"/>
      </w:pPr>
      <w:r>
        <w:rPr>
          <w:spacing w:val="-8"/>
        </w:rPr>
        <w:t xml:space="preserve">//RecordAnswerSection.jsx </w:t>
      </w:r>
      <w:r>
        <w:t>"use client";</w:t>
      </w:r>
    </w:p>
    <w:p w14:paraId="507D513B">
      <w:pPr>
        <w:pStyle w:val="8"/>
        <w:spacing w:line="228" w:lineRule="exact"/>
        <w:ind w:left="448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r>
        <w:rPr>
          <w:spacing w:val="-2"/>
        </w:rPr>
        <w:t>React,</w:t>
      </w:r>
      <w:r>
        <w:rPr>
          <w:spacing w:val="-5"/>
        </w:rPr>
        <w:t xml:space="preserve"> </w:t>
      </w:r>
      <w:r>
        <w:rPr>
          <w:spacing w:val="-2"/>
        </w:rPr>
        <w:t>{</w:t>
      </w:r>
      <w:r>
        <w:rPr>
          <w:spacing w:val="-10"/>
        </w:rPr>
        <w:t xml:space="preserve"> </w:t>
      </w:r>
      <w:r>
        <w:rPr>
          <w:spacing w:val="-2"/>
        </w:rPr>
        <w:t>useEffect,</w:t>
      </w:r>
      <w:r>
        <w:rPr>
          <w:spacing w:val="-6"/>
        </w:rPr>
        <w:t xml:space="preserve"> </w:t>
      </w:r>
      <w:r>
        <w:rPr>
          <w:spacing w:val="-2"/>
        </w:rPr>
        <w:t>useState</w:t>
      </w:r>
      <w:r>
        <w:rPr>
          <w:spacing w:val="-10"/>
        </w:rPr>
        <w:t xml:space="preserve"> </w:t>
      </w:r>
      <w:r>
        <w:rPr>
          <w:spacing w:val="-2"/>
        </w:rPr>
        <w:t>}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7"/>
        </w:rPr>
        <w:t xml:space="preserve"> </w:t>
      </w:r>
      <w:r>
        <w:rPr>
          <w:spacing w:val="-2"/>
        </w:rPr>
        <w:t>"react";</w:t>
      </w:r>
    </w:p>
    <w:p w14:paraId="6FF81AFC">
      <w:pPr>
        <w:pStyle w:val="8"/>
        <w:ind w:left="448" w:right="7006"/>
      </w:pPr>
      <w:r>
        <w:t xml:space="preserve">import Image from "next/image"; </w:t>
      </w:r>
      <w:r>
        <w:rPr>
          <w:spacing w:val="-4"/>
        </w:rPr>
        <w:t>import</w:t>
      </w:r>
      <w:r>
        <w:rPr>
          <w:spacing w:val="-14"/>
        </w:rPr>
        <w:t xml:space="preserve"> </w:t>
      </w:r>
      <w:r>
        <w:rPr>
          <w:spacing w:val="-4"/>
        </w:rPr>
        <w:t>WebCam</w:t>
      </w:r>
      <w:r>
        <w:rPr>
          <w:spacing w:val="-14"/>
        </w:rPr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"react-webcam";</w:t>
      </w:r>
    </w:p>
    <w:p w14:paraId="4824ACEC">
      <w:pPr>
        <w:pStyle w:val="8"/>
        <w:ind w:left="448" w:right="5129"/>
      </w:pPr>
      <w:r>
        <w:t xml:space="preserve">import { Button } from "@/components/ui/button"; </w:t>
      </w:r>
      <w:r>
        <w:rPr>
          <w:spacing w:val="-4"/>
        </w:rPr>
        <w:t>import</w:t>
      </w:r>
      <w:r>
        <w:rPr>
          <w:spacing w:val="-17"/>
        </w:rPr>
        <w:t xml:space="preserve"> </w:t>
      </w:r>
      <w:r>
        <w:rPr>
          <w:spacing w:val="-4"/>
        </w:rPr>
        <w:t>useSpeechToText</w:t>
      </w:r>
      <w:r>
        <w:rPr>
          <w:spacing w:val="-14"/>
        </w:rPr>
        <w:t xml:space="preserve"> </w:t>
      </w:r>
      <w:r>
        <w:rPr>
          <w:spacing w:val="-4"/>
        </w:rPr>
        <w:t>from</w:t>
      </w:r>
      <w:r>
        <w:rPr>
          <w:spacing w:val="-14"/>
        </w:rPr>
        <w:t xml:space="preserve"> </w:t>
      </w:r>
      <w:r>
        <w:rPr>
          <w:spacing w:val="-4"/>
        </w:rPr>
        <w:t xml:space="preserve">"react-hook-speech-to-text"; </w:t>
      </w:r>
      <w:r>
        <w:t>import { Mic } from "lucide-react";</w:t>
      </w:r>
    </w:p>
    <w:p w14:paraId="7CB4C386">
      <w:pPr>
        <w:pStyle w:val="8"/>
        <w:ind w:left="448"/>
      </w:pPr>
      <w:r>
        <w:t>import</w:t>
      </w:r>
      <w:r>
        <w:rPr>
          <w:spacing w:val="-13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toast</w:t>
      </w:r>
      <w:r>
        <w:rPr>
          <w:spacing w:val="-13"/>
        </w:rPr>
        <w:t xml:space="preserve"> </w:t>
      </w:r>
      <w:r>
        <w:t>}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rPr>
          <w:spacing w:val="-2"/>
        </w:rPr>
        <w:t>"sonner";</w:t>
      </w:r>
    </w:p>
    <w:p w14:paraId="348303F2">
      <w:pPr>
        <w:pStyle w:val="8"/>
        <w:ind w:left="448" w:right="6788"/>
      </w:pPr>
      <w:r>
        <w:rPr>
          <w:spacing w:val="-2"/>
        </w:rPr>
        <w:t>import</w:t>
      </w:r>
      <w:r>
        <w:rPr>
          <w:spacing w:val="-19"/>
        </w:rPr>
        <w:t xml:space="preserve"> </w:t>
      </w:r>
      <w:r>
        <w:rPr>
          <w:spacing w:val="-2"/>
        </w:rPr>
        <w:t>{</w:t>
      </w:r>
      <w:r>
        <w:rPr>
          <w:spacing w:val="-17"/>
        </w:rPr>
        <w:t xml:space="preserve"> </w:t>
      </w:r>
      <w:r>
        <w:rPr>
          <w:spacing w:val="-2"/>
        </w:rPr>
        <w:t>useUser</w:t>
      </w:r>
      <w:r>
        <w:rPr>
          <w:spacing w:val="-23"/>
        </w:rPr>
        <w:t xml:space="preserve"> </w:t>
      </w:r>
      <w:r>
        <w:rPr>
          <w:spacing w:val="-2"/>
        </w:rPr>
        <w:t>}</w:t>
      </w:r>
      <w:r>
        <w:rPr>
          <w:spacing w:val="-17"/>
        </w:rPr>
        <w:t xml:space="preserve"> </w:t>
      </w:r>
      <w:r>
        <w:rPr>
          <w:spacing w:val="-2"/>
        </w:rPr>
        <w:t>from</w:t>
      </w:r>
      <w:r>
        <w:rPr>
          <w:spacing w:val="-17"/>
        </w:rPr>
        <w:t xml:space="preserve"> </w:t>
      </w:r>
      <w:r>
        <w:rPr>
          <w:spacing w:val="-2"/>
        </w:rPr>
        <w:t xml:space="preserve">"@clerk/nextjs"; </w:t>
      </w:r>
      <w:r>
        <w:t>import { db } from "@/utils/db";</w:t>
      </w:r>
    </w:p>
    <w:p w14:paraId="24F7ADF4">
      <w:pPr>
        <w:pStyle w:val="8"/>
        <w:spacing w:line="263" w:lineRule="exact"/>
        <w:ind w:left="448"/>
      </w:pPr>
      <w:r>
        <w:rPr>
          <w:spacing w:val="-2"/>
        </w:rPr>
        <w:t>import</w:t>
      </w:r>
      <w:r>
        <w:rPr>
          <w:spacing w:val="-14"/>
        </w:rPr>
        <w:t xml:space="preserve"> </w:t>
      </w:r>
      <w:r>
        <w:rPr>
          <w:spacing w:val="-2"/>
        </w:rPr>
        <w:t>moment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"moment";</w:t>
      </w:r>
    </w:p>
    <w:p w14:paraId="069AD988">
      <w:pPr>
        <w:pStyle w:val="8"/>
        <w:spacing w:line="272" w:lineRule="exact"/>
        <w:ind w:left="448"/>
      </w:pPr>
      <w:r>
        <w:rPr>
          <w:spacing w:val="-2"/>
        </w:rPr>
        <w:t>import</w:t>
      </w:r>
      <w:r>
        <w:rPr>
          <w:spacing w:val="-24"/>
        </w:rPr>
        <w:t xml:space="preserve"> </w:t>
      </w:r>
      <w:r>
        <w:rPr>
          <w:spacing w:val="-2"/>
        </w:rPr>
        <w:t>{</w:t>
      </w:r>
      <w:r>
        <w:rPr>
          <w:spacing w:val="-12"/>
        </w:rPr>
        <w:t xml:space="preserve"> </w:t>
      </w:r>
      <w:r>
        <w:rPr>
          <w:spacing w:val="-2"/>
        </w:rPr>
        <w:t>initializeChatSession</w:t>
      </w:r>
      <w:r>
        <w:rPr>
          <w:spacing w:val="-11"/>
        </w:rPr>
        <w:t xml:space="preserve"> </w:t>
      </w:r>
      <w:r>
        <w:rPr>
          <w:spacing w:val="-2"/>
        </w:rPr>
        <w:t>}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-9"/>
        </w:rPr>
        <w:t xml:space="preserve"> </w:t>
      </w:r>
      <w:r>
        <w:rPr>
          <w:spacing w:val="-2"/>
        </w:rPr>
        <w:t>"@/utils/GeminiAIModel";</w:t>
      </w:r>
    </w:p>
    <w:p w14:paraId="62DC411B">
      <w:pPr>
        <w:pStyle w:val="8"/>
        <w:spacing w:line="235" w:lineRule="auto"/>
        <w:ind w:left="448" w:right="2316"/>
      </w:pPr>
      <w:r>
        <w:rPr>
          <w:spacing w:val="-2"/>
        </w:rPr>
        <w:t>import</w:t>
      </w:r>
      <w:r>
        <w:rPr>
          <w:spacing w:val="-19"/>
        </w:rPr>
        <w:t xml:space="preserve"> </w:t>
      </w:r>
      <w:r>
        <w:rPr>
          <w:spacing w:val="-2"/>
        </w:rPr>
        <w:t>{</w:t>
      </w:r>
      <w:r>
        <w:rPr>
          <w:spacing w:val="-15"/>
        </w:rPr>
        <w:t xml:space="preserve"> </w:t>
      </w:r>
      <w:r>
        <w:rPr>
          <w:spacing w:val="-2"/>
        </w:rPr>
        <w:t>UserAnswer</w:t>
      </w:r>
      <w:r>
        <w:rPr>
          <w:spacing w:val="-18"/>
        </w:rPr>
        <w:t xml:space="preserve"> </w:t>
      </w:r>
      <w:r>
        <w:rPr>
          <w:spacing w:val="-2"/>
        </w:rPr>
        <w:t>}</w:t>
      </w:r>
      <w:r>
        <w:rPr>
          <w:spacing w:val="-15"/>
        </w:rPr>
        <w:t xml:space="preserve"> </w:t>
      </w:r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2"/>
        </w:rPr>
        <w:t>"@/utils/schema";</w:t>
      </w:r>
      <w:r>
        <w:rPr>
          <w:spacing w:val="-14"/>
        </w:rPr>
        <w:t xml:space="preserve"> </w:t>
      </w: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rFonts w:ascii="Segoe UI Symbol" w:hAnsi="Segoe UI Symbol"/>
          <w:spacing w:val="-2"/>
        </w:rPr>
        <w:t>✅</w:t>
      </w:r>
      <w:r>
        <w:rPr>
          <w:rFonts w:ascii="Segoe UI Symbol" w:hAnsi="Segoe UI Symbol"/>
          <w:spacing w:val="-16"/>
        </w:rPr>
        <w:t xml:space="preserve"> </w:t>
      </w:r>
      <w:r>
        <w:rPr>
          <w:spacing w:val="-2"/>
        </w:rPr>
        <w:t>Importing</w:t>
      </w:r>
      <w:r>
        <w:rPr>
          <w:spacing w:val="-13"/>
        </w:rPr>
        <w:t xml:space="preserve"> </w:t>
      </w:r>
      <w:r>
        <w:rPr>
          <w:spacing w:val="-2"/>
        </w:rPr>
        <w:t>Drizzle</w:t>
      </w:r>
      <w:r>
        <w:rPr>
          <w:spacing w:val="-15"/>
        </w:rPr>
        <w:t xml:space="preserve"> </w:t>
      </w:r>
      <w:r>
        <w:rPr>
          <w:spacing w:val="-2"/>
        </w:rPr>
        <w:t>ORM</w:t>
      </w:r>
      <w:r>
        <w:rPr>
          <w:spacing w:val="-17"/>
        </w:rPr>
        <w:t xml:space="preserve"> </w:t>
      </w:r>
      <w:r>
        <w:rPr>
          <w:spacing w:val="-2"/>
        </w:rPr>
        <w:t xml:space="preserve">schema </w:t>
      </w:r>
      <w:r>
        <w:t>import { MockInterview } from "@/utils/schema";</w:t>
      </w:r>
    </w:p>
    <w:p w14:paraId="0C6AC1E3">
      <w:pPr>
        <w:pStyle w:val="8"/>
        <w:spacing w:before="260" w:line="244" w:lineRule="auto"/>
        <w:ind w:left="448" w:right="1644"/>
      </w:pPr>
      <w:r>
        <w:rPr>
          <w:spacing w:val="-2"/>
        </w:rPr>
        <w:t>function</w:t>
      </w:r>
      <w:r>
        <w:rPr>
          <w:spacing w:val="-26"/>
        </w:rPr>
        <w:t xml:space="preserve"> </w:t>
      </w:r>
      <w:r>
        <w:rPr>
          <w:spacing w:val="-2"/>
        </w:rPr>
        <w:t>RecordAnswerSection({</w:t>
      </w:r>
      <w:r>
        <w:rPr>
          <w:spacing w:val="-16"/>
        </w:rPr>
        <w:t xml:space="preserve"> </w:t>
      </w:r>
      <w:r>
        <w:rPr>
          <w:spacing w:val="-2"/>
        </w:rPr>
        <w:t>mockInterviewQuestion,</w:t>
      </w:r>
      <w:r>
        <w:rPr>
          <w:spacing w:val="-14"/>
        </w:rPr>
        <w:t xml:space="preserve"> </w:t>
      </w:r>
      <w:r>
        <w:rPr>
          <w:spacing w:val="-2"/>
        </w:rPr>
        <w:t>activeQuestionIndex,</w:t>
      </w:r>
      <w:r>
        <w:rPr>
          <w:spacing w:val="-19"/>
        </w:rPr>
        <w:t xml:space="preserve"> </w:t>
      </w:r>
      <w:r>
        <w:rPr>
          <w:spacing w:val="-2"/>
        </w:rPr>
        <w:t xml:space="preserve">interviewData, </w:t>
      </w:r>
      <w:r>
        <w:t>onAnswerRecorded</w:t>
      </w:r>
      <w:r>
        <w:rPr>
          <w:spacing w:val="40"/>
        </w:rPr>
        <w:t xml:space="preserve"> </w:t>
      </w:r>
      <w:r>
        <w:t>}) {</w:t>
      </w:r>
    </w:p>
    <w:p w14:paraId="66CCDE34">
      <w:pPr>
        <w:pStyle w:val="8"/>
        <w:ind w:left="563" w:right="5751"/>
      </w:pPr>
      <w:r>
        <w:rPr>
          <w:spacing w:val="-2"/>
        </w:rPr>
        <w:t>const</w:t>
      </w:r>
      <w:r>
        <w:rPr>
          <w:spacing w:val="-14"/>
        </w:rPr>
        <w:t xml:space="preserve"> </w:t>
      </w:r>
      <w:r>
        <w:rPr>
          <w:spacing w:val="-2"/>
        </w:rPr>
        <w:t>[userAnswer,</w:t>
      </w:r>
      <w:r>
        <w:rPr>
          <w:spacing w:val="-17"/>
        </w:rPr>
        <w:t xml:space="preserve"> </w:t>
      </w:r>
      <w:r>
        <w:rPr>
          <w:spacing w:val="-2"/>
        </w:rPr>
        <w:t>setUserAnswer]</w:t>
      </w:r>
      <w:r>
        <w:rPr>
          <w:spacing w:val="-25"/>
        </w:rPr>
        <w:t xml:space="preserve"> </w:t>
      </w:r>
      <w:r>
        <w:rPr>
          <w:spacing w:val="-2"/>
        </w:rPr>
        <w:t>=</w:t>
      </w:r>
      <w:r>
        <w:rPr>
          <w:spacing w:val="-18"/>
        </w:rPr>
        <w:t xml:space="preserve"> </w:t>
      </w:r>
      <w:r>
        <w:rPr>
          <w:spacing w:val="-2"/>
        </w:rPr>
        <w:t xml:space="preserve">useState(""); </w:t>
      </w:r>
      <w:r>
        <w:t>const { user } = useUser();</w:t>
      </w:r>
    </w:p>
    <w:p w14:paraId="43C7464B">
      <w:pPr>
        <w:pStyle w:val="8"/>
        <w:ind w:left="563" w:right="6316"/>
      </w:pPr>
      <w:r>
        <w:rPr>
          <w:spacing w:val="-2"/>
        </w:rPr>
        <w:t>const</w:t>
      </w:r>
      <w:r>
        <w:rPr>
          <w:spacing w:val="-14"/>
        </w:rPr>
        <w:t xml:space="preserve"> </w:t>
      </w:r>
      <w:r>
        <w:rPr>
          <w:spacing w:val="-2"/>
        </w:rPr>
        <w:t>[loading,</w:t>
      </w:r>
      <w:r>
        <w:rPr>
          <w:spacing w:val="-20"/>
        </w:rPr>
        <w:t xml:space="preserve"> </w:t>
      </w:r>
      <w:r>
        <w:rPr>
          <w:spacing w:val="-2"/>
        </w:rPr>
        <w:t>setLoading]</w:t>
      </w:r>
      <w:r>
        <w:rPr>
          <w:spacing w:val="-17"/>
        </w:rPr>
        <w:t xml:space="preserve"> </w:t>
      </w:r>
      <w:r>
        <w:rPr>
          <w:spacing w:val="-2"/>
        </w:rPr>
        <w:t>=</w:t>
      </w:r>
      <w:r>
        <w:rPr>
          <w:spacing w:val="-25"/>
        </w:rPr>
        <w:t xml:space="preserve"> </w:t>
      </w:r>
      <w:r>
        <w:rPr>
          <w:spacing w:val="-2"/>
        </w:rPr>
        <w:t xml:space="preserve">useState(false); </w:t>
      </w:r>
      <w:r>
        <w:t>const {</w:t>
      </w:r>
    </w:p>
    <w:p w14:paraId="791ED08F">
      <w:pPr>
        <w:pStyle w:val="8"/>
        <w:ind w:left="678" w:right="8596"/>
      </w:pPr>
      <w:r>
        <w:rPr>
          <w:spacing w:val="-2"/>
        </w:rPr>
        <w:t xml:space="preserve">error, interimResult, isRecording, results, </w:t>
      </w:r>
      <w:r>
        <w:rPr>
          <w:spacing w:val="-6"/>
        </w:rPr>
        <w:t xml:space="preserve">startSpeechToText, stopSpeechToText, </w:t>
      </w:r>
      <w:r>
        <w:rPr>
          <w:spacing w:val="-2"/>
        </w:rPr>
        <w:t>setResults,</w:t>
      </w:r>
    </w:p>
    <w:p w14:paraId="605C224F">
      <w:pPr>
        <w:pStyle w:val="8"/>
        <w:ind w:left="678" w:right="7614" w:hanging="118"/>
      </w:pPr>
      <w:r>
        <w:t xml:space="preserve">} = useSpeechToText({ continuous: true, </w:t>
      </w:r>
      <w:r>
        <w:rPr>
          <w:spacing w:val="-6"/>
        </w:rPr>
        <w:t>useLegacyResults:</w:t>
      </w:r>
      <w:r>
        <w:rPr>
          <w:spacing w:val="-19"/>
        </w:rPr>
        <w:t xml:space="preserve"> </w:t>
      </w:r>
      <w:r>
        <w:rPr>
          <w:spacing w:val="-6"/>
        </w:rPr>
        <w:t>false,</w:t>
      </w:r>
    </w:p>
    <w:p w14:paraId="5C01AD5B">
      <w:pPr>
        <w:spacing w:before="4"/>
        <w:ind w:left="563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F8D022D">
      <w:pPr>
        <w:pStyle w:val="8"/>
        <w:spacing w:before="6"/>
      </w:pPr>
    </w:p>
    <w:p w14:paraId="12239064">
      <w:pPr>
        <w:pStyle w:val="8"/>
        <w:ind w:left="563"/>
      </w:pPr>
      <w:r>
        <w:rPr>
          <w:spacing w:val="-4"/>
        </w:rPr>
        <w:t>useEffect(()</w:t>
      </w:r>
      <w:r>
        <w:rPr>
          <w:spacing w:val="-2"/>
        </w:rPr>
        <w:t xml:space="preserve"> </w:t>
      </w:r>
      <w:r>
        <w:rPr>
          <w:spacing w:val="-4"/>
        </w:rPr>
        <w:t>=&gt;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7AFDF011">
      <w:pPr>
        <w:pStyle w:val="8"/>
        <w:ind w:left="678"/>
      </w:pPr>
      <w:r>
        <w:t>if</w:t>
      </w:r>
      <w:r>
        <w:rPr>
          <w:spacing w:val="-20"/>
        </w:rPr>
        <w:t xml:space="preserve"> </w:t>
      </w:r>
      <w:r>
        <w:t>(results.length</w:t>
      </w:r>
      <w:r>
        <w:rPr>
          <w:spacing w:val="-15"/>
        </w:rPr>
        <w:t xml:space="preserve"> </w:t>
      </w:r>
      <w:r>
        <w:t>&gt;</w:t>
      </w:r>
      <w:r>
        <w:rPr>
          <w:spacing w:val="-21"/>
        </w:rPr>
        <w:t xml:space="preserve"> </w:t>
      </w:r>
      <w:r>
        <w:t>0)</w:t>
      </w:r>
      <w:r>
        <w:rPr>
          <w:spacing w:val="-18"/>
        </w:rPr>
        <w:t xml:space="preserve"> </w:t>
      </w:r>
      <w:r>
        <w:rPr>
          <w:spacing w:val="-10"/>
        </w:rPr>
        <w:t>{</w:t>
      </w:r>
    </w:p>
    <w:p w14:paraId="14EE7974">
      <w:pPr>
        <w:pStyle w:val="8"/>
        <w:spacing w:before="2"/>
        <w:ind w:left="796"/>
      </w:pPr>
      <w:r>
        <w:rPr>
          <w:spacing w:val="-4"/>
        </w:rPr>
        <w:t>setUserAnswer(results.map((r)</w:t>
      </w:r>
      <w:r>
        <w:rPr>
          <w:spacing w:val="-2"/>
        </w:rPr>
        <w:t xml:space="preserve"> </w:t>
      </w:r>
      <w:r>
        <w:rPr>
          <w:spacing w:val="-4"/>
        </w:rPr>
        <w:t>=&gt;</w:t>
      </w:r>
      <w:r>
        <w:rPr>
          <w:spacing w:val="4"/>
        </w:rPr>
        <w:t xml:space="preserve"> </w:t>
      </w:r>
      <w:r>
        <w:rPr>
          <w:spacing w:val="-4"/>
        </w:rPr>
        <w:t>r.transcript).join("</w:t>
      </w:r>
      <w:r>
        <w:rPr>
          <w:spacing w:val="4"/>
        </w:rPr>
        <w:t xml:space="preserve"> </w:t>
      </w:r>
      <w:r>
        <w:rPr>
          <w:spacing w:val="-4"/>
        </w:rPr>
        <w:t>"));</w:t>
      </w:r>
    </w:p>
    <w:p w14:paraId="6107C05B">
      <w:pPr>
        <w:spacing w:before="0"/>
        <w:ind w:left="67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504089E">
      <w:pPr>
        <w:pStyle w:val="8"/>
        <w:ind w:left="563"/>
      </w:pPr>
      <w:r>
        <w:t>},</w:t>
      </w:r>
      <w:r>
        <w:rPr>
          <w:spacing w:val="-14"/>
        </w:rPr>
        <w:t xml:space="preserve"> </w:t>
      </w:r>
      <w:r>
        <w:rPr>
          <w:spacing w:val="-2"/>
        </w:rPr>
        <w:t>[results]);</w:t>
      </w:r>
    </w:p>
    <w:p w14:paraId="458AC50B">
      <w:pPr>
        <w:pStyle w:val="8"/>
      </w:pPr>
    </w:p>
    <w:p w14:paraId="0FA05BCA">
      <w:pPr>
        <w:pStyle w:val="8"/>
        <w:ind w:left="563"/>
      </w:pPr>
      <w:r>
        <w:rPr>
          <w:spacing w:val="-4"/>
        </w:rPr>
        <w:t>useEffect(()</w:t>
      </w:r>
      <w:r>
        <w:rPr>
          <w:spacing w:val="-2"/>
        </w:rPr>
        <w:t xml:space="preserve"> </w:t>
      </w:r>
      <w:r>
        <w:rPr>
          <w:spacing w:val="-4"/>
        </w:rPr>
        <w:t>=&gt;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73F013B5">
      <w:pPr>
        <w:pStyle w:val="8"/>
        <w:spacing w:before="5" w:line="242" w:lineRule="auto"/>
        <w:ind w:left="796" w:right="5880" w:hanging="118"/>
      </w:pPr>
      <w:r>
        <w:rPr>
          <w:spacing w:val="-2"/>
        </w:rPr>
        <w:t>if</w:t>
      </w:r>
      <w:r>
        <w:rPr>
          <w:spacing w:val="-20"/>
        </w:rPr>
        <w:t xml:space="preserve"> </w:t>
      </w:r>
      <w:r>
        <w:rPr>
          <w:spacing w:val="-2"/>
        </w:rPr>
        <w:t>(!isRecording</w:t>
      </w:r>
      <w:r>
        <w:rPr>
          <w:spacing w:val="-17"/>
        </w:rPr>
        <w:t xml:space="preserve"> </w:t>
      </w:r>
      <w:r>
        <w:rPr>
          <w:spacing w:val="-2"/>
        </w:rPr>
        <w:t>&amp;&amp;</w:t>
      </w:r>
      <w:r>
        <w:rPr>
          <w:spacing w:val="-17"/>
        </w:rPr>
        <w:t xml:space="preserve"> </w:t>
      </w:r>
      <w:r>
        <w:rPr>
          <w:spacing w:val="-2"/>
        </w:rPr>
        <w:t>userAnswer?.length</w:t>
      </w:r>
      <w:r>
        <w:rPr>
          <w:spacing w:val="-17"/>
        </w:rPr>
        <w:t xml:space="preserve"> </w:t>
      </w:r>
      <w:r>
        <w:rPr>
          <w:spacing w:val="-2"/>
        </w:rPr>
        <w:t>&gt;</w:t>
      </w:r>
      <w:r>
        <w:rPr>
          <w:spacing w:val="-18"/>
        </w:rPr>
        <w:t xml:space="preserve"> </w:t>
      </w:r>
      <w:r>
        <w:rPr>
          <w:spacing w:val="-2"/>
        </w:rPr>
        <w:t>10)</w:t>
      </w:r>
      <w:r>
        <w:rPr>
          <w:spacing w:val="-20"/>
        </w:rPr>
        <w:t xml:space="preserve"> </w:t>
      </w:r>
      <w:r>
        <w:rPr>
          <w:spacing w:val="-2"/>
        </w:rPr>
        <w:t>{ UpdateUserAnswer();</w:t>
      </w:r>
    </w:p>
    <w:p w14:paraId="30D4C510">
      <w:pPr>
        <w:pStyle w:val="8"/>
        <w:spacing w:after="0" w:line="242" w:lineRule="auto"/>
        <w:sectPr>
          <w:pgSz w:w="12240" w:h="15840"/>
          <w:pgMar w:top="1280" w:right="141" w:bottom="1200" w:left="992" w:header="0" w:footer="991" w:gutter="0"/>
          <w:cols w:space="720" w:num="1"/>
        </w:sectPr>
      </w:pPr>
    </w:p>
    <w:p w14:paraId="125AD7DE">
      <w:pPr>
        <w:spacing w:before="79"/>
        <w:ind w:left="67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8EF72C7">
      <w:pPr>
        <w:pStyle w:val="8"/>
        <w:ind w:left="563"/>
      </w:pPr>
      <w:r>
        <w:t>},</w:t>
      </w:r>
      <w:r>
        <w:rPr>
          <w:spacing w:val="-5"/>
        </w:rPr>
        <w:t xml:space="preserve"> </w:t>
      </w:r>
      <w:r>
        <w:rPr>
          <w:spacing w:val="-2"/>
        </w:rPr>
        <w:t>[userAnswer])</w:t>
      </w:r>
    </w:p>
    <w:p w14:paraId="7F7D4C59">
      <w:pPr>
        <w:pStyle w:val="8"/>
        <w:ind w:left="539"/>
      </w:pPr>
      <w:r>
        <w:rPr>
          <w:spacing w:val="-2"/>
        </w:rPr>
        <w:t>const</w:t>
      </w:r>
      <w:r>
        <w:rPr>
          <w:spacing w:val="-21"/>
        </w:rPr>
        <w:t xml:space="preserve"> </w:t>
      </w:r>
      <w:r>
        <w:rPr>
          <w:spacing w:val="-2"/>
        </w:rPr>
        <w:t>StartStopRecording</w:t>
      </w:r>
      <w:r>
        <w:rPr>
          <w:spacing w:val="-9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async</w:t>
      </w:r>
      <w:r>
        <w:rPr>
          <w:spacing w:val="-11"/>
        </w:rPr>
        <w:t xml:space="preserve"> </w:t>
      </w:r>
      <w:r>
        <w:rPr>
          <w:spacing w:val="-2"/>
        </w:rPr>
        <w:t>()</w:t>
      </w:r>
      <w:r>
        <w:rPr>
          <w:spacing w:val="-13"/>
        </w:rPr>
        <w:t xml:space="preserve"> </w:t>
      </w:r>
      <w:r>
        <w:rPr>
          <w:spacing w:val="-2"/>
        </w:rPr>
        <w:t>=&gt;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6329E069">
      <w:pPr>
        <w:pStyle w:val="8"/>
        <w:spacing w:before="75"/>
        <w:ind w:left="796" w:right="8416" w:hanging="118"/>
      </w:pPr>
      <w:r>
        <w:t xml:space="preserve">if (isRecording) { </w:t>
      </w:r>
      <w:r>
        <w:rPr>
          <w:spacing w:val="-8"/>
        </w:rPr>
        <w:t>stopSpeechToText();</w:t>
      </w:r>
    </w:p>
    <w:p w14:paraId="70F2D554">
      <w:pPr>
        <w:pStyle w:val="8"/>
        <w:spacing w:before="2" w:line="242" w:lineRule="auto"/>
        <w:ind w:left="796" w:right="8411" w:hanging="118"/>
      </w:pPr>
      <w:r>
        <w:t xml:space="preserve">} else { </w:t>
      </w:r>
      <w:r>
        <w:rPr>
          <w:spacing w:val="-8"/>
        </w:rPr>
        <w:t>startSpeechToText();</w:t>
      </w:r>
    </w:p>
    <w:p w14:paraId="76E385C6">
      <w:pPr>
        <w:spacing w:before="0" w:line="271" w:lineRule="exact"/>
        <w:ind w:left="67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5013D0A">
      <w:pPr>
        <w:spacing w:before="5"/>
        <w:ind w:left="563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150FD341">
      <w:pPr>
        <w:pStyle w:val="8"/>
        <w:spacing w:before="2"/>
      </w:pPr>
    </w:p>
    <w:p w14:paraId="6AE69AE0">
      <w:pPr>
        <w:pStyle w:val="8"/>
        <w:tabs>
          <w:tab w:val="left" w:pos="2173"/>
        </w:tabs>
        <w:ind w:left="678" w:right="6216" w:hanging="118"/>
      </w:pPr>
      <w:r>
        <w:t xml:space="preserve">const UpdateUserAnswer = async () =&gt; { </w:t>
      </w:r>
      <w:r>
        <w:rPr>
          <w:spacing w:val="-2"/>
        </w:rPr>
        <w:t>console.log("</w:t>
      </w:r>
      <w:r>
        <w:tab/>
      </w:r>
      <w:r>
        <w:rPr>
          <w:spacing w:val="-4"/>
        </w:rPr>
        <w:t>User</w:t>
      </w:r>
      <w:r>
        <w:rPr>
          <w:spacing w:val="-18"/>
        </w:rPr>
        <w:t xml:space="preserve"> </w:t>
      </w:r>
      <w:r>
        <w:rPr>
          <w:spacing w:val="-4"/>
        </w:rPr>
        <w:t>Answer:",</w:t>
      </w:r>
      <w:r>
        <w:rPr>
          <w:spacing w:val="-14"/>
        </w:rPr>
        <w:t xml:space="preserve"> </w:t>
      </w:r>
      <w:r>
        <w:rPr>
          <w:spacing w:val="-4"/>
        </w:rPr>
        <w:t xml:space="preserve">userAnswer); </w:t>
      </w:r>
      <w:r>
        <w:rPr>
          <w:spacing w:val="-2"/>
        </w:rPr>
        <w:t>setLoading(true);</w:t>
      </w:r>
    </w:p>
    <w:p w14:paraId="748D5650">
      <w:pPr>
        <w:pStyle w:val="8"/>
        <w:spacing w:before="3"/>
        <w:ind w:left="796" w:right="1486" w:hanging="118"/>
      </w:pPr>
      <w:r>
        <w:rPr>
          <w:spacing w:val="-4"/>
        </w:rPr>
        <w:t>const</w:t>
      </w:r>
      <w:r>
        <w:rPr>
          <w:spacing w:val="-14"/>
        </w:rPr>
        <w:t xml:space="preserve"> </w:t>
      </w:r>
      <w:r>
        <w:rPr>
          <w:spacing w:val="-4"/>
        </w:rPr>
        <w:t>feedbackPrompt</w:t>
      </w:r>
      <w:r>
        <w:rPr>
          <w:spacing w:val="-14"/>
        </w:rPr>
        <w:t xml:space="preserve"> </w:t>
      </w:r>
      <w:r>
        <w:rPr>
          <w:spacing w:val="-4"/>
        </w:rPr>
        <w:t>=</w:t>
      </w:r>
      <w:r>
        <w:rPr>
          <w:spacing w:val="-15"/>
        </w:rPr>
        <w:t xml:space="preserve"> </w:t>
      </w:r>
      <w:r>
        <w:rPr>
          <w:spacing w:val="-4"/>
        </w:rPr>
        <w:t>`Question:</w:t>
      </w:r>
      <w:r>
        <w:rPr>
          <w:spacing w:val="-14"/>
        </w:rPr>
        <w:t xml:space="preserve"> </w:t>
      </w:r>
      <w:r>
        <w:rPr>
          <w:spacing w:val="-4"/>
        </w:rPr>
        <w:t xml:space="preserve">${mockInterviewQuestion[activeQuestionIndex]?.question}, </w:t>
      </w:r>
      <w:r>
        <w:t>User Answer: ${userAnswer},</w:t>
      </w:r>
    </w:p>
    <w:p w14:paraId="480D493C">
      <w:pPr>
        <w:pStyle w:val="8"/>
        <w:spacing w:before="2"/>
        <w:ind w:left="796"/>
      </w:pPr>
      <w:r>
        <w:rPr>
          <w:spacing w:val="-2"/>
        </w:rPr>
        <w:t>Provide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JSON</w:t>
      </w:r>
      <w:r>
        <w:rPr>
          <w:spacing w:val="-10"/>
        </w:rPr>
        <w:t xml:space="preserve"> </w:t>
      </w:r>
      <w:r>
        <w:rPr>
          <w:spacing w:val="-2"/>
        </w:rPr>
        <w:t>response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"rating"(out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10)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"feedback"</w:t>
      </w:r>
      <w:r>
        <w:rPr>
          <w:spacing w:val="-5"/>
        </w:rPr>
        <w:t xml:space="preserve"> </w:t>
      </w:r>
      <w:r>
        <w:rPr>
          <w:spacing w:val="-2"/>
        </w:rPr>
        <w:t>fields.`;</w:t>
      </w:r>
    </w:p>
    <w:p w14:paraId="55FAC449">
      <w:pPr>
        <w:pStyle w:val="8"/>
        <w:spacing w:before="255"/>
        <w:ind w:left="678"/>
      </w:pPr>
      <w:r>
        <w:t>try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145C12A2">
      <w:pPr>
        <w:pStyle w:val="8"/>
        <w:spacing w:before="14" w:line="228" w:lineRule="auto"/>
        <w:ind w:left="796" w:right="3310"/>
      </w:pPr>
      <w:r>
        <w:rPr>
          <w:spacing w:val="-2"/>
        </w:rPr>
        <w:t>const</w:t>
      </w:r>
      <w:r>
        <w:rPr>
          <w:spacing w:val="-17"/>
        </w:rPr>
        <w:t xml:space="preserve"> </w:t>
      </w:r>
      <w:r>
        <w:rPr>
          <w:spacing w:val="-2"/>
        </w:rPr>
        <w:t>chatSession</w:t>
      </w:r>
      <w:r>
        <w:rPr>
          <w:spacing w:val="-15"/>
        </w:rPr>
        <w:t xml:space="preserve"> </w:t>
      </w:r>
      <w:r>
        <w:rPr>
          <w:spacing w:val="-2"/>
        </w:rPr>
        <w:t>=</w:t>
      </w:r>
      <w:r>
        <w:rPr>
          <w:spacing w:val="-18"/>
        </w:rPr>
        <w:t xml:space="preserve"> </w:t>
      </w:r>
      <w:r>
        <w:rPr>
          <w:spacing w:val="-2"/>
        </w:rPr>
        <w:t>initializeChatSession();</w:t>
      </w:r>
      <w:r>
        <w:rPr>
          <w:spacing w:val="-13"/>
        </w:rPr>
        <w:t xml:space="preserve"> </w:t>
      </w:r>
      <w:r>
        <w:rPr>
          <w:spacing w:val="-2"/>
        </w:rPr>
        <w:t>//</w:t>
      </w:r>
      <w:r>
        <w:rPr>
          <w:spacing w:val="-17"/>
        </w:rPr>
        <w:t xml:space="preserve"> </w:t>
      </w:r>
      <w:r>
        <w:rPr>
          <w:rFonts w:ascii="Segoe UI Symbol" w:hAnsi="Segoe UI Symbol"/>
          <w:spacing w:val="-2"/>
        </w:rPr>
        <w:t>✅</w:t>
      </w:r>
      <w:r>
        <w:rPr>
          <w:rFonts w:ascii="Segoe UI Symbol" w:hAnsi="Segoe UI Symbol"/>
          <w:spacing w:val="-16"/>
        </w:rPr>
        <w:t xml:space="preserve"> </w:t>
      </w:r>
      <w:r>
        <w:rPr>
          <w:spacing w:val="-2"/>
        </w:rPr>
        <w:t>Initialize</w:t>
      </w:r>
      <w:r>
        <w:rPr>
          <w:spacing w:val="-18"/>
        </w:rPr>
        <w:t xml:space="preserve"> </w:t>
      </w:r>
      <w:r>
        <w:rPr>
          <w:spacing w:val="-2"/>
        </w:rPr>
        <w:t>AI</w:t>
      </w:r>
      <w:r>
        <w:rPr>
          <w:spacing w:val="-23"/>
        </w:rPr>
        <w:t xml:space="preserve"> </w:t>
      </w:r>
      <w:r>
        <w:rPr>
          <w:spacing w:val="-2"/>
        </w:rPr>
        <w:t>Chat</w:t>
      </w:r>
      <w:r>
        <w:rPr>
          <w:spacing w:val="-17"/>
        </w:rPr>
        <w:t xml:space="preserve"> </w:t>
      </w:r>
      <w:r>
        <w:rPr>
          <w:spacing w:val="-2"/>
        </w:rPr>
        <w:t xml:space="preserve">Session </w:t>
      </w:r>
      <w:r>
        <w:t>if</w:t>
      </w:r>
      <w:r>
        <w:rPr>
          <w:spacing w:val="-16"/>
        </w:rPr>
        <w:t xml:space="preserve"> </w:t>
      </w:r>
      <w:r>
        <w:t>(!chatSession)</w:t>
      </w:r>
      <w:r>
        <w:rPr>
          <w:spacing w:val="-4"/>
        </w:rPr>
        <w:t xml:space="preserve"> </w:t>
      </w: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Error("AI</w:t>
      </w:r>
      <w:r>
        <w:rPr>
          <w:spacing w:val="-15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initialization</w:t>
      </w:r>
      <w:r>
        <w:rPr>
          <w:spacing w:val="1"/>
        </w:rPr>
        <w:t xml:space="preserve"> </w:t>
      </w:r>
      <w:r>
        <w:rPr>
          <w:spacing w:val="-2"/>
        </w:rPr>
        <w:t>failed");</w:t>
      </w:r>
    </w:p>
    <w:p w14:paraId="28922592">
      <w:pPr>
        <w:pStyle w:val="8"/>
        <w:spacing w:before="272" w:line="242" w:lineRule="auto"/>
        <w:ind w:left="796" w:right="4367"/>
      </w:pPr>
      <w:r>
        <w:rPr>
          <w:spacing w:val="-4"/>
        </w:rPr>
        <w:t>const</w:t>
      </w:r>
      <w:r>
        <w:rPr>
          <w:spacing w:val="-14"/>
        </w:rPr>
        <w:t xml:space="preserve"> </w:t>
      </w:r>
      <w:r>
        <w:rPr>
          <w:spacing w:val="-4"/>
        </w:rPr>
        <w:t>result</w:t>
      </w:r>
      <w:r>
        <w:rPr>
          <w:spacing w:val="-12"/>
        </w:rPr>
        <w:t xml:space="preserve"> </w:t>
      </w:r>
      <w:r>
        <w:rPr>
          <w:spacing w:val="-4"/>
        </w:rPr>
        <w:t>=</w:t>
      </w:r>
      <w:r>
        <w:rPr>
          <w:spacing w:val="-16"/>
        </w:rPr>
        <w:t xml:space="preserve"> </w:t>
      </w:r>
      <w:r>
        <w:rPr>
          <w:spacing w:val="-4"/>
        </w:rPr>
        <w:t>await</w:t>
      </w:r>
      <w:r>
        <w:rPr>
          <w:spacing w:val="-14"/>
        </w:rPr>
        <w:t xml:space="preserve"> </w:t>
      </w:r>
      <w:r>
        <w:rPr>
          <w:spacing w:val="-4"/>
        </w:rPr>
        <w:t xml:space="preserve">chatSession.sendMessage(feedbackPrompt); </w:t>
      </w:r>
      <w:r>
        <w:t>let mockJsonResp = result.response.text();</w:t>
      </w:r>
    </w:p>
    <w:p w14:paraId="223E0766">
      <w:pPr>
        <w:pStyle w:val="8"/>
        <w:spacing w:before="274"/>
        <w:ind w:left="796"/>
      </w:pPr>
      <w:r>
        <w:rPr>
          <w:spacing w:val="-4"/>
        </w:rPr>
        <w:t>console.log("Raw</w:t>
      </w:r>
      <w:r>
        <w:t xml:space="preserve"> </w:t>
      </w:r>
      <w:r>
        <w:rPr>
          <w:spacing w:val="-4"/>
        </w:rPr>
        <w:t>AI</w:t>
      </w:r>
      <w:r>
        <w:rPr>
          <w:spacing w:val="-6"/>
        </w:rPr>
        <w:t xml:space="preserve"> </w:t>
      </w:r>
      <w:r>
        <w:rPr>
          <w:spacing w:val="-4"/>
        </w:rPr>
        <w:t>Response:",</w:t>
      </w:r>
      <w:r>
        <w:rPr>
          <w:spacing w:val="4"/>
        </w:rPr>
        <w:t xml:space="preserve"> </w:t>
      </w:r>
      <w:r>
        <w:rPr>
          <w:spacing w:val="-4"/>
        </w:rPr>
        <w:t>mockJsonResp);</w:t>
      </w:r>
    </w:p>
    <w:p w14:paraId="61DEBE46">
      <w:pPr>
        <w:pStyle w:val="8"/>
        <w:spacing w:before="2"/>
      </w:pPr>
    </w:p>
    <w:p w14:paraId="3F40DD4B">
      <w:pPr>
        <w:pStyle w:val="8"/>
        <w:spacing w:line="242" w:lineRule="auto"/>
        <w:ind w:left="796" w:right="1268"/>
      </w:pP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Clean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response</w:t>
      </w:r>
      <w:r>
        <w:rPr>
          <w:spacing w:val="-16"/>
        </w:rPr>
        <w:t xml:space="preserve">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rPr>
          <w:spacing w:val="-2"/>
        </w:rPr>
        <w:t>removing</w:t>
      </w:r>
      <w:r>
        <w:rPr>
          <w:spacing w:val="-13"/>
        </w:rPr>
        <w:t xml:space="preserve"> </w:t>
      </w:r>
      <w:r>
        <w:rPr>
          <w:spacing w:val="-2"/>
        </w:rPr>
        <w:t>unwanted</w:t>
      </w:r>
      <w:r>
        <w:rPr>
          <w:spacing w:val="-13"/>
        </w:rPr>
        <w:t xml:space="preserve"> </w:t>
      </w:r>
      <w:r>
        <w:rPr>
          <w:spacing w:val="-2"/>
        </w:rPr>
        <w:t>characters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ensuring</w:t>
      </w:r>
      <w:r>
        <w:rPr>
          <w:spacing w:val="-12"/>
        </w:rPr>
        <w:t xml:space="preserve"> </w:t>
      </w:r>
      <w:r>
        <w:rPr>
          <w:spacing w:val="-2"/>
        </w:rPr>
        <w:t>proper</w:t>
      </w:r>
      <w:r>
        <w:rPr>
          <w:spacing w:val="-8"/>
        </w:rPr>
        <w:t xml:space="preserve"> </w:t>
      </w:r>
      <w:r>
        <w:rPr>
          <w:spacing w:val="-2"/>
        </w:rPr>
        <w:t>JSON</w:t>
      </w:r>
      <w:r>
        <w:rPr>
          <w:spacing w:val="-13"/>
        </w:rPr>
        <w:t xml:space="preserve"> </w:t>
      </w:r>
      <w:r>
        <w:rPr>
          <w:spacing w:val="-2"/>
        </w:rPr>
        <w:t xml:space="preserve">format </w:t>
      </w:r>
      <w:r>
        <w:t>mockJsonResp = mockJsonResp.replace(/```json|```/g, '').trim();</w:t>
      </w:r>
    </w:p>
    <w:p w14:paraId="40806B2B">
      <w:pPr>
        <w:pStyle w:val="8"/>
        <w:spacing w:before="271"/>
        <w:ind w:left="796"/>
      </w:pPr>
      <w:r>
        <w:t>try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5229DA9F">
      <w:pPr>
        <w:pStyle w:val="8"/>
        <w:ind w:left="911"/>
      </w:pPr>
      <w:r>
        <w:t>//</w:t>
      </w:r>
      <w:r>
        <w:rPr>
          <w:spacing w:val="-15"/>
        </w:rPr>
        <w:t xml:space="preserve"> </w:t>
      </w:r>
      <w:r>
        <w:t>Attempt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parse</w:t>
      </w:r>
      <w:r>
        <w:rPr>
          <w:spacing w:val="-1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cleaned</w:t>
      </w:r>
      <w:r>
        <w:rPr>
          <w:spacing w:val="-12"/>
        </w:rPr>
        <w:t xml:space="preserve"> </w:t>
      </w:r>
      <w:r>
        <w:rPr>
          <w:spacing w:val="-4"/>
        </w:rPr>
        <w:t>JSON</w:t>
      </w:r>
    </w:p>
    <w:p w14:paraId="1E7F844F">
      <w:pPr>
        <w:pStyle w:val="8"/>
        <w:ind w:left="911"/>
      </w:pPr>
      <w:r>
        <w:rPr>
          <w:spacing w:val="-4"/>
        </w:rPr>
        <w:t>const</w:t>
      </w:r>
      <w:r>
        <w:rPr>
          <w:spacing w:val="-10"/>
        </w:rPr>
        <w:t xml:space="preserve"> </w:t>
      </w:r>
      <w:r>
        <w:rPr>
          <w:spacing w:val="-4"/>
        </w:rPr>
        <w:t>JsonFeedbackResp</w:t>
      </w:r>
      <w:r>
        <w:rPr>
          <w:spacing w:val="5"/>
        </w:rPr>
        <w:t xml:space="preserve"> </w:t>
      </w:r>
      <w:r>
        <w:rPr>
          <w:spacing w:val="-4"/>
        </w:rPr>
        <w:t>=</w:t>
      </w:r>
      <w:r>
        <w:rPr>
          <w:spacing w:val="-10"/>
        </w:rPr>
        <w:t xml:space="preserve"> </w:t>
      </w:r>
      <w:r>
        <w:rPr>
          <w:spacing w:val="-4"/>
        </w:rPr>
        <w:t>JSON.parse(mockJsonResp);</w:t>
      </w:r>
    </w:p>
    <w:p w14:paraId="2B686AF6">
      <w:pPr>
        <w:pStyle w:val="8"/>
        <w:spacing w:before="244" w:line="237" w:lineRule="auto"/>
        <w:ind w:left="911" w:right="6041"/>
      </w:pPr>
      <w:r>
        <w:rPr>
          <w:spacing w:val="-2"/>
        </w:rPr>
        <w:t>//</w:t>
      </w:r>
      <w:r>
        <w:rPr>
          <w:spacing w:val="-14"/>
        </w:rPr>
        <w:t xml:space="preserve"> </w:t>
      </w:r>
      <w:r>
        <w:rPr>
          <w:rFonts w:ascii="Segoe UI Symbol" w:hAnsi="Segoe UI Symbol"/>
          <w:spacing w:val="-2"/>
        </w:rPr>
        <w:t>✅</w:t>
      </w:r>
      <w:r>
        <w:rPr>
          <w:rFonts w:ascii="Segoe UI Symbol" w:hAnsi="Segoe UI Symbol"/>
          <w:spacing w:val="-18"/>
        </w:rPr>
        <w:t xml:space="preserve"> </w:t>
      </w:r>
      <w:r>
        <w:rPr>
          <w:spacing w:val="-2"/>
        </w:rPr>
        <w:t>Insert</w:t>
      </w:r>
      <w:r>
        <w:rPr>
          <w:spacing w:val="-14"/>
        </w:rPr>
        <w:t xml:space="preserve"> </w:t>
      </w:r>
      <w:r>
        <w:rPr>
          <w:spacing w:val="-2"/>
        </w:rPr>
        <w:t>into</w:t>
      </w:r>
      <w:r>
        <w:rPr>
          <w:spacing w:val="-17"/>
        </w:rPr>
        <w:t xml:space="preserve"> </w:t>
      </w:r>
      <w:r>
        <w:rPr>
          <w:spacing w:val="-2"/>
        </w:rPr>
        <w:t>database</w:t>
      </w:r>
      <w:r>
        <w:rPr>
          <w:spacing w:val="-18"/>
        </w:rPr>
        <w:t xml:space="preserve"> </w:t>
      </w:r>
      <w:r>
        <w:rPr>
          <w:spacing w:val="-2"/>
        </w:rPr>
        <w:t>using</w:t>
      </w:r>
      <w:r>
        <w:rPr>
          <w:spacing w:val="-15"/>
        </w:rPr>
        <w:t xml:space="preserve"> </w:t>
      </w:r>
      <w:r>
        <w:rPr>
          <w:spacing w:val="-2"/>
        </w:rPr>
        <w:t>Drizzle</w:t>
      </w:r>
      <w:r>
        <w:rPr>
          <w:spacing w:val="-16"/>
        </w:rPr>
        <w:t xml:space="preserve"> </w:t>
      </w:r>
      <w:r>
        <w:rPr>
          <w:spacing w:val="-2"/>
        </w:rPr>
        <w:t xml:space="preserve">ORM </w:t>
      </w:r>
      <w:r>
        <w:t>await db.insert(UserAnswer).values({ mockIdRef: interviewData?.mockId,</w:t>
      </w:r>
    </w:p>
    <w:p w14:paraId="7AB9B53E">
      <w:pPr>
        <w:pStyle w:val="8"/>
        <w:spacing w:line="242" w:lineRule="auto"/>
        <w:ind w:left="1026" w:right="3752"/>
        <w:jc w:val="both"/>
      </w:pPr>
      <w:r>
        <w:rPr>
          <w:spacing w:val="-2"/>
        </w:rPr>
        <w:t>question:</w:t>
      </w:r>
      <w:r>
        <w:rPr>
          <w:spacing w:val="-15"/>
        </w:rPr>
        <w:t xml:space="preserve"> </w:t>
      </w:r>
      <w:r>
        <w:rPr>
          <w:spacing w:val="-2"/>
        </w:rPr>
        <w:t xml:space="preserve">mockInterviewQuestion[activeQuestionIndex]?.question, </w:t>
      </w:r>
      <w:r>
        <w:rPr>
          <w:spacing w:val="-4"/>
        </w:rPr>
        <w:t>correctAns:</w:t>
      </w:r>
      <w:r>
        <w:rPr>
          <w:spacing w:val="-11"/>
        </w:rPr>
        <w:t xml:space="preserve"> </w:t>
      </w:r>
      <w:r>
        <w:rPr>
          <w:spacing w:val="-4"/>
        </w:rPr>
        <w:t xml:space="preserve">mockInterviewQuestion[activeQuestionIndex]?.answer, </w:t>
      </w:r>
      <w:r>
        <w:t>userAns: userAnswer,</w:t>
      </w:r>
    </w:p>
    <w:p w14:paraId="5B59B295">
      <w:pPr>
        <w:pStyle w:val="8"/>
        <w:ind w:left="1026" w:right="6312"/>
      </w:pPr>
      <w:r>
        <w:rPr>
          <w:spacing w:val="-4"/>
        </w:rPr>
        <w:t>feedback:</w:t>
      </w:r>
      <w:r>
        <w:rPr>
          <w:spacing w:val="-19"/>
        </w:rPr>
        <w:t xml:space="preserve"> </w:t>
      </w:r>
      <w:r>
        <w:rPr>
          <w:spacing w:val="-4"/>
        </w:rPr>
        <w:t xml:space="preserve">JsonFeedbackResp?.feedback, </w:t>
      </w:r>
      <w:r>
        <w:t>rating: JsonFeedbackResp?.rating,</w:t>
      </w:r>
    </w:p>
    <w:p w14:paraId="5533CB8C">
      <w:pPr>
        <w:pStyle w:val="8"/>
        <w:ind w:left="1026" w:right="4437"/>
      </w:pPr>
      <w:r>
        <w:t xml:space="preserve">userEmail: user?.primaryEmailAddress?.emailAddress, </w:t>
      </w:r>
      <w:r>
        <w:rPr>
          <w:spacing w:val="-4"/>
        </w:rPr>
        <w:t>createdAt:</w:t>
      </w:r>
      <w:r>
        <w:rPr>
          <w:spacing w:val="-17"/>
        </w:rPr>
        <w:t xml:space="preserve"> </w:t>
      </w:r>
      <w:r>
        <w:rPr>
          <w:spacing w:val="-4"/>
        </w:rPr>
        <w:t>moment().format("YYYY-MM-DD</w:t>
      </w:r>
      <w:r>
        <w:rPr>
          <w:spacing w:val="-15"/>
        </w:rPr>
        <w:t xml:space="preserve"> </w:t>
      </w:r>
      <w:r>
        <w:rPr>
          <w:spacing w:val="-4"/>
        </w:rPr>
        <w:t>HH:mm:ss"),</w:t>
      </w:r>
    </w:p>
    <w:p w14:paraId="2B2B961E">
      <w:pPr>
        <w:pStyle w:val="8"/>
        <w:spacing w:after="0"/>
        <w:jc w:val="both"/>
        <w:sectPr>
          <w:pgSz w:w="12240" w:h="15840"/>
          <w:pgMar w:top="1660" w:right="141" w:bottom="1200" w:left="992" w:header="0" w:footer="991" w:gutter="0"/>
          <w:cols w:space="720" w:num="1"/>
        </w:sectPr>
      </w:pPr>
    </w:p>
    <w:p w14:paraId="650582BB">
      <w:pPr>
        <w:pStyle w:val="8"/>
        <w:spacing w:before="70" w:line="244" w:lineRule="auto"/>
        <w:ind w:left="911" w:right="7614"/>
      </w:pPr>
      <w:r>
        <w:rPr>
          <w:spacing w:val="-4"/>
        </w:rPr>
        <w:t xml:space="preserve">setUserAnswer(""); </w:t>
      </w:r>
      <w:r>
        <w:rPr>
          <w:spacing w:val="-2"/>
        </w:rPr>
        <w:t>setResults([]);</w:t>
      </w:r>
    </w:p>
    <w:p w14:paraId="5E4FF032">
      <w:pPr>
        <w:pStyle w:val="8"/>
        <w:spacing w:before="73"/>
      </w:pPr>
    </w:p>
    <w:p w14:paraId="200C7927">
      <w:pPr>
        <w:pStyle w:val="8"/>
        <w:ind w:left="911"/>
      </w:pPr>
      <w:r>
        <w:rPr>
          <w:spacing w:val="-4"/>
        </w:rPr>
        <w:t>if</w:t>
      </w:r>
      <w:r>
        <w:rPr>
          <w:spacing w:val="-7"/>
        </w:rPr>
        <w:t xml:space="preserve"> </w:t>
      </w:r>
      <w:r>
        <w:rPr>
          <w:spacing w:val="-4"/>
        </w:rPr>
        <w:t>(onAnswerRecorded)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345BB9A3">
      <w:pPr>
        <w:pStyle w:val="8"/>
        <w:tabs>
          <w:tab w:val="left" w:pos="3602"/>
        </w:tabs>
        <w:spacing w:before="5"/>
        <w:ind w:left="1026"/>
      </w:pPr>
      <w:r>
        <w:rPr>
          <w:spacing w:val="-2"/>
        </w:rPr>
        <w:t>onAnswerRecorded();</w:t>
      </w:r>
      <w:r>
        <w:rPr>
          <w:spacing w:val="8"/>
        </w:rPr>
        <w:t xml:space="preserve"> </w:t>
      </w:r>
      <w:r>
        <w:rPr>
          <w:spacing w:val="-5"/>
        </w:rPr>
        <w:t>//</w:t>
      </w:r>
      <w:r>
        <w:tab/>
      </w:r>
      <w:r>
        <w:rPr>
          <w:spacing w:val="-4"/>
        </w:rPr>
        <w:t>Increase</w:t>
      </w:r>
      <w:r>
        <w:rPr>
          <w:spacing w:val="-3"/>
        </w:rPr>
        <w:t xml:space="preserve"> </w:t>
      </w:r>
      <w:r>
        <w:rPr>
          <w:spacing w:val="-4"/>
        </w:rPr>
        <w:t>attempted</w:t>
      </w:r>
      <w:r>
        <w:rPr>
          <w:spacing w:val="3"/>
        </w:rPr>
        <w:t xml:space="preserve"> </w:t>
      </w:r>
      <w:r>
        <w:rPr>
          <w:spacing w:val="-4"/>
        </w:rPr>
        <w:t>questions</w:t>
      </w:r>
      <w:r>
        <w:rPr>
          <w:spacing w:val="-1"/>
        </w:rPr>
        <w:t xml:space="preserve"> </w:t>
      </w:r>
      <w:r>
        <w:rPr>
          <w:spacing w:val="-4"/>
        </w:rPr>
        <w:t>after</w:t>
      </w:r>
      <w:r>
        <w:rPr>
          <w:spacing w:val="-2"/>
        </w:rPr>
        <w:t xml:space="preserve"> </w:t>
      </w:r>
      <w:r>
        <w:rPr>
          <w:spacing w:val="-4"/>
        </w:rPr>
        <w:t>success</w:t>
      </w:r>
    </w:p>
    <w:p w14:paraId="5D74CFB2">
      <w:pPr>
        <w:spacing w:before="12"/>
        <w:ind w:left="91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C4434DA">
      <w:pPr>
        <w:pStyle w:val="8"/>
        <w:spacing w:before="250"/>
      </w:pPr>
    </w:p>
    <w:p w14:paraId="09291FA1">
      <w:pPr>
        <w:pStyle w:val="8"/>
        <w:ind w:left="796"/>
      </w:pPr>
      <w:r>
        <w:rPr>
          <w:spacing w:val="-4"/>
        </w:rPr>
        <w:t>}</w:t>
      </w:r>
      <w:r>
        <w:rPr>
          <w:spacing w:val="-8"/>
        </w:rPr>
        <w:t xml:space="preserve"> </w:t>
      </w:r>
      <w:r>
        <w:rPr>
          <w:spacing w:val="-4"/>
        </w:rPr>
        <w:t>catch</w:t>
      </w:r>
      <w:r>
        <w:rPr>
          <w:spacing w:val="3"/>
        </w:rPr>
        <w:t xml:space="preserve"> </w:t>
      </w:r>
      <w:r>
        <w:rPr>
          <w:spacing w:val="-4"/>
        </w:rPr>
        <w:t>(jsonParseError)</w:t>
      </w:r>
      <w:r>
        <w:rPr>
          <w:spacing w:val="-2"/>
        </w:rPr>
        <w:t xml:space="preserve"> </w:t>
      </w:r>
      <w:r>
        <w:rPr>
          <w:spacing w:val="-12"/>
        </w:rPr>
        <w:t>{</w:t>
      </w:r>
    </w:p>
    <w:p w14:paraId="0893CB71">
      <w:pPr>
        <w:pStyle w:val="8"/>
        <w:spacing w:before="14" w:line="228" w:lineRule="auto"/>
        <w:ind w:left="911" w:right="4375"/>
      </w:pPr>
      <w:r>
        <w:rPr>
          <w:spacing w:val="-2"/>
        </w:rPr>
        <w:t>console.error("</w:t>
      </w:r>
      <w:r>
        <w:rPr>
          <w:rFonts w:ascii="Segoe UI Symbol" w:hAnsi="Segoe UI Symbol"/>
          <w:spacing w:val="-2"/>
        </w:rPr>
        <w:t>❌</w:t>
      </w:r>
      <w:r>
        <w:rPr>
          <w:rFonts w:ascii="Segoe UI Symbol" w:hAnsi="Segoe UI Symbol"/>
          <w:spacing w:val="-7"/>
        </w:rPr>
        <w:t xml:space="preserve"> </w:t>
      </w:r>
      <w:r>
        <w:rPr>
          <w:spacing w:val="-2"/>
        </w:rPr>
        <w:t>Invalid</w:t>
      </w:r>
      <w:r>
        <w:rPr>
          <w:spacing w:val="-5"/>
        </w:rPr>
        <w:t xml:space="preserve"> </w:t>
      </w:r>
      <w:r>
        <w:rPr>
          <w:spacing w:val="-2"/>
        </w:rPr>
        <w:t>JSON</w:t>
      </w:r>
      <w:r>
        <w:rPr>
          <w:spacing w:val="-8"/>
        </w:rPr>
        <w:t xml:space="preserve"> </w:t>
      </w:r>
      <w:r>
        <w:rPr>
          <w:spacing w:val="-2"/>
        </w:rPr>
        <w:t>format:",</w:t>
      </w:r>
      <w:r>
        <w:rPr>
          <w:spacing w:val="-5"/>
        </w:rPr>
        <w:t xml:space="preserve"> </w:t>
      </w:r>
      <w:r>
        <w:rPr>
          <w:spacing w:val="-2"/>
        </w:rPr>
        <w:t xml:space="preserve">jsonParseError); </w:t>
      </w:r>
      <w:r>
        <w:rPr>
          <w:spacing w:val="-4"/>
        </w:rPr>
        <w:t>toast.error("Failed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parse</w:t>
      </w:r>
      <w:r>
        <w:rPr>
          <w:spacing w:val="-6"/>
        </w:rPr>
        <w:t xml:space="preserve"> </w:t>
      </w:r>
      <w:r>
        <w:rPr>
          <w:spacing w:val="-4"/>
        </w:rPr>
        <w:t>AI</w:t>
      </w:r>
      <w:r>
        <w:rPr>
          <w:spacing w:val="-13"/>
        </w:rPr>
        <w:t xml:space="preserve"> </w:t>
      </w:r>
      <w:r>
        <w:rPr>
          <w:spacing w:val="-4"/>
        </w:rPr>
        <w:t>response.</w:t>
      </w:r>
      <w:r>
        <w:rPr>
          <w:spacing w:val="2"/>
        </w:rPr>
        <w:t xml:space="preserve"> </w:t>
      </w:r>
      <w:r>
        <w:rPr>
          <w:spacing w:val="-4"/>
        </w:rPr>
        <w:t>Please</w:t>
      </w:r>
      <w:r>
        <w:rPr>
          <w:spacing w:val="-7"/>
        </w:rPr>
        <w:t xml:space="preserve"> </w:t>
      </w:r>
      <w:r>
        <w:rPr>
          <w:spacing w:val="-4"/>
        </w:rPr>
        <w:t>try</w:t>
      </w:r>
      <w:r>
        <w:rPr>
          <w:spacing w:val="5"/>
        </w:rPr>
        <w:t xml:space="preserve"> </w:t>
      </w:r>
      <w:r>
        <w:rPr>
          <w:spacing w:val="-4"/>
        </w:rPr>
        <w:t>again.");</w:t>
      </w:r>
    </w:p>
    <w:p w14:paraId="35BEE657">
      <w:pPr>
        <w:spacing w:before="0" w:line="263" w:lineRule="exact"/>
        <w:ind w:left="79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8CE285C">
      <w:pPr>
        <w:pStyle w:val="8"/>
        <w:spacing w:line="269" w:lineRule="exact"/>
        <w:ind w:left="678"/>
      </w:pPr>
      <w:r>
        <w:rPr>
          <w:spacing w:val="-2"/>
        </w:rPr>
        <w:t>}</w:t>
      </w:r>
      <w:r>
        <w:rPr>
          <w:spacing w:val="-13"/>
        </w:rPr>
        <w:t xml:space="preserve"> </w:t>
      </w:r>
      <w:r>
        <w:rPr>
          <w:spacing w:val="-2"/>
        </w:rPr>
        <w:t>catch</w:t>
      </w:r>
      <w:r>
        <w:rPr>
          <w:spacing w:val="-6"/>
        </w:rPr>
        <w:t xml:space="preserve"> </w:t>
      </w:r>
      <w:r>
        <w:rPr>
          <w:spacing w:val="-2"/>
        </w:rPr>
        <w:t>(error)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02A8C460">
      <w:pPr>
        <w:pStyle w:val="8"/>
        <w:spacing w:before="7" w:line="230" w:lineRule="auto"/>
        <w:ind w:left="796" w:right="5553"/>
      </w:pPr>
      <w:r>
        <w:rPr>
          <w:spacing w:val="-2"/>
        </w:rPr>
        <w:t>console.error("</w:t>
      </w:r>
      <w:r>
        <w:rPr>
          <w:rFonts w:ascii="Segoe UI Symbol" w:hAnsi="Segoe UI Symbol"/>
          <w:spacing w:val="-2"/>
        </w:rPr>
        <w:t>❌</w:t>
      </w:r>
      <w:r>
        <w:rPr>
          <w:rFonts w:ascii="Segoe UI Symbol" w:hAnsi="Segoe UI Symbol"/>
          <w:spacing w:val="-25"/>
        </w:rPr>
        <w:t xml:space="preserve"> </w:t>
      </w:r>
      <w:r>
        <w:rPr>
          <w:spacing w:val="-2"/>
        </w:rPr>
        <w:t>Error</w:t>
      </w:r>
      <w:r>
        <w:rPr>
          <w:spacing w:val="-20"/>
        </w:rPr>
        <w:t xml:space="preserve"> </w:t>
      </w:r>
      <w:r>
        <w:rPr>
          <w:spacing w:val="-2"/>
        </w:rPr>
        <w:t>Updating</w:t>
      </w:r>
      <w:r>
        <w:rPr>
          <w:spacing w:val="-17"/>
        </w:rPr>
        <w:t xml:space="preserve"> </w:t>
      </w:r>
      <w:r>
        <w:rPr>
          <w:spacing w:val="-2"/>
        </w:rPr>
        <w:t>Answer:",</w:t>
      </w:r>
      <w:r>
        <w:rPr>
          <w:spacing w:val="-17"/>
        </w:rPr>
        <w:t xml:space="preserve"> </w:t>
      </w:r>
      <w:r>
        <w:rPr>
          <w:spacing w:val="-2"/>
        </w:rPr>
        <w:t xml:space="preserve">error); </w:t>
      </w:r>
      <w:r>
        <w:t>toast.error("Something went wrong!");</w:t>
      </w:r>
    </w:p>
    <w:p w14:paraId="6F778F75">
      <w:pPr>
        <w:spacing w:before="0" w:line="267" w:lineRule="exact"/>
        <w:ind w:left="67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96D067B">
      <w:pPr>
        <w:pStyle w:val="8"/>
        <w:spacing w:before="2"/>
        <w:ind w:left="678"/>
      </w:pPr>
      <w:r>
        <w:rPr>
          <w:spacing w:val="-2"/>
        </w:rPr>
        <w:t>setLoading(false);</w:t>
      </w:r>
    </w:p>
    <w:p w14:paraId="417852F8">
      <w:pPr>
        <w:spacing w:before="0"/>
        <w:ind w:left="563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2D0FB26C">
      <w:pPr>
        <w:pStyle w:val="8"/>
        <w:spacing w:before="5"/>
      </w:pPr>
    </w:p>
    <w:p w14:paraId="0355956A">
      <w:pPr>
        <w:pStyle w:val="8"/>
        <w:ind w:left="563"/>
      </w:pPr>
      <w:r>
        <w:rPr>
          <w:spacing w:val="-4"/>
        </w:rPr>
        <w:t>return</w:t>
      </w:r>
      <w:r>
        <w:rPr>
          <w:spacing w:val="-7"/>
        </w:rPr>
        <w:t xml:space="preserve"> </w:t>
      </w:r>
      <w:r>
        <w:rPr>
          <w:spacing w:val="-10"/>
        </w:rPr>
        <w:t>(</w:t>
      </w:r>
    </w:p>
    <w:p w14:paraId="29769B06">
      <w:pPr>
        <w:pStyle w:val="8"/>
        <w:spacing w:before="2"/>
        <w:ind w:left="678"/>
      </w:pPr>
      <w:r>
        <w:rPr>
          <w:spacing w:val="-4"/>
        </w:rPr>
        <w:t>&lt;div</w:t>
      </w:r>
      <w:r>
        <w:rPr>
          <w:spacing w:val="1"/>
        </w:rPr>
        <w:t xml:space="preserve"> </w:t>
      </w:r>
      <w:r>
        <w:rPr>
          <w:spacing w:val="-4"/>
        </w:rPr>
        <w:t>className="flex</w:t>
      </w:r>
      <w:r>
        <w:rPr>
          <w:spacing w:val="5"/>
        </w:rPr>
        <w:t xml:space="preserve"> </w:t>
      </w:r>
      <w:r>
        <w:rPr>
          <w:spacing w:val="-4"/>
        </w:rPr>
        <w:t>items-center</w:t>
      </w:r>
      <w:r>
        <w:t xml:space="preserve"> </w:t>
      </w:r>
      <w:r>
        <w:rPr>
          <w:spacing w:val="-4"/>
        </w:rPr>
        <w:t>justify-center</w:t>
      </w:r>
      <w:r>
        <w:rPr>
          <w:spacing w:val="9"/>
        </w:rPr>
        <w:t xml:space="preserve"> </w:t>
      </w:r>
      <w:r>
        <w:rPr>
          <w:spacing w:val="-4"/>
        </w:rPr>
        <w:t>flex-col"&gt;</w:t>
      </w:r>
    </w:p>
    <w:p w14:paraId="1456721A">
      <w:pPr>
        <w:pStyle w:val="8"/>
        <w:ind w:left="796"/>
      </w:pPr>
      <w:r>
        <w:rPr>
          <w:spacing w:val="-4"/>
        </w:rPr>
        <w:t>&lt;div</w:t>
      </w:r>
      <w:r>
        <w:rPr>
          <w:spacing w:val="-2"/>
        </w:rPr>
        <w:t xml:space="preserve"> </w:t>
      </w:r>
      <w:r>
        <w:rPr>
          <w:spacing w:val="-4"/>
        </w:rPr>
        <w:t>className="flex</w:t>
      </w:r>
      <w:r>
        <w:rPr>
          <w:spacing w:val="3"/>
        </w:rPr>
        <w:t xml:space="preserve"> </w:t>
      </w:r>
      <w:r>
        <w:rPr>
          <w:spacing w:val="-4"/>
        </w:rPr>
        <w:t>flex-col</w:t>
      </w:r>
      <w:r>
        <w:rPr>
          <w:spacing w:val="5"/>
        </w:rPr>
        <w:t xml:space="preserve"> </w:t>
      </w:r>
      <w:r>
        <w:rPr>
          <w:spacing w:val="-4"/>
        </w:rPr>
        <w:t>mt-20</w:t>
      </w:r>
      <w:r>
        <w:rPr>
          <w:spacing w:val="2"/>
        </w:rPr>
        <w:t xml:space="preserve"> </w:t>
      </w:r>
      <w:r>
        <w:rPr>
          <w:spacing w:val="-4"/>
        </w:rPr>
        <w:t>justify-center</w:t>
      </w:r>
      <w:r>
        <w:rPr>
          <w:spacing w:val="6"/>
        </w:rPr>
        <w:t xml:space="preserve"> </w:t>
      </w:r>
      <w:r>
        <w:rPr>
          <w:spacing w:val="-4"/>
        </w:rPr>
        <w:t>items-center</w:t>
      </w:r>
      <w:r>
        <w:rPr>
          <w:spacing w:val="1"/>
        </w:rPr>
        <w:t xml:space="preserve"> </w:t>
      </w:r>
      <w:r>
        <w:rPr>
          <w:spacing w:val="-4"/>
        </w:rPr>
        <w:t>bg-black</w:t>
      </w:r>
      <w:r>
        <w:rPr>
          <w:spacing w:val="4"/>
        </w:rPr>
        <w:t xml:space="preserve"> </w:t>
      </w:r>
      <w:r>
        <w:rPr>
          <w:spacing w:val="-4"/>
        </w:rPr>
        <w:t>rounded-lg</w:t>
      </w:r>
      <w:r>
        <w:rPr>
          <w:spacing w:val="-3"/>
        </w:rPr>
        <w:t xml:space="preserve"> </w:t>
      </w:r>
      <w:r>
        <w:rPr>
          <w:spacing w:val="-4"/>
        </w:rPr>
        <w:t>p-</w:t>
      </w:r>
      <w:r>
        <w:rPr>
          <w:spacing w:val="-5"/>
        </w:rPr>
        <w:t>5"&gt;</w:t>
      </w:r>
    </w:p>
    <w:p w14:paraId="0CE8CF96">
      <w:pPr>
        <w:pStyle w:val="8"/>
        <w:ind w:left="911"/>
      </w:pPr>
      <w:r>
        <w:rPr>
          <w:spacing w:val="-4"/>
        </w:rPr>
        <w:t>&lt;Image</w:t>
      </w:r>
      <w:r>
        <w:rPr>
          <w:spacing w:val="-2"/>
        </w:rPr>
        <w:t xml:space="preserve"> </w:t>
      </w:r>
      <w:r>
        <w:rPr>
          <w:spacing w:val="-4"/>
        </w:rPr>
        <w:t>src={"/WebCam.png"}</w:t>
      </w:r>
      <w:r>
        <w:rPr>
          <w:spacing w:val="4"/>
        </w:rPr>
        <w:t xml:space="preserve"> </w:t>
      </w:r>
      <w:r>
        <w:rPr>
          <w:spacing w:val="-4"/>
        </w:rPr>
        <w:t>width={300}</w:t>
      </w:r>
      <w:r>
        <w:rPr>
          <w:spacing w:val="1"/>
        </w:rPr>
        <w:t xml:space="preserve"> </w:t>
      </w:r>
      <w:r>
        <w:rPr>
          <w:spacing w:val="-4"/>
        </w:rPr>
        <w:t>height={300}</w:t>
      </w:r>
      <w:r>
        <w:rPr>
          <w:spacing w:val="11"/>
        </w:rPr>
        <w:t xml:space="preserve"> </w:t>
      </w:r>
      <w:r>
        <w:rPr>
          <w:spacing w:val="-4"/>
        </w:rPr>
        <w:t>className="absolute"</w:t>
      </w:r>
      <w:r>
        <w:rPr>
          <w:spacing w:val="7"/>
        </w:rPr>
        <w:t xml:space="preserve"> </w:t>
      </w:r>
      <w:r>
        <w:rPr>
          <w:spacing w:val="-4"/>
        </w:rPr>
        <w:t>alt="WebCam"</w:t>
      </w:r>
      <w:r>
        <w:rPr>
          <w:spacing w:val="5"/>
        </w:rPr>
        <w:t xml:space="preserve"> </w:t>
      </w:r>
      <w:r>
        <w:rPr>
          <w:spacing w:val="-5"/>
        </w:rPr>
        <w:t>/&gt;</w:t>
      </w:r>
    </w:p>
    <w:p w14:paraId="583E9047">
      <w:pPr>
        <w:pStyle w:val="8"/>
        <w:spacing w:before="1" w:line="242" w:lineRule="auto"/>
        <w:ind w:left="1026" w:right="8609" w:hanging="118"/>
      </w:pPr>
      <w:r>
        <w:rPr>
          <w:spacing w:val="-2"/>
        </w:rPr>
        <w:t xml:space="preserve">&lt;WebCam </w:t>
      </w:r>
      <w:r>
        <w:rPr>
          <w:spacing w:val="-8"/>
        </w:rPr>
        <w:t xml:space="preserve">mirrored={true} </w:t>
      </w:r>
      <w:r>
        <w:rPr>
          <w:spacing w:val="-2"/>
        </w:rPr>
        <w:t xml:space="preserve">style={{ </w:t>
      </w:r>
      <w:r>
        <w:t>height: 350,</w:t>
      </w:r>
    </w:p>
    <w:p w14:paraId="368F36FF">
      <w:pPr>
        <w:pStyle w:val="8"/>
        <w:spacing w:line="267" w:lineRule="exact"/>
        <w:ind w:left="1144"/>
      </w:pPr>
      <w:r>
        <w:rPr>
          <w:spacing w:val="-4"/>
        </w:rPr>
        <w:t>width:</w:t>
      </w:r>
      <w:r>
        <w:rPr>
          <w:spacing w:val="-3"/>
        </w:rPr>
        <w:t xml:space="preserve"> </w:t>
      </w:r>
      <w:r>
        <w:rPr>
          <w:spacing w:val="-2"/>
        </w:rPr>
        <w:t>"100%",</w:t>
      </w:r>
    </w:p>
    <w:p w14:paraId="08D572CE">
      <w:pPr>
        <w:pStyle w:val="8"/>
        <w:spacing w:before="2"/>
        <w:ind w:left="1144"/>
      </w:pPr>
      <w:r>
        <w:rPr>
          <w:spacing w:val="-5"/>
        </w:rPr>
        <w:t>zIndex:</w:t>
      </w:r>
      <w:r>
        <w:rPr>
          <w:spacing w:val="-3"/>
        </w:rPr>
        <w:t xml:space="preserve"> </w:t>
      </w:r>
      <w:r>
        <w:rPr>
          <w:spacing w:val="-5"/>
        </w:rPr>
        <w:t>10,</w:t>
      </w:r>
    </w:p>
    <w:p w14:paraId="71433848">
      <w:pPr>
        <w:spacing w:before="3"/>
        <w:ind w:left="1026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 w14:paraId="36A770E0">
      <w:pPr>
        <w:spacing w:before="0"/>
        <w:ind w:left="911" w:right="0" w:firstLine="0"/>
        <w:jc w:val="left"/>
        <w:rPr>
          <w:sz w:val="24"/>
        </w:rPr>
      </w:pPr>
      <w:r>
        <w:rPr>
          <w:spacing w:val="-5"/>
          <w:sz w:val="24"/>
        </w:rPr>
        <w:t>/&gt;</w:t>
      </w:r>
    </w:p>
    <w:p w14:paraId="0D7B5723">
      <w:pPr>
        <w:pStyle w:val="8"/>
        <w:spacing w:before="2"/>
        <w:ind w:left="796"/>
      </w:pPr>
      <w:r>
        <w:rPr>
          <w:spacing w:val="-2"/>
        </w:rPr>
        <w:t>&lt;/div&gt;</w:t>
      </w:r>
    </w:p>
    <w:p w14:paraId="01FCB5A0">
      <w:pPr>
        <w:pStyle w:val="8"/>
        <w:ind w:left="796"/>
      </w:pPr>
      <w:r>
        <w:rPr>
          <w:spacing w:val="-2"/>
        </w:rPr>
        <w:t>{/*</w:t>
      </w:r>
      <w:r>
        <w:rPr>
          <w:spacing w:val="-11"/>
        </w:rPr>
        <w:t xml:space="preserve"> </w:t>
      </w:r>
      <w:r>
        <w:rPr>
          <w:spacing w:val="-2"/>
        </w:rPr>
        <w:t>Record</w:t>
      </w:r>
      <w:r>
        <w:rPr>
          <w:spacing w:val="-5"/>
        </w:rPr>
        <w:t xml:space="preserve"> </w:t>
      </w:r>
      <w:r>
        <w:rPr>
          <w:spacing w:val="-2"/>
        </w:rPr>
        <w:t>Button</w:t>
      </w:r>
      <w:r>
        <w:rPr>
          <w:spacing w:val="-4"/>
        </w:rPr>
        <w:t xml:space="preserve"> </w:t>
      </w:r>
      <w:r>
        <w:rPr>
          <w:spacing w:val="-5"/>
        </w:rPr>
        <w:t>*/}</w:t>
      </w:r>
    </w:p>
    <w:p w14:paraId="4D006B30">
      <w:pPr>
        <w:pStyle w:val="8"/>
        <w:spacing w:before="3"/>
        <w:ind w:left="796" w:right="8549" w:hanging="118"/>
      </w:pPr>
      <w:r>
        <w:rPr>
          <w:spacing w:val="-2"/>
        </w:rPr>
        <w:t xml:space="preserve">&lt;Button </w:t>
      </w:r>
      <w:r>
        <w:rPr>
          <w:spacing w:val="-8"/>
        </w:rPr>
        <w:t xml:space="preserve">disabled={loading} </w:t>
      </w:r>
      <w:r>
        <w:rPr>
          <w:spacing w:val="-2"/>
        </w:rPr>
        <w:t>variant="outline"</w:t>
      </w:r>
    </w:p>
    <w:p w14:paraId="63C12B39">
      <w:pPr>
        <w:pStyle w:val="8"/>
        <w:spacing w:before="3"/>
        <w:ind w:left="448" w:right="1607" w:firstLine="348"/>
      </w:pPr>
      <w:r>
        <w:rPr>
          <w:spacing w:val="-2"/>
        </w:rPr>
        <w:t>className="my-8</w:t>
      </w:r>
      <w:r>
        <w:rPr>
          <w:spacing w:val="-22"/>
        </w:rPr>
        <w:t xml:space="preserve"> </w:t>
      </w:r>
      <w:r>
        <w:rPr>
          <w:spacing w:val="-2"/>
        </w:rPr>
        <w:t>px-8</w:t>
      </w:r>
      <w:r>
        <w:rPr>
          <w:spacing w:val="-17"/>
        </w:rPr>
        <w:t xml:space="preserve"> </w:t>
      </w:r>
      <w:r>
        <w:rPr>
          <w:spacing w:val="-2"/>
        </w:rPr>
        <w:t>py-3</w:t>
      </w:r>
      <w:r>
        <w:rPr>
          <w:spacing w:val="-17"/>
        </w:rPr>
        <w:t xml:space="preserve"> </w:t>
      </w:r>
      <w:r>
        <w:rPr>
          <w:spacing w:val="-2"/>
        </w:rPr>
        <w:t>text-base</w:t>
      </w:r>
      <w:r>
        <w:rPr>
          <w:spacing w:val="-16"/>
        </w:rPr>
        <w:t xml:space="preserve"> </w:t>
      </w:r>
      <w:r>
        <w:rPr>
          <w:spacing w:val="-2"/>
        </w:rPr>
        <w:t>font-semibold</w:t>
      </w:r>
      <w:r>
        <w:rPr>
          <w:spacing w:val="-17"/>
        </w:rPr>
        <w:t xml:space="preserve"> </w:t>
      </w:r>
      <w:r>
        <w:rPr>
          <w:spacing w:val="-2"/>
        </w:rPr>
        <w:t>rounded-full</w:t>
      </w:r>
      <w:r>
        <w:rPr>
          <w:spacing w:val="-17"/>
        </w:rPr>
        <w:t xml:space="preserve"> </w:t>
      </w:r>
      <w:r>
        <w:rPr>
          <w:spacing w:val="-2"/>
        </w:rPr>
        <w:t>shadow</w:t>
      </w:r>
      <w:r>
        <w:rPr>
          <w:spacing w:val="-18"/>
        </w:rPr>
        <w:t xml:space="preserve"> </w:t>
      </w:r>
      <w:r>
        <w:rPr>
          <w:spacing w:val="-2"/>
        </w:rPr>
        <w:t>hover:shadow-md transition-all"</w:t>
      </w:r>
    </w:p>
    <w:p w14:paraId="74AC0118">
      <w:pPr>
        <w:pStyle w:val="8"/>
        <w:ind w:left="796"/>
      </w:pPr>
      <w:r>
        <w:rPr>
          <w:spacing w:val="-2"/>
        </w:rPr>
        <w:t>onClick={StartStopRecording}</w:t>
      </w:r>
    </w:p>
    <w:p w14:paraId="57FA0153">
      <w:pPr>
        <w:spacing w:before="2"/>
        <w:ind w:left="678" w:right="0" w:firstLine="0"/>
        <w:jc w:val="left"/>
        <w:rPr>
          <w:sz w:val="24"/>
        </w:rPr>
      </w:pPr>
      <w:r>
        <w:rPr>
          <w:spacing w:val="-10"/>
          <w:sz w:val="24"/>
        </w:rPr>
        <w:t>&gt;</w:t>
      </w:r>
    </w:p>
    <w:p w14:paraId="75D6401C">
      <w:pPr>
        <w:pStyle w:val="8"/>
        <w:ind w:left="796"/>
      </w:pPr>
      <w:r>
        <w:rPr>
          <w:spacing w:val="-4"/>
        </w:rPr>
        <w:t>{isRecording</w:t>
      </w:r>
      <w:r>
        <w:rPr>
          <w:spacing w:val="-5"/>
        </w:rPr>
        <w:t xml:space="preserve"> </w:t>
      </w:r>
      <w:r>
        <w:rPr>
          <w:spacing w:val="-4"/>
        </w:rPr>
        <w:t xml:space="preserve">? </w:t>
      </w:r>
      <w:r>
        <w:rPr>
          <w:spacing w:val="-10"/>
        </w:rPr>
        <w:t>(</w:t>
      </w:r>
    </w:p>
    <w:p w14:paraId="07D70E28">
      <w:pPr>
        <w:pStyle w:val="8"/>
        <w:spacing w:before="3"/>
        <w:ind w:left="911"/>
      </w:pPr>
      <w:r>
        <w:rPr>
          <w:spacing w:val="-4"/>
        </w:rPr>
        <w:t>&lt;span</w:t>
      </w:r>
      <w:r>
        <w:rPr>
          <w:spacing w:val="-2"/>
        </w:rPr>
        <w:t xml:space="preserve"> </w:t>
      </w:r>
      <w:r>
        <w:rPr>
          <w:spacing w:val="-4"/>
        </w:rPr>
        <w:t>className="text-red-600</w:t>
      </w:r>
      <w:r>
        <w:t xml:space="preserve"> </w:t>
      </w:r>
      <w:r>
        <w:rPr>
          <w:spacing w:val="-4"/>
        </w:rPr>
        <w:t>flex</w:t>
      </w:r>
      <w:r>
        <w:rPr>
          <w:spacing w:val="-2"/>
        </w:rPr>
        <w:t xml:space="preserve"> </w:t>
      </w:r>
      <w:r>
        <w:rPr>
          <w:spacing w:val="-4"/>
        </w:rPr>
        <w:t>items-center</w:t>
      </w:r>
      <w:r>
        <w:rPr>
          <w:spacing w:val="7"/>
        </w:rPr>
        <w:t xml:space="preserve"> </w:t>
      </w:r>
      <w:r>
        <w:rPr>
          <w:spacing w:val="-4"/>
        </w:rPr>
        <w:t>gap-</w:t>
      </w:r>
      <w:r>
        <w:rPr>
          <w:spacing w:val="-5"/>
        </w:rPr>
        <w:t>2"&gt;</w:t>
      </w:r>
    </w:p>
    <w:p w14:paraId="6E18DB1E">
      <w:pPr>
        <w:pStyle w:val="8"/>
        <w:ind w:left="1026"/>
      </w:pPr>
      <w:r>
        <w:rPr>
          <w:spacing w:val="-2"/>
        </w:rPr>
        <w:t>&lt;Mic</w:t>
      </w:r>
      <w:r>
        <w:rPr>
          <w:spacing w:val="-13"/>
        </w:rPr>
        <w:t xml:space="preserve"> </w:t>
      </w:r>
      <w:r>
        <w:rPr>
          <w:spacing w:val="-2"/>
        </w:rPr>
        <w:t>className="h-5</w:t>
      </w:r>
      <w:r>
        <w:rPr>
          <w:spacing w:val="-10"/>
        </w:rPr>
        <w:t xml:space="preserve"> </w:t>
      </w:r>
      <w:r>
        <w:rPr>
          <w:spacing w:val="-2"/>
        </w:rPr>
        <w:t>w-5"</w:t>
      </w:r>
      <w:r>
        <w:rPr>
          <w:spacing w:val="-12"/>
        </w:rPr>
        <w:t xml:space="preserve"> </w:t>
      </w:r>
      <w:r>
        <w:rPr>
          <w:spacing w:val="-2"/>
        </w:rPr>
        <w:t>/&gt;</w:t>
      </w:r>
      <w:r>
        <w:rPr>
          <w:spacing w:val="-16"/>
        </w:rPr>
        <w:t xml:space="preserve"> </w:t>
      </w:r>
      <w:r>
        <w:rPr>
          <w:spacing w:val="-2"/>
        </w:rPr>
        <w:t>Stop</w:t>
      </w:r>
      <w:r>
        <w:rPr>
          <w:spacing w:val="-10"/>
        </w:rPr>
        <w:t xml:space="preserve"> </w:t>
      </w:r>
      <w:r>
        <w:rPr>
          <w:spacing w:val="-2"/>
        </w:rPr>
        <w:t>Recording</w:t>
      </w:r>
    </w:p>
    <w:p w14:paraId="243A484E">
      <w:pPr>
        <w:pStyle w:val="8"/>
        <w:ind w:left="911"/>
      </w:pPr>
      <w:r>
        <w:rPr>
          <w:spacing w:val="-2"/>
        </w:rPr>
        <w:t>&lt;/span&gt;</w:t>
      </w:r>
    </w:p>
    <w:p w14:paraId="5542B8A0">
      <w:pPr>
        <w:spacing w:before="2"/>
        <w:ind w:left="796" w:right="0" w:firstLine="0"/>
        <w:jc w:val="left"/>
        <w:rPr>
          <w:sz w:val="24"/>
        </w:rPr>
      </w:pPr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(</w:t>
      </w:r>
    </w:p>
    <w:p w14:paraId="085E6F4A">
      <w:pPr>
        <w:pStyle w:val="8"/>
        <w:ind w:left="911"/>
      </w:pPr>
      <w:r>
        <w:rPr>
          <w:spacing w:val="-4"/>
        </w:rPr>
        <w:t>&lt;span className="flex</w:t>
      </w:r>
      <w:r>
        <w:rPr>
          <w:spacing w:val="5"/>
        </w:rPr>
        <w:t xml:space="preserve"> </w:t>
      </w:r>
      <w:r>
        <w:rPr>
          <w:spacing w:val="-4"/>
        </w:rPr>
        <w:t>items-center</w:t>
      </w:r>
      <w:r>
        <w:rPr>
          <w:spacing w:val="5"/>
        </w:rPr>
        <w:t xml:space="preserve"> </w:t>
      </w:r>
      <w:r>
        <w:rPr>
          <w:spacing w:val="-4"/>
        </w:rPr>
        <w:t>gap-2</w:t>
      </w:r>
      <w:r>
        <w:rPr>
          <w:spacing w:val="2"/>
        </w:rPr>
        <w:t xml:space="preserve"> </w:t>
      </w:r>
      <w:r>
        <w:rPr>
          <w:spacing w:val="-4"/>
        </w:rPr>
        <w:t>text-cyan-600"&gt;</w:t>
      </w:r>
    </w:p>
    <w:p w14:paraId="25EC66FE">
      <w:pPr>
        <w:pStyle w:val="8"/>
        <w:spacing w:after="0"/>
        <w:sectPr>
          <w:pgSz w:w="12240" w:h="15840"/>
          <w:pgMar w:top="1580" w:right="141" w:bottom="1200" w:left="992" w:header="0" w:footer="991" w:gutter="0"/>
          <w:cols w:space="720" w:num="1"/>
        </w:sectPr>
      </w:pPr>
    </w:p>
    <w:p w14:paraId="71150994">
      <w:pPr>
        <w:pStyle w:val="8"/>
        <w:spacing w:before="78"/>
        <w:ind w:left="1026"/>
      </w:pPr>
      <w:r>
        <w:rPr>
          <w:spacing w:val="-2"/>
        </w:rPr>
        <w:t>&lt;Mic</w:t>
      </w:r>
      <w:r>
        <w:rPr>
          <w:spacing w:val="-13"/>
        </w:rPr>
        <w:t xml:space="preserve"> </w:t>
      </w:r>
      <w:r>
        <w:rPr>
          <w:spacing w:val="-2"/>
        </w:rPr>
        <w:t>className="h-5</w:t>
      </w:r>
      <w:r>
        <w:rPr>
          <w:spacing w:val="-12"/>
        </w:rPr>
        <w:t xml:space="preserve"> </w:t>
      </w:r>
      <w:r>
        <w:rPr>
          <w:spacing w:val="-2"/>
        </w:rPr>
        <w:t>w-5"</w:t>
      </w:r>
      <w:r>
        <w:rPr>
          <w:spacing w:val="-13"/>
        </w:rPr>
        <w:t xml:space="preserve"> </w:t>
      </w:r>
      <w:r>
        <w:rPr>
          <w:spacing w:val="-2"/>
        </w:rPr>
        <w:t>/&gt;</w:t>
      </w:r>
      <w:r>
        <w:rPr>
          <w:spacing w:val="-16"/>
        </w:rPr>
        <w:t xml:space="preserve"> </w:t>
      </w:r>
      <w:r>
        <w:rPr>
          <w:spacing w:val="-2"/>
        </w:rPr>
        <w:t>Start</w:t>
      </w:r>
      <w:r>
        <w:rPr>
          <w:spacing w:val="-12"/>
        </w:rPr>
        <w:t xml:space="preserve"> </w:t>
      </w:r>
      <w:r>
        <w:rPr>
          <w:spacing w:val="-2"/>
        </w:rPr>
        <w:t>Recording</w:t>
      </w:r>
    </w:p>
    <w:p w14:paraId="1636219F">
      <w:pPr>
        <w:pStyle w:val="8"/>
        <w:spacing w:before="2"/>
        <w:ind w:left="911"/>
      </w:pPr>
      <w:r>
        <w:rPr>
          <w:spacing w:val="-2"/>
        </w:rPr>
        <w:t>&lt;/span&gt;</w:t>
      </w:r>
    </w:p>
    <w:p w14:paraId="42EAF0B0">
      <w:pPr>
        <w:spacing w:before="0"/>
        <w:ind w:left="796" w:right="0" w:firstLine="0"/>
        <w:jc w:val="left"/>
        <w:rPr>
          <w:sz w:val="24"/>
        </w:rPr>
      </w:pPr>
      <w:r>
        <w:rPr>
          <w:spacing w:val="-5"/>
          <w:sz w:val="24"/>
        </w:rPr>
        <w:t>)}</w:t>
      </w:r>
    </w:p>
    <w:p w14:paraId="789A16F9">
      <w:pPr>
        <w:pStyle w:val="8"/>
        <w:ind w:left="678"/>
      </w:pPr>
      <w:r>
        <w:rPr>
          <w:spacing w:val="-2"/>
        </w:rPr>
        <w:t>&lt;/Button&gt;</w:t>
      </w:r>
    </w:p>
    <w:p w14:paraId="312DE726">
      <w:pPr>
        <w:pStyle w:val="8"/>
        <w:ind w:left="678"/>
      </w:pPr>
      <w:r>
        <w:rPr>
          <w:spacing w:val="-2"/>
        </w:rPr>
        <w:t>&lt;/div&gt;</w:t>
      </w:r>
    </w:p>
    <w:p w14:paraId="2F9C8397">
      <w:pPr>
        <w:spacing w:before="0"/>
        <w:ind w:left="563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 w14:paraId="593C1CD7">
      <w:pPr>
        <w:spacing w:before="3"/>
        <w:ind w:left="44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C6FD43B">
      <w:pPr>
        <w:pStyle w:val="8"/>
      </w:pPr>
    </w:p>
    <w:p w14:paraId="795BC166">
      <w:pPr>
        <w:pStyle w:val="8"/>
      </w:pPr>
    </w:p>
    <w:p w14:paraId="6A3CF183">
      <w:pPr>
        <w:pStyle w:val="8"/>
      </w:pPr>
    </w:p>
    <w:p w14:paraId="5223B24E">
      <w:pPr>
        <w:pStyle w:val="8"/>
        <w:spacing w:before="274"/>
      </w:pPr>
    </w:p>
    <w:p w14:paraId="13194A22">
      <w:pPr>
        <w:pStyle w:val="8"/>
        <w:ind w:left="448"/>
      </w:pPr>
      <w:r>
        <w:rPr>
          <w:spacing w:val="-4"/>
        </w:rPr>
        <w:t>export</w:t>
      </w:r>
      <w:r>
        <w:rPr>
          <w:spacing w:val="-5"/>
        </w:rPr>
        <w:t xml:space="preserve"> </w:t>
      </w:r>
      <w:r>
        <w:rPr>
          <w:spacing w:val="-4"/>
        </w:rPr>
        <w:t>default</w:t>
      </w:r>
      <w:r>
        <w:rPr>
          <w:spacing w:val="-5"/>
        </w:rPr>
        <w:t xml:space="preserve"> </w:t>
      </w:r>
      <w:r>
        <w:rPr>
          <w:spacing w:val="-4"/>
        </w:rPr>
        <w:t>RecordAnswerSection;</w:t>
      </w:r>
    </w:p>
    <w:p w14:paraId="77A05EB0">
      <w:pPr>
        <w:pStyle w:val="8"/>
        <w:spacing w:after="0"/>
        <w:sectPr>
          <w:pgSz w:w="12240" w:h="15840"/>
          <w:pgMar w:top="1580" w:right="141" w:bottom="1200" w:left="992" w:header="0" w:footer="991" w:gutter="0"/>
          <w:cols w:space="720" w:num="1"/>
        </w:sectPr>
      </w:pPr>
    </w:p>
    <w:p w14:paraId="51831390">
      <w:pPr>
        <w:pStyle w:val="5"/>
        <w:numPr>
          <w:ilvl w:val="2"/>
          <w:numId w:val="8"/>
        </w:numPr>
        <w:tabs>
          <w:tab w:val="left" w:pos="993"/>
        </w:tabs>
        <w:spacing w:before="80" w:after="0" w:line="240" w:lineRule="auto"/>
        <w:ind w:left="993" w:right="0" w:hanging="571"/>
        <w:jc w:val="left"/>
      </w:pPr>
      <w:r>
        <w:t>Feedback</w:t>
      </w:r>
      <w:r>
        <w:rPr>
          <w:spacing w:val="-13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s</w:t>
      </w:r>
      <w:r>
        <w:rPr>
          <w:spacing w:val="-11"/>
        </w:rPr>
        <w:t xml:space="preserve"> </w:t>
      </w:r>
      <w:r>
        <w:rPr>
          <w:spacing w:val="-2"/>
        </w:rPr>
        <w:t>Display</w:t>
      </w:r>
    </w:p>
    <w:p w14:paraId="66EDA17D">
      <w:pPr>
        <w:pStyle w:val="8"/>
        <w:spacing w:before="269" w:line="550" w:lineRule="atLeast"/>
        <w:ind w:left="422" w:right="9006"/>
      </w:pPr>
      <w:r>
        <w:rPr>
          <w:spacing w:val="-8"/>
        </w:rPr>
        <w:t xml:space="preserve">//Feedback.jsx </w:t>
      </w:r>
      <w:r>
        <w:t>"use client";</w:t>
      </w:r>
    </w:p>
    <w:p w14:paraId="63E83F52">
      <w:pPr>
        <w:pStyle w:val="8"/>
        <w:spacing w:before="2"/>
        <w:ind w:left="422" w:right="5880"/>
      </w:pPr>
      <w:r>
        <w:rPr>
          <w:spacing w:val="-2"/>
        </w:rPr>
        <w:t>import</w:t>
      </w:r>
      <w:r>
        <w:rPr>
          <w:spacing w:val="-9"/>
        </w:rPr>
        <w:t xml:space="preserve"> </w:t>
      </w:r>
      <w:r>
        <w:rPr>
          <w:spacing w:val="-2"/>
        </w:rPr>
        <w:t>{</w:t>
      </w:r>
      <w:r>
        <w:rPr>
          <w:spacing w:val="-9"/>
        </w:rPr>
        <w:t xml:space="preserve"> </w:t>
      </w:r>
      <w:r>
        <w:rPr>
          <w:spacing w:val="-2"/>
        </w:rPr>
        <w:t>useState,</w:t>
      </w:r>
      <w:r>
        <w:rPr>
          <w:spacing w:val="-9"/>
        </w:rPr>
        <w:t xml:space="preserve"> </w:t>
      </w:r>
      <w:r>
        <w:rPr>
          <w:spacing w:val="-2"/>
        </w:rPr>
        <w:t>useEffect,</w:t>
      </w:r>
      <w:r>
        <w:rPr>
          <w:spacing w:val="-8"/>
        </w:rPr>
        <w:t xml:space="preserve"> </w:t>
      </w:r>
      <w:r>
        <w:rPr>
          <w:spacing w:val="-2"/>
        </w:rPr>
        <w:t>useRef</w:t>
      </w:r>
      <w:r>
        <w:rPr>
          <w:spacing w:val="-9"/>
        </w:rPr>
        <w:t xml:space="preserve"> </w:t>
      </w:r>
      <w:r>
        <w:rPr>
          <w:spacing w:val="-2"/>
        </w:rPr>
        <w:t>}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 xml:space="preserve">'react'; </w:t>
      </w:r>
      <w:r>
        <w:t>import { db } from "@/utils/db";</w:t>
      </w:r>
    </w:p>
    <w:p w14:paraId="25E7EA93">
      <w:pPr>
        <w:pStyle w:val="8"/>
        <w:ind w:left="422" w:right="4375"/>
      </w:pPr>
      <w:r>
        <w:rPr>
          <w:spacing w:val="-2"/>
        </w:rPr>
        <w:t>import</w:t>
      </w:r>
      <w:r>
        <w:rPr>
          <w:spacing w:val="-4"/>
        </w:rPr>
        <w:t xml:space="preserve"> </w:t>
      </w:r>
      <w:r>
        <w:rPr>
          <w:spacing w:val="-2"/>
        </w:rPr>
        <w:t>{</w:t>
      </w:r>
      <w:r>
        <w:rPr>
          <w:spacing w:val="-4"/>
        </w:rPr>
        <w:t xml:space="preserve"> </w:t>
      </w:r>
      <w:r>
        <w:rPr>
          <w:spacing w:val="-2"/>
        </w:rPr>
        <w:t>UserAnswer,</w:t>
      </w:r>
      <w:r>
        <w:rPr>
          <w:spacing w:val="-5"/>
        </w:rPr>
        <w:t xml:space="preserve"> </w:t>
      </w:r>
      <w:r>
        <w:rPr>
          <w:spacing w:val="-2"/>
        </w:rPr>
        <w:t>MockInterview</w:t>
      </w:r>
      <w:r>
        <w:rPr>
          <w:spacing w:val="-3"/>
        </w:rPr>
        <w:t xml:space="preserve"> </w:t>
      </w:r>
      <w:r>
        <w:rPr>
          <w:spacing w:val="-2"/>
        </w:rPr>
        <w:t>}</w:t>
      </w:r>
      <w:r>
        <w:rPr>
          <w:spacing w:val="-4"/>
        </w:rPr>
        <w:t xml:space="preserve"> </w:t>
      </w:r>
      <w:r>
        <w:rPr>
          <w:spacing w:val="-2"/>
        </w:rPr>
        <w:t>from</w:t>
      </w:r>
      <w:r>
        <w:rPr>
          <w:spacing w:val="-3"/>
        </w:rPr>
        <w:t xml:space="preserve"> </w:t>
      </w:r>
      <w:r>
        <w:rPr>
          <w:spacing w:val="-2"/>
        </w:rPr>
        <w:t xml:space="preserve">"@/utils/schema"; </w:t>
      </w:r>
      <w:r>
        <w:t>import { eq } from "drizzle-orm";</w:t>
      </w:r>
    </w:p>
    <w:p w14:paraId="4011AA38">
      <w:pPr>
        <w:pStyle w:val="8"/>
        <w:ind w:left="422" w:right="5107"/>
      </w:pPr>
      <w:r>
        <w:rPr>
          <w:spacing w:val="-2"/>
        </w:rPr>
        <w:t>import</w:t>
      </w:r>
      <w:r>
        <w:rPr>
          <w:spacing w:val="-6"/>
        </w:rPr>
        <w:t xml:space="preserve"> </w:t>
      </w:r>
      <w:r>
        <w:rPr>
          <w:spacing w:val="-2"/>
        </w:rPr>
        <w:t>{</w:t>
      </w:r>
      <w:r>
        <w:rPr>
          <w:spacing w:val="-6"/>
        </w:rPr>
        <w:t xml:space="preserve"> </w:t>
      </w:r>
      <w:r>
        <w:rPr>
          <w:spacing w:val="-2"/>
        </w:rPr>
        <w:t>useParams,</w:t>
      </w:r>
      <w:r>
        <w:rPr>
          <w:spacing w:val="-4"/>
        </w:rPr>
        <w:t xml:space="preserve"> </w:t>
      </w:r>
      <w:r>
        <w:rPr>
          <w:spacing w:val="-2"/>
        </w:rPr>
        <w:t>useRouter</w:t>
      </w:r>
      <w:r>
        <w:rPr>
          <w:spacing w:val="-6"/>
        </w:rPr>
        <w:t xml:space="preserve"> </w:t>
      </w:r>
      <w:r>
        <w:rPr>
          <w:spacing w:val="-2"/>
        </w:rPr>
        <w:t>}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2"/>
        </w:rPr>
        <w:t xml:space="preserve">"next/navigation"; </w:t>
      </w:r>
      <w:r>
        <w:t>import { jsPDF } from "jspdf";</w:t>
      </w:r>
    </w:p>
    <w:p w14:paraId="280C0D93">
      <w:pPr>
        <w:pStyle w:val="8"/>
        <w:spacing w:before="12" w:line="232" w:lineRule="auto"/>
        <w:ind w:left="422" w:right="3318"/>
      </w:pPr>
      <w:r>
        <w:t>import</w:t>
      </w:r>
      <w:r>
        <w:rPr>
          <w:spacing w:val="-15"/>
        </w:rPr>
        <w:t xml:space="preserve"> </w:t>
      </w:r>
      <w:r>
        <w:t>"jspdf-autotable";</w:t>
      </w:r>
      <w:r>
        <w:rPr>
          <w:spacing w:val="-15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autoTable</w:t>
      </w:r>
      <w:r>
        <w:rPr>
          <w:spacing w:val="-15"/>
        </w:rPr>
        <w:t xml:space="preserve"> </w:t>
      </w:r>
      <w:r>
        <w:t>plugin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tables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PDF import {</w:t>
      </w:r>
    </w:p>
    <w:p w14:paraId="633F63C2">
      <w:pPr>
        <w:pStyle w:val="8"/>
        <w:spacing w:before="1"/>
        <w:ind w:left="542" w:right="8748"/>
      </w:pPr>
      <w:r>
        <w:rPr>
          <w:spacing w:val="-2"/>
        </w:rPr>
        <w:t xml:space="preserve">Collapsible, </w:t>
      </w:r>
      <w:r>
        <w:rPr>
          <w:spacing w:val="-8"/>
        </w:rPr>
        <w:t xml:space="preserve">CollapsibleContent, </w:t>
      </w:r>
      <w:r>
        <w:rPr>
          <w:spacing w:val="-4"/>
        </w:rPr>
        <w:t>CollapsibleTrigger,</w:t>
      </w:r>
    </w:p>
    <w:p w14:paraId="76606767">
      <w:pPr>
        <w:pStyle w:val="8"/>
        <w:ind w:left="422"/>
      </w:pPr>
      <w:r>
        <w:t>}</w:t>
      </w:r>
      <w:r>
        <w:rPr>
          <w:spacing w:val="-1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"@/components/ui/collapsible";</w:t>
      </w:r>
    </w:p>
    <w:p w14:paraId="06C8397E">
      <w:pPr>
        <w:pStyle w:val="8"/>
        <w:spacing w:before="2"/>
        <w:ind w:left="422" w:right="5745"/>
      </w:pPr>
      <w:r>
        <w:t>import</w:t>
      </w:r>
      <w:r>
        <w:rPr>
          <w:spacing w:val="-11"/>
        </w:rPr>
        <w:t xml:space="preserve"> </w:t>
      </w:r>
      <w:r>
        <w:t>{</w:t>
      </w:r>
      <w:r>
        <w:rPr>
          <w:spacing w:val="-11"/>
        </w:rPr>
        <w:t xml:space="preserve"> </w:t>
      </w:r>
      <w:r>
        <w:t>ChevronsUpDown</w:t>
      </w:r>
      <w:r>
        <w:rPr>
          <w:spacing w:val="-11"/>
        </w:rPr>
        <w:t xml:space="preserve"> </w:t>
      </w:r>
      <w:r>
        <w:t>}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 xml:space="preserve">"lucide-react"; </w:t>
      </w:r>
      <w:r>
        <w:rPr>
          <w:spacing w:val="-2"/>
        </w:rPr>
        <w:t>import</w:t>
      </w:r>
      <w:r>
        <w:rPr>
          <w:spacing w:val="-14"/>
        </w:rPr>
        <w:t xml:space="preserve"> </w:t>
      </w:r>
      <w:r>
        <w:rPr>
          <w:spacing w:val="-2"/>
        </w:rPr>
        <w:t>{</w:t>
      </w:r>
      <w:r>
        <w:rPr>
          <w:spacing w:val="-11"/>
        </w:rPr>
        <w:t xml:space="preserve"> </w:t>
      </w:r>
      <w:r>
        <w:rPr>
          <w:spacing w:val="-2"/>
        </w:rPr>
        <w:t>Button</w:t>
      </w:r>
      <w:r>
        <w:rPr>
          <w:spacing w:val="-10"/>
        </w:rPr>
        <w:t xml:space="preserve"> </w:t>
      </w:r>
      <w:r>
        <w:rPr>
          <w:spacing w:val="-2"/>
        </w:rPr>
        <w:t>}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"@/components/ui/button";</w:t>
      </w:r>
    </w:p>
    <w:p w14:paraId="4BAB712B">
      <w:pPr>
        <w:pStyle w:val="8"/>
        <w:ind w:left="422" w:right="2766"/>
      </w:pPr>
      <w:r>
        <w:rPr>
          <w:spacing w:val="-2"/>
        </w:rPr>
        <w:t xml:space="preserve">import { CircularProgressbar, buildStyles } from "react-circular-progressbar"; </w:t>
      </w:r>
      <w:r>
        <w:t>import "react-circular-progressbar/dist/styles.css";</w:t>
      </w:r>
    </w:p>
    <w:p w14:paraId="2D9DD2AB">
      <w:pPr>
        <w:pStyle w:val="8"/>
        <w:ind w:left="422"/>
      </w:pPr>
      <w:r>
        <w:t>import</w:t>
      </w:r>
      <w:r>
        <w:rPr>
          <w:spacing w:val="-9"/>
        </w:rPr>
        <w:t xml:space="preserve"> </w:t>
      </w:r>
      <w:r>
        <w:t>clsx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"clsx";</w:t>
      </w:r>
    </w:p>
    <w:p w14:paraId="5E33211E">
      <w:pPr>
        <w:pStyle w:val="8"/>
        <w:spacing w:before="1"/>
        <w:ind w:left="422" w:right="6316"/>
      </w:pPr>
      <w:r>
        <w:t xml:space="preserve">import html2canvas from 'html2canvas'; </w:t>
      </w:r>
      <w:r>
        <w:rPr>
          <w:spacing w:val="-4"/>
        </w:rPr>
        <w:t>import Skeleton from 'react-loading-skeleton';</w:t>
      </w:r>
    </w:p>
    <w:p w14:paraId="54B310DA">
      <w:pPr>
        <w:pStyle w:val="8"/>
        <w:ind w:left="422" w:right="5553"/>
      </w:pPr>
      <w:r>
        <w:t xml:space="preserve">import 'react-loading-skeleton/dist/skeleton.css'; </w:t>
      </w:r>
      <w:r>
        <w:rPr>
          <w:spacing w:val="-2"/>
        </w:rPr>
        <w:t>import</w:t>
      </w:r>
      <w:r>
        <w:rPr>
          <w:spacing w:val="-5"/>
        </w:rPr>
        <w:t xml:space="preserve"> </w:t>
      </w:r>
      <w:r>
        <w:rPr>
          <w:spacing w:val="-2"/>
        </w:rPr>
        <w:t>{</w:t>
      </w:r>
      <w:r>
        <w:rPr>
          <w:spacing w:val="-5"/>
        </w:rPr>
        <w:t xml:space="preserve"> </w:t>
      </w:r>
      <w:r>
        <w:rPr>
          <w:spacing w:val="-2"/>
        </w:rPr>
        <w:t>ToastContainer,</w:t>
      </w:r>
      <w:r>
        <w:rPr>
          <w:spacing w:val="-8"/>
        </w:rPr>
        <w:t xml:space="preserve"> </w:t>
      </w:r>
      <w:r>
        <w:rPr>
          <w:spacing w:val="-2"/>
        </w:rPr>
        <w:t>toast</w:t>
      </w:r>
      <w:r>
        <w:rPr>
          <w:spacing w:val="-5"/>
        </w:rPr>
        <w:t xml:space="preserve"> </w:t>
      </w:r>
      <w:r>
        <w:rPr>
          <w:spacing w:val="-2"/>
        </w:rPr>
        <w:t>}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2"/>
        </w:rPr>
        <w:t xml:space="preserve">'react-toastify'; </w:t>
      </w:r>
      <w:r>
        <w:t>import 'react-toastify/dist/ReactToastify.css';</w:t>
      </w:r>
    </w:p>
    <w:p w14:paraId="0578E967">
      <w:pPr>
        <w:pStyle w:val="8"/>
        <w:tabs>
          <w:tab w:val="left" w:pos="4346"/>
        </w:tabs>
        <w:ind w:left="422"/>
      </w:pPr>
      <w:r>
        <w:t>import</w:t>
      </w:r>
      <w:r>
        <w:rPr>
          <w:spacing w:val="-16"/>
        </w:rPr>
        <w:t xml:space="preserve"> </w:t>
      </w:r>
      <w:r>
        <w:t>html2pdf</w:t>
      </w:r>
      <w:r>
        <w:rPr>
          <w:spacing w:val="-9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'html2pdf.js';</w:t>
      </w:r>
      <w:r>
        <w:rPr>
          <w:spacing w:val="1"/>
        </w:rPr>
        <w:t xml:space="preserve"> </w:t>
      </w:r>
      <w:r>
        <w:rPr>
          <w:spacing w:val="-5"/>
        </w:rPr>
        <w:t>//</w:t>
      </w:r>
      <w:r>
        <w:tab/>
      </w:r>
      <w:r>
        <w:t>Add</w:t>
      </w:r>
      <w:r>
        <w:rPr>
          <w:spacing w:val="-10"/>
        </w:rPr>
        <w:t xml:space="preserve"> </w:t>
      </w:r>
      <w:r>
        <w:t>this</w:t>
      </w:r>
      <w:r>
        <w:rPr>
          <w:spacing w:val="-2"/>
        </w:rPr>
        <w:t xml:space="preserve"> import</w:t>
      </w:r>
    </w:p>
    <w:p w14:paraId="7E3287A1">
      <w:pPr>
        <w:pStyle w:val="8"/>
      </w:pPr>
    </w:p>
    <w:p w14:paraId="45187389">
      <w:pPr>
        <w:pStyle w:val="8"/>
      </w:pPr>
    </w:p>
    <w:p w14:paraId="718729B5">
      <w:pPr>
        <w:pStyle w:val="8"/>
        <w:ind w:left="422" w:right="5880"/>
      </w:pPr>
      <w:r>
        <w:rPr>
          <w:spacing w:val="-2"/>
        </w:rPr>
        <w:t>//</w:t>
      </w:r>
      <w:r>
        <w:rPr>
          <w:spacing w:val="-7"/>
        </w:rPr>
        <w:t xml:space="preserve"> </w:t>
      </w:r>
      <w:r>
        <w:rPr>
          <w:spacing w:val="-2"/>
        </w:rPr>
        <w:t>Helper</w:t>
      </w:r>
      <w:r>
        <w:rPr>
          <w:spacing w:val="-9"/>
        </w:rPr>
        <w:t xml:space="preserve"> </w:t>
      </w:r>
      <w:r>
        <w:rPr>
          <w:spacing w:val="-2"/>
        </w:rPr>
        <w:t>function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pick</w:t>
      </w:r>
      <w:r>
        <w:rPr>
          <w:spacing w:val="-8"/>
        </w:rPr>
        <w:t xml:space="preserve"> </w:t>
      </w:r>
      <w:r>
        <w:rPr>
          <w:spacing w:val="-2"/>
        </w:rPr>
        <w:t>red/amber/green</w:t>
      </w:r>
      <w:r>
        <w:rPr>
          <w:spacing w:val="-7"/>
        </w:rPr>
        <w:t xml:space="preserve"> </w:t>
      </w:r>
      <w:r>
        <w:rPr>
          <w:spacing w:val="-2"/>
        </w:rPr>
        <w:t xml:space="preserve">color </w:t>
      </w:r>
      <w:r>
        <w:t>const getColorForPercentage = (pct) =&gt; {</w:t>
      </w:r>
    </w:p>
    <w:p w14:paraId="263C8323">
      <w:pPr>
        <w:pStyle w:val="8"/>
        <w:tabs>
          <w:tab w:val="left" w:pos="3300"/>
        </w:tabs>
        <w:ind w:left="542" w:right="6403"/>
      </w:pPr>
      <w:r>
        <w:t>if (pct &lt; 30) return "#ef4444";</w:t>
      </w:r>
      <w:r>
        <w:rPr>
          <w:spacing w:val="80"/>
          <w:w w:val="150"/>
        </w:rPr>
        <w:t xml:space="preserve"> </w:t>
      </w:r>
      <w:r>
        <w:t>// red-500 if</w:t>
      </w:r>
      <w:r>
        <w:rPr>
          <w:spacing w:val="-16"/>
        </w:rPr>
        <w:t xml:space="preserve"> </w:t>
      </w:r>
      <w:r>
        <w:t>(pct</w:t>
      </w:r>
      <w:r>
        <w:rPr>
          <w:spacing w:val="-15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70)</w:t>
      </w:r>
      <w:r>
        <w:rPr>
          <w:spacing w:val="-16"/>
        </w:rPr>
        <w:t xml:space="preserve"> </w:t>
      </w:r>
      <w:r>
        <w:t>return</w:t>
      </w:r>
      <w:r>
        <w:rPr>
          <w:spacing w:val="-15"/>
        </w:rPr>
        <w:t xml:space="preserve"> </w:t>
      </w:r>
      <w:r>
        <w:t>"#f59e0b";</w:t>
      </w:r>
      <w:r>
        <w:rPr>
          <w:spacing w:val="24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amber-500 return "#10b981";</w:t>
      </w:r>
      <w:r>
        <w:tab/>
      </w:r>
      <w:r>
        <w:t>// green-500</w:t>
      </w:r>
    </w:p>
    <w:p w14:paraId="628C53F6">
      <w:pPr>
        <w:spacing w:before="0"/>
        <w:ind w:left="422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2D941ED8">
      <w:pPr>
        <w:pStyle w:val="8"/>
      </w:pPr>
    </w:p>
    <w:p w14:paraId="762BF4B3">
      <w:pPr>
        <w:pStyle w:val="8"/>
      </w:pPr>
    </w:p>
    <w:p w14:paraId="63214257">
      <w:pPr>
        <w:pStyle w:val="8"/>
        <w:ind w:left="422"/>
      </w:pPr>
      <w:r>
        <w:t>function</w:t>
      </w:r>
      <w:r>
        <w:rPr>
          <w:spacing w:val="-12"/>
        </w:rPr>
        <w:t xml:space="preserve"> </w:t>
      </w:r>
      <w:r>
        <w:t>Feedback()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71B21466">
      <w:pPr>
        <w:pStyle w:val="8"/>
        <w:spacing w:before="1"/>
        <w:ind w:left="542" w:right="7145"/>
      </w:pPr>
      <w:r>
        <w:rPr>
          <w:spacing w:val="-2"/>
        </w:rPr>
        <w:t>const</w:t>
      </w:r>
      <w:r>
        <w:rPr>
          <w:spacing w:val="-13"/>
        </w:rPr>
        <w:t xml:space="preserve"> </w:t>
      </w:r>
      <w:r>
        <w:rPr>
          <w:spacing w:val="-2"/>
        </w:rPr>
        <w:t>{</w:t>
      </w:r>
      <w:r>
        <w:rPr>
          <w:spacing w:val="-15"/>
        </w:rPr>
        <w:t xml:space="preserve"> </w:t>
      </w:r>
      <w:r>
        <w:rPr>
          <w:spacing w:val="-2"/>
        </w:rPr>
        <w:t>interviewId</w:t>
      </w:r>
      <w:r>
        <w:rPr>
          <w:spacing w:val="-13"/>
        </w:rPr>
        <w:t xml:space="preserve"> </w:t>
      </w:r>
      <w:r>
        <w:rPr>
          <w:spacing w:val="-2"/>
        </w:rPr>
        <w:t>}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6"/>
        </w:rPr>
        <w:t xml:space="preserve"> </w:t>
      </w:r>
      <w:r>
        <w:rPr>
          <w:spacing w:val="-2"/>
        </w:rPr>
        <w:t xml:space="preserve">useParams(); </w:t>
      </w:r>
      <w:r>
        <w:t>const router = useRouter();</w:t>
      </w:r>
    </w:p>
    <w:p w14:paraId="3AE445AF">
      <w:pPr>
        <w:pStyle w:val="8"/>
        <w:ind w:left="542"/>
      </w:pPr>
      <w:r>
        <w:t>const</w:t>
      </w:r>
      <w:r>
        <w:rPr>
          <w:spacing w:val="-9"/>
        </w:rPr>
        <w:t xml:space="preserve"> </w:t>
      </w:r>
      <w:r>
        <w:t>[mergedList,</w:t>
      </w:r>
      <w:r>
        <w:rPr>
          <w:spacing w:val="-8"/>
        </w:rPr>
        <w:t xml:space="preserve"> </w:t>
      </w:r>
      <w:r>
        <w:t>setMergedList]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useState([]);</w:t>
      </w:r>
    </w:p>
    <w:p w14:paraId="3C251CCB">
      <w:pPr>
        <w:pStyle w:val="8"/>
        <w:ind w:left="542"/>
      </w:pPr>
      <w:r>
        <w:t>const</w:t>
      </w:r>
      <w:r>
        <w:rPr>
          <w:spacing w:val="-10"/>
        </w:rPr>
        <w:t xml:space="preserve"> </w:t>
      </w:r>
      <w:r>
        <w:t>[totalQuestions,</w:t>
      </w:r>
      <w:r>
        <w:rPr>
          <w:spacing w:val="-6"/>
        </w:rPr>
        <w:t xml:space="preserve"> </w:t>
      </w:r>
      <w:r>
        <w:t>setTotalQuestions]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useState(0);</w:t>
      </w:r>
    </w:p>
    <w:p w14:paraId="2B35E65B">
      <w:pPr>
        <w:pStyle w:val="8"/>
        <w:ind w:left="542" w:right="3855"/>
      </w:pPr>
      <w:r>
        <w:rPr>
          <w:spacing w:val="-2"/>
        </w:rPr>
        <w:t>const</w:t>
      </w:r>
      <w:r>
        <w:rPr>
          <w:spacing w:val="-10"/>
        </w:rPr>
        <w:t xml:space="preserve"> </w:t>
      </w:r>
      <w:r>
        <w:rPr>
          <w:spacing w:val="-2"/>
        </w:rPr>
        <w:t>[attemptedQuestions,</w:t>
      </w:r>
      <w:r>
        <w:rPr>
          <w:spacing w:val="-13"/>
        </w:rPr>
        <w:t xml:space="preserve"> </w:t>
      </w:r>
      <w:r>
        <w:rPr>
          <w:spacing w:val="-2"/>
        </w:rPr>
        <w:t>setAttemptedQuestions]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 xml:space="preserve">useState(0); </w:t>
      </w:r>
      <w:r>
        <w:t>const [averageRating, setAverageRating] = useState(0);</w:t>
      </w:r>
    </w:p>
    <w:p w14:paraId="4D9E2FE4">
      <w:pPr>
        <w:pStyle w:val="8"/>
        <w:spacing w:after="0"/>
        <w:sectPr>
          <w:pgSz w:w="12240" w:h="15840"/>
          <w:pgMar w:top="1740" w:right="141" w:bottom="1200" w:left="992" w:header="0" w:footer="991" w:gutter="0"/>
          <w:cols w:space="720" w:num="1"/>
        </w:sectPr>
      </w:pPr>
    </w:p>
    <w:p w14:paraId="3051A4EE">
      <w:pPr>
        <w:pStyle w:val="8"/>
        <w:spacing w:before="79"/>
        <w:ind w:left="542"/>
      </w:pPr>
      <w:r>
        <w:t>const</w:t>
      </w:r>
      <w:r>
        <w:rPr>
          <w:spacing w:val="-9"/>
        </w:rPr>
        <w:t xml:space="preserve"> </w:t>
      </w:r>
      <w:r>
        <w:t>[userDetails,</w:t>
      </w:r>
      <w:r>
        <w:rPr>
          <w:spacing w:val="-6"/>
        </w:rPr>
        <w:t xml:space="preserve"> </w:t>
      </w:r>
      <w:r>
        <w:t>setUserDetails]</w:t>
      </w:r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useState({});</w:t>
      </w:r>
    </w:p>
    <w:p w14:paraId="6A4AAF9F">
      <w:pPr>
        <w:pStyle w:val="8"/>
        <w:ind w:left="542" w:right="3855"/>
      </w:pPr>
      <w:r>
        <w:rPr>
          <w:spacing w:val="-2"/>
        </w:rPr>
        <w:t>const</w:t>
      </w:r>
      <w:r>
        <w:rPr>
          <w:spacing w:val="-4"/>
        </w:rPr>
        <w:t xml:space="preserve"> </w:t>
      </w:r>
      <w:r>
        <w:rPr>
          <w:spacing w:val="-2"/>
        </w:rPr>
        <w:t>[loading,</w:t>
      </w:r>
      <w:r>
        <w:rPr>
          <w:spacing w:val="-4"/>
        </w:rPr>
        <w:t xml:space="preserve"> </w:t>
      </w:r>
      <w:r>
        <w:rPr>
          <w:spacing w:val="-2"/>
        </w:rPr>
        <w:t>setLoading]</w:t>
      </w:r>
      <w:r>
        <w:rPr>
          <w:spacing w:val="-4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r>
        <w:rPr>
          <w:spacing w:val="-2"/>
        </w:rPr>
        <w:t>useState(true);</w:t>
      </w:r>
      <w:r>
        <w:rPr>
          <w:spacing w:val="-4"/>
        </w:rPr>
        <w:t xml:space="preserve"> </w:t>
      </w:r>
      <w:r>
        <w:rPr>
          <w:spacing w:val="-2"/>
        </w:rPr>
        <w:t>//</w:t>
      </w:r>
      <w:r>
        <w:rPr>
          <w:spacing w:val="-4"/>
        </w:rPr>
        <w:t xml:space="preserve"> </w:t>
      </w:r>
      <w:r>
        <w:rPr>
          <w:spacing w:val="-2"/>
        </w:rPr>
        <w:t>Track</w:t>
      </w:r>
      <w:r>
        <w:rPr>
          <w:spacing w:val="-4"/>
        </w:rPr>
        <w:t xml:space="preserve"> </w:t>
      </w:r>
      <w:r>
        <w:rPr>
          <w:spacing w:val="-2"/>
        </w:rPr>
        <w:t>loading</w:t>
      </w:r>
      <w:r>
        <w:rPr>
          <w:spacing w:val="-6"/>
        </w:rPr>
        <w:t xml:space="preserve"> </w:t>
      </w:r>
      <w:r>
        <w:rPr>
          <w:spacing w:val="-2"/>
        </w:rPr>
        <w:t xml:space="preserve">state </w:t>
      </w:r>
      <w:r>
        <w:t>const feedbackRef = useRef(null);</w:t>
      </w:r>
    </w:p>
    <w:p w14:paraId="68C05201">
      <w:pPr>
        <w:pStyle w:val="8"/>
        <w:spacing w:before="75"/>
      </w:pPr>
    </w:p>
    <w:p w14:paraId="696A568C">
      <w:pPr>
        <w:pStyle w:val="8"/>
        <w:ind w:left="542"/>
      </w:pPr>
      <w:r>
        <w:t>const</w:t>
      </w:r>
      <w:r>
        <w:rPr>
          <w:spacing w:val="-10"/>
        </w:rPr>
        <w:t xml:space="preserve"> </w:t>
      </w:r>
      <w:r>
        <w:t>[isGenerating,</w:t>
      </w:r>
      <w:r>
        <w:rPr>
          <w:spacing w:val="-9"/>
        </w:rPr>
        <w:t xml:space="preserve"> </w:t>
      </w:r>
      <w:r>
        <w:t>setIsGenerating]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useState(false);</w:t>
      </w:r>
    </w:p>
    <w:p w14:paraId="3A9B66E7">
      <w:pPr>
        <w:pStyle w:val="8"/>
        <w:ind w:left="542"/>
      </w:pPr>
      <w:r>
        <w:t>const</w:t>
      </w:r>
      <w:r>
        <w:rPr>
          <w:spacing w:val="-12"/>
        </w:rPr>
        <w:t xml:space="preserve"> </w:t>
      </w:r>
      <w:r>
        <w:t>[openAll,</w:t>
      </w:r>
      <w:r>
        <w:rPr>
          <w:spacing w:val="-3"/>
        </w:rPr>
        <w:t xml:space="preserve"> </w:t>
      </w:r>
      <w:r>
        <w:t>setOpenAll]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useState(false); //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expand</w:t>
      </w:r>
      <w:r>
        <w:rPr>
          <w:spacing w:val="-8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rPr>
          <w:spacing w:val="-2"/>
        </w:rPr>
        <w:t>collapsibles</w:t>
      </w:r>
    </w:p>
    <w:p w14:paraId="485C2118">
      <w:pPr>
        <w:pStyle w:val="8"/>
      </w:pPr>
    </w:p>
    <w:p w14:paraId="645C6318">
      <w:pPr>
        <w:pStyle w:val="8"/>
      </w:pPr>
    </w:p>
    <w:p w14:paraId="4AA2A4D3">
      <w:pPr>
        <w:pStyle w:val="8"/>
      </w:pPr>
    </w:p>
    <w:p w14:paraId="57273668">
      <w:pPr>
        <w:pStyle w:val="8"/>
        <w:ind w:left="542"/>
      </w:pPr>
      <w:r>
        <w:t>useEffect(()</w:t>
      </w:r>
      <w:r>
        <w:rPr>
          <w:spacing w:val="-8"/>
        </w:rPr>
        <w:t xml:space="preserve"> </w:t>
      </w:r>
      <w:r>
        <w:t>=&gt;</w:t>
      </w:r>
      <w:r>
        <w:rPr>
          <w:spacing w:val="-10"/>
        </w:rPr>
        <w:t xml:space="preserve"> {</w:t>
      </w:r>
    </w:p>
    <w:p w14:paraId="3E016B9A">
      <w:pPr>
        <w:pStyle w:val="8"/>
        <w:spacing w:before="2"/>
        <w:ind w:left="662"/>
      </w:pPr>
      <w:r>
        <w:t>if</w:t>
      </w:r>
      <w:r>
        <w:rPr>
          <w:spacing w:val="-13"/>
        </w:rPr>
        <w:t xml:space="preserve"> </w:t>
      </w:r>
      <w:r>
        <w:t>(interviewId)</w:t>
      </w:r>
      <w:r>
        <w:rPr>
          <w:spacing w:val="-7"/>
        </w:rPr>
        <w:t xml:space="preserve"> </w:t>
      </w:r>
      <w:r>
        <w:rPr>
          <w:spacing w:val="-2"/>
        </w:rPr>
        <w:t>fetchFeedbackData();</w:t>
      </w:r>
    </w:p>
    <w:p w14:paraId="7B535D38">
      <w:pPr>
        <w:pStyle w:val="8"/>
        <w:spacing w:before="1"/>
        <w:ind w:left="542"/>
      </w:pPr>
      <w:r>
        <w:t xml:space="preserve">}, </w:t>
      </w:r>
      <w:r>
        <w:rPr>
          <w:spacing w:val="-2"/>
        </w:rPr>
        <w:t>[interviewId]);</w:t>
      </w:r>
    </w:p>
    <w:p w14:paraId="5B75D9E4">
      <w:pPr>
        <w:pStyle w:val="8"/>
      </w:pPr>
    </w:p>
    <w:p w14:paraId="3AD070D5">
      <w:pPr>
        <w:pStyle w:val="8"/>
        <w:ind w:left="542"/>
      </w:pPr>
      <w:r>
        <w:t>const</w:t>
      </w:r>
      <w:r>
        <w:rPr>
          <w:spacing w:val="-13"/>
        </w:rPr>
        <w:t xml:space="preserve"> </w:t>
      </w:r>
      <w:r>
        <w:t>fetchFeedbackData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async</w:t>
      </w:r>
      <w:r>
        <w:rPr>
          <w:spacing w:val="-7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7DCE0A2">
      <w:pPr>
        <w:pStyle w:val="8"/>
        <w:ind w:left="662"/>
      </w:pPr>
      <w:r>
        <w:t>setLoading(true);</w:t>
      </w:r>
      <w:r>
        <w:rPr>
          <w:spacing w:val="4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Set loading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 xml:space="preserve">data is being </w:t>
      </w:r>
      <w:r>
        <w:rPr>
          <w:spacing w:val="-2"/>
        </w:rPr>
        <w:t>fetched</w:t>
      </w:r>
    </w:p>
    <w:p w14:paraId="56F8AAA6">
      <w:pPr>
        <w:pStyle w:val="8"/>
      </w:pPr>
    </w:p>
    <w:p w14:paraId="450BFB4A">
      <w:pPr>
        <w:pStyle w:val="8"/>
        <w:ind w:left="662" w:right="5107"/>
      </w:pPr>
      <w:r>
        <w:rPr>
          <w:spacing w:val="-2"/>
        </w:rPr>
        <w:t>//</w:t>
      </w:r>
      <w:r>
        <w:rPr>
          <w:spacing w:val="-7"/>
        </w:rPr>
        <w:t xml:space="preserve"> </w:t>
      </w:r>
      <w:r>
        <w:rPr>
          <w:spacing w:val="-2"/>
        </w:rPr>
        <w:t>1)</w:t>
      </w:r>
      <w:r>
        <w:rPr>
          <w:spacing w:val="-9"/>
        </w:rPr>
        <w:t xml:space="preserve"> </w:t>
      </w:r>
      <w:r>
        <w:rPr>
          <w:spacing w:val="-2"/>
        </w:rPr>
        <w:t>Fetch</w:t>
      </w:r>
      <w:r>
        <w:rPr>
          <w:spacing w:val="-8"/>
        </w:rPr>
        <w:t xml:space="preserve"> </w:t>
      </w:r>
      <w:r>
        <w:rPr>
          <w:spacing w:val="-2"/>
        </w:rPr>
        <w:t>attempted</w:t>
      </w:r>
      <w:r>
        <w:rPr>
          <w:spacing w:val="-7"/>
        </w:rPr>
        <w:t xml:space="preserve"> </w:t>
      </w:r>
      <w:r>
        <w:rPr>
          <w:spacing w:val="-2"/>
        </w:rPr>
        <w:t>answers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7"/>
        </w:rPr>
        <w:t xml:space="preserve"> </w:t>
      </w:r>
      <w:r>
        <w:rPr>
          <w:spacing w:val="-2"/>
        </w:rPr>
        <w:t>UserAnswer</w:t>
      </w:r>
      <w:r>
        <w:rPr>
          <w:spacing w:val="-8"/>
        </w:rPr>
        <w:t xml:space="preserve"> </w:t>
      </w:r>
      <w:r>
        <w:rPr>
          <w:spacing w:val="-2"/>
        </w:rPr>
        <w:t xml:space="preserve">table </w:t>
      </w:r>
      <w:r>
        <w:t>const userAnswers = await db</w:t>
      </w:r>
    </w:p>
    <w:p w14:paraId="3BE5DC72">
      <w:pPr>
        <w:pStyle w:val="8"/>
        <w:ind w:left="782"/>
      </w:pPr>
      <w:r>
        <w:rPr>
          <w:spacing w:val="-2"/>
        </w:rPr>
        <w:t>.select()</w:t>
      </w:r>
    </w:p>
    <w:p w14:paraId="01E2AFEF">
      <w:pPr>
        <w:pStyle w:val="8"/>
        <w:ind w:left="782"/>
      </w:pPr>
      <w:r>
        <w:rPr>
          <w:spacing w:val="-2"/>
        </w:rPr>
        <w:t>.from(UserAnswer)</w:t>
      </w:r>
    </w:p>
    <w:p w14:paraId="1C8F6756">
      <w:pPr>
        <w:pStyle w:val="8"/>
        <w:ind w:left="782"/>
      </w:pPr>
      <w:r>
        <w:rPr>
          <w:spacing w:val="-2"/>
        </w:rPr>
        <w:t>.where(eq(UserAnswer.mockIdRef,</w:t>
      </w:r>
      <w:r>
        <w:rPr>
          <w:spacing w:val="18"/>
        </w:rPr>
        <w:t xml:space="preserve"> </w:t>
      </w:r>
      <w:r>
        <w:rPr>
          <w:spacing w:val="-2"/>
        </w:rPr>
        <w:t>interviewId))</w:t>
      </w:r>
    </w:p>
    <w:p w14:paraId="13C5606B">
      <w:pPr>
        <w:pStyle w:val="8"/>
        <w:ind w:left="782"/>
      </w:pPr>
      <w:r>
        <w:rPr>
          <w:spacing w:val="-2"/>
        </w:rPr>
        <w:t>.orderBy(UserAnswer.id);</w:t>
      </w:r>
    </w:p>
    <w:p w14:paraId="5E1399CA">
      <w:pPr>
        <w:pStyle w:val="8"/>
      </w:pPr>
    </w:p>
    <w:p w14:paraId="4B864477">
      <w:pPr>
        <w:pStyle w:val="8"/>
        <w:spacing w:before="1"/>
        <w:ind w:left="662" w:right="2766"/>
      </w:pPr>
      <w:r>
        <w:t>//</w:t>
      </w:r>
      <w:r>
        <w:rPr>
          <w:spacing w:val="-15"/>
        </w:rPr>
        <w:t xml:space="preserve"> </w:t>
      </w:r>
      <w:r>
        <w:t>2)</w:t>
      </w:r>
      <w:r>
        <w:rPr>
          <w:spacing w:val="-16"/>
        </w:rPr>
        <w:t xml:space="preserve"> </w:t>
      </w:r>
      <w:r>
        <w:t>Fetch</w:t>
      </w:r>
      <w:r>
        <w:rPr>
          <w:spacing w:val="-15"/>
        </w:rPr>
        <w:t xml:space="preserve"> </w:t>
      </w:r>
      <w:r>
        <w:t>interview</w:t>
      </w:r>
      <w:r>
        <w:rPr>
          <w:spacing w:val="-15"/>
        </w:rPr>
        <w:t xml:space="preserve"> </w:t>
      </w:r>
      <w:r>
        <w:t>questions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correct</w:t>
      </w:r>
      <w:r>
        <w:rPr>
          <w:spacing w:val="-15"/>
        </w:rPr>
        <w:t xml:space="preserve"> </w:t>
      </w:r>
      <w:r>
        <w:t>answers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MockInterview</w:t>
      </w:r>
      <w:r>
        <w:rPr>
          <w:spacing w:val="-15"/>
        </w:rPr>
        <w:t xml:space="preserve"> </w:t>
      </w:r>
      <w:r>
        <w:t>table const interview = await db</w:t>
      </w:r>
    </w:p>
    <w:p w14:paraId="6258620B">
      <w:pPr>
        <w:pStyle w:val="8"/>
        <w:ind w:left="782"/>
      </w:pPr>
      <w:r>
        <w:rPr>
          <w:spacing w:val="-2"/>
        </w:rPr>
        <w:t>.select()</w:t>
      </w:r>
    </w:p>
    <w:p w14:paraId="139085BC">
      <w:pPr>
        <w:pStyle w:val="8"/>
        <w:spacing w:before="2"/>
        <w:ind w:left="782"/>
      </w:pPr>
      <w:r>
        <w:rPr>
          <w:spacing w:val="-2"/>
        </w:rPr>
        <w:t>.from(MockInterview)</w:t>
      </w:r>
    </w:p>
    <w:p w14:paraId="2B9D3120">
      <w:pPr>
        <w:pStyle w:val="8"/>
        <w:ind w:left="782"/>
      </w:pPr>
      <w:r>
        <w:rPr>
          <w:spacing w:val="-2"/>
        </w:rPr>
        <w:t>.where(eq(MockInterview.mockId,</w:t>
      </w:r>
      <w:r>
        <w:rPr>
          <w:spacing w:val="29"/>
        </w:rPr>
        <w:t xml:space="preserve"> </w:t>
      </w:r>
      <w:r>
        <w:rPr>
          <w:spacing w:val="-2"/>
        </w:rPr>
        <w:t>interviewId));</w:t>
      </w:r>
    </w:p>
    <w:p w14:paraId="08650274">
      <w:pPr>
        <w:pStyle w:val="8"/>
      </w:pPr>
    </w:p>
    <w:p w14:paraId="002E0483">
      <w:pPr>
        <w:pStyle w:val="8"/>
        <w:ind w:left="782" w:right="2316" w:hanging="120"/>
      </w:pPr>
      <w:r>
        <w:t xml:space="preserve">const originalQuestions = </w:t>
      </w:r>
      <w:r>
        <w:rPr>
          <w:spacing w:val="-4"/>
        </w:rPr>
        <w:t>JSON.parse(interview[0]?.jsonMockResp)?.interview_questions || [];</w:t>
      </w:r>
    </w:p>
    <w:p w14:paraId="67C75A6B">
      <w:pPr>
        <w:pStyle w:val="8"/>
      </w:pPr>
    </w:p>
    <w:p w14:paraId="4795D6B1">
      <w:pPr>
        <w:pStyle w:val="8"/>
        <w:ind w:left="662" w:right="8401"/>
      </w:pPr>
      <w:r>
        <w:rPr>
          <w:spacing w:val="-2"/>
        </w:rPr>
        <w:t>//</w:t>
      </w:r>
      <w:r>
        <w:rPr>
          <w:spacing w:val="-17"/>
        </w:rPr>
        <w:t xml:space="preserve"> </w:t>
      </w:r>
      <w:r>
        <w:rPr>
          <w:spacing w:val="-2"/>
        </w:rPr>
        <w:t>3)</w:t>
      </w:r>
      <w:r>
        <w:rPr>
          <w:spacing w:val="-18"/>
        </w:rPr>
        <w:t xml:space="preserve"> </w:t>
      </w:r>
      <w:r>
        <w:rPr>
          <w:spacing w:val="-2"/>
        </w:rPr>
        <w:t>Fetch</w:t>
      </w:r>
      <w:r>
        <w:rPr>
          <w:spacing w:val="-17"/>
        </w:rPr>
        <w:t xml:space="preserve"> </w:t>
      </w:r>
      <w:r>
        <w:rPr>
          <w:spacing w:val="-2"/>
        </w:rPr>
        <w:t>user</w:t>
      </w:r>
      <w:r>
        <w:rPr>
          <w:spacing w:val="-18"/>
        </w:rPr>
        <w:t xml:space="preserve"> </w:t>
      </w:r>
      <w:r>
        <w:rPr>
          <w:spacing w:val="-2"/>
        </w:rPr>
        <w:t xml:space="preserve">details </w:t>
      </w:r>
      <w:r>
        <w:t>const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await </w:t>
      </w:r>
      <w:r>
        <w:rPr>
          <w:spacing w:val="-5"/>
        </w:rPr>
        <w:t>db</w:t>
      </w:r>
    </w:p>
    <w:p w14:paraId="1B77764B">
      <w:pPr>
        <w:pStyle w:val="8"/>
        <w:ind w:left="782"/>
      </w:pPr>
      <w:r>
        <w:rPr>
          <w:spacing w:val="-2"/>
        </w:rPr>
        <w:t>.select()</w:t>
      </w:r>
    </w:p>
    <w:p w14:paraId="4B7F80D6">
      <w:pPr>
        <w:pStyle w:val="8"/>
        <w:spacing w:before="1"/>
        <w:ind w:left="782"/>
      </w:pPr>
      <w:r>
        <w:rPr>
          <w:spacing w:val="-2"/>
        </w:rPr>
        <w:t>.from(UserAnswer)</w:t>
      </w:r>
    </w:p>
    <w:p w14:paraId="2225F461">
      <w:pPr>
        <w:pStyle w:val="8"/>
        <w:ind w:left="782"/>
      </w:pPr>
      <w:r>
        <w:rPr>
          <w:spacing w:val="-2"/>
        </w:rPr>
        <w:t>.where(eq(UserAnswer.mockIdRef,</w:t>
      </w:r>
      <w:r>
        <w:rPr>
          <w:spacing w:val="18"/>
        </w:rPr>
        <w:t xml:space="preserve"> </w:t>
      </w:r>
      <w:r>
        <w:rPr>
          <w:spacing w:val="-2"/>
        </w:rPr>
        <w:t>interviewId))</w:t>
      </w:r>
    </w:p>
    <w:p w14:paraId="6DCECCA9">
      <w:pPr>
        <w:pStyle w:val="8"/>
        <w:ind w:left="782"/>
      </w:pPr>
      <w:r>
        <w:t>.limit(1);</w:t>
      </w:r>
      <w:r>
        <w:rPr>
          <w:spacing w:val="-10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Assuming</w:t>
      </w:r>
      <w:r>
        <w:rPr>
          <w:spacing w:val="-3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info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fetched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UserAnswer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53D4EBF1">
      <w:pPr>
        <w:pStyle w:val="8"/>
      </w:pPr>
    </w:p>
    <w:p w14:paraId="1F8C97B3">
      <w:pPr>
        <w:pStyle w:val="8"/>
        <w:ind w:left="662"/>
      </w:pPr>
      <w:r>
        <w:t>//</w:t>
      </w:r>
      <w:r>
        <w:rPr>
          <w:spacing w:val="-1"/>
        </w:rPr>
        <w:t xml:space="preserve"> </w:t>
      </w:r>
      <w:r>
        <w:t>4)</w:t>
      </w:r>
      <w:r>
        <w:rPr>
          <w:spacing w:val="-6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 xml:space="preserve">summary </w:t>
      </w:r>
      <w:r>
        <w:rPr>
          <w:spacing w:val="-2"/>
        </w:rPr>
        <w:t>metrics</w:t>
      </w:r>
    </w:p>
    <w:p w14:paraId="6F37BC82">
      <w:pPr>
        <w:pStyle w:val="8"/>
        <w:ind w:left="662"/>
      </w:pPr>
      <w:r>
        <w:t>const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originalQuestions.length;</w:t>
      </w:r>
    </w:p>
    <w:p w14:paraId="6C7A4FE9">
      <w:pPr>
        <w:pStyle w:val="8"/>
        <w:ind w:left="662" w:right="3318"/>
      </w:pPr>
      <w:r>
        <w:rPr>
          <w:spacing w:val="-2"/>
        </w:rPr>
        <w:t>const attempted =</w:t>
      </w:r>
      <w:r>
        <w:rPr>
          <w:spacing w:val="-4"/>
        </w:rPr>
        <w:t xml:space="preserve"> </w:t>
      </w:r>
      <w:r>
        <w:rPr>
          <w:spacing w:val="-2"/>
        </w:rPr>
        <w:t>userAnswers.filter((a) =&gt;</w:t>
      </w:r>
      <w:r>
        <w:rPr>
          <w:spacing w:val="-4"/>
        </w:rPr>
        <w:t xml:space="preserve"> </w:t>
      </w:r>
      <w:r>
        <w:rPr>
          <w:spacing w:val="-2"/>
        </w:rPr>
        <w:t>a.userAns?.length &gt;</w:t>
      </w:r>
      <w:r>
        <w:rPr>
          <w:spacing w:val="-4"/>
        </w:rPr>
        <w:t xml:space="preserve"> </w:t>
      </w:r>
      <w:r>
        <w:rPr>
          <w:spacing w:val="-2"/>
        </w:rPr>
        <w:t xml:space="preserve">0).length; </w:t>
      </w:r>
      <w:r>
        <w:t>const avgRating =</w:t>
      </w:r>
    </w:p>
    <w:p w14:paraId="79F8FBFE">
      <w:pPr>
        <w:pStyle w:val="8"/>
        <w:ind w:left="782"/>
      </w:pPr>
      <w:r>
        <w:t>userAnswers.length</w:t>
      </w:r>
      <w:r>
        <w:rPr>
          <w:spacing w:val="-8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rPr>
          <w:spacing w:val="-10"/>
        </w:rPr>
        <w:t>0</w:t>
      </w:r>
    </w:p>
    <w:p w14:paraId="30E506E5">
      <w:pPr>
        <w:spacing w:before="0"/>
        <w:ind w:left="902" w:right="0" w:firstLine="0"/>
        <w:jc w:val="left"/>
        <w:rPr>
          <w:sz w:val="24"/>
        </w:rPr>
      </w:pPr>
      <w:r>
        <w:rPr>
          <w:sz w:val="24"/>
        </w:rPr>
        <w:t>?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(</w:t>
      </w:r>
    </w:p>
    <w:p w14:paraId="2C042F47">
      <w:pPr>
        <w:pStyle w:val="8"/>
        <w:ind w:left="1144"/>
      </w:pPr>
      <w:r>
        <w:t>userAnswers.reduce((sum,</w:t>
      </w:r>
      <w:r>
        <w:rPr>
          <w:spacing w:val="-15"/>
        </w:rPr>
        <w:t xml:space="preserve"> </w:t>
      </w:r>
      <w:r>
        <w:t>a)</w:t>
      </w:r>
      <w:r>
        <w:rPr>
          <w:spacing w:val="-16"/>
        </w:rPr>
        <w:t xml:space="preserve"> </w:t>
      </w:r>
      <w:r>
        <w:t>=&gt;</w:t>
      </w:r>
      <w:r>
        <w:rPr>
          <w:spacing w:val="-16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t>parseFloat(a.rating</w:t>
      </w:r>
      <w:r>
        <w:rPr>
          <w:spacing w:val="-7"/>
        </w:rPr>
        <w:t xml:space="preserve"> </w:t>
      </w:r>
      <w:r>
        <w:t>||</w:t>
      </w:r>
      <w:r>
        <w:rPr>
          <w:spacing w:val="-17"/>
        </w:rPr>
        <w:t xml:space="preserve"> </w:t>
      </w:r>
      <w:r>
        <w:t>"0"),</w:t>
      </w:r>
      <w:r>
        <w:rPr>
          <w:spacing w:val="-14"/>
        </w:rPr>
        <w:t xml:space="preserve"> </w:t>
      </w:r>
      <w:r>
        <w:t>0)</w:t>
      </w:r>
      <w:r>
        <w:rPr>
          <w:spacing w:val="-16"/>
        </w:rPr>
        <w:t xml:space="preserve"> </w:t>
      </w:r>
      <w:r>
        <w:rPr>
          <w:spacing w:val="-10"/>
        </w:rPr>
        <w:t>/</w:t>
      </w:r>
    </w:p>
    <w:p w14:paraId="2B22D4AE">
      <w:pPr>
        <w:pStyle w:val="8"/>
        <w:spacing w:after="0"/>
        <w:sectPr>
          <w:pgSz w:w="12240" w:h="15840"/>
          <w:pgMar w:top="1660" w:right="141" w:bottom="1200" w:left="992" w:header="0" w:footer="991" w:gutter="0"/>
          <w:cols w:space="720" w:num="1"/>
        </w:sectPr>
      </w:pPr>
    </w:p>
    <w:p w14:paraId="3DA409C2">
      <w:pPr>
        <w:pStyle w:val="8"/>
        <w:spacing w:before="116" w:line="272" w:lineRule="exact"/>
        <w:ind w:left="1144"/>
      </w:pPr>
      <w:r>
        <w:rPr>
          <w:spacing w:val="-5"/>
        </w:rPr>
        <w:t>10</w:t>
      </w:r>
    </w:p>
    <w:p w14:paraId="5F4DC0BB">
      <w:pPr>
        <w:pStyle w:val="8"/>
        <w:spacing w:line="272" w:lineRule="exact"/>
        <w:ind w:left="1024"/>
      </w:pPr>
      <w:r>
        <w:rPr>
          <w:spacing w:val="-2"/>
        </w:rPr>
        <w:t>).toFixed(1)</w:t>
      </w:r>
    </w:p>
    <w:p w14:paraId="697B8D3C">
      <w:pPr>
        <w:pStyle w:val="8"/>
        <w:spacing w:before="5"/>
        <w:ind w:left="902"/>
      </w:pPr>
      <w:r>
        <w:t xml:space="preserve">: </w:t>
      </w:r>
      <w:r>
        <w:rPr>
          <w:spacing w:val="-5"/>
        </w:rPr>
        <w:t>0;</w:t>
      </w:r>
    </w:p>
    <w:p w14:paraId="4CFF5DA4">
      <w:pPr>
        <w:pStyle w:val="8"/>
        <w:spacing w:before="79"/>
        <w:ind w:left="662" w:right="5880"/>
      </w:pPr>
      <w:r>
        <w:rPr>
          <w:spacing w:val="-2"/>
        </w:rPr>
        <w:t xml:space="preserve">setTotalQuestions(total); </w:t>
      </w:r>
      <w:r>
        <w:rPr>
          <w:spacing w:val="-8"/>
        </w:rPr>
        <w:t xml:space="preserve">setAttemptedQuestions(attempted); </w:t>
      </w:r>
      <w:r>
        <w:rPr>
          <w:spacing w:val="-2"/>
        </w:rPr>
        <w:t>setAverageRating(avgRating);</w:t>
      </w:r>
    </w:p>
    <w:p w14:paraId="517CD41D">
      <w:pPr>
        <w:pStyle w:val="8"/>
      </w:pPr>
    </w:p>
    <w:p w14:paraId="031FA48C">
      <w:pPr>
        <w:pStyle w:val="8"/>
      </w:pPr>
    </w:p>
    <w:p w14:paraId="414DB864">
      <w:pPr>
        <w:pStyle w:val="8"/>
      </w:pPr>
    </w:p>
    <w:p w14:paraId="08B0FCF2">
      <w:pPr>
        <w:pStyle w:val="8"/>
        <w:ind w:left="662" w:right="4375"/>
      </w:pPr>
      <w:r>
        <w:rPr>
          <w:spacing w:val="-2"/>
        </w:rPr>
        <w:t>//</w:t>
      </w:r>
      <w:r>
        <w:rPr>
          <w:spacing w:val="-8"/>
        </w:rPr>
        <w:t xml:space="preserve"> </w:t>
      </w:r>
      <w:r>
        <w:rPr>
          <w:spacing w:val="-2"/>
        </w:rPr>
        <w:t>Set</w:t>
      </w:r>
      <w:r>
        <w:rPr>
          <w:spacing w:val="-8"/>
        </w:rPr>
        <w:t xml:space="preserve"> </w:t>
      </w:r>
      <w:r>
        <w:rPr>
          <w:spacing w:val="-2"/>
        </w:rPr>
        <w:t>user</w:t>
      </w:r>
      <w:r>
        <w:rPr>
          <w:spacing w:val="-11"/>
        </w:rPr>
        <w:t xml:space="preserve"> </w:t>
      </w:r>
      <w:r>
        <w:rPr>
          <w:spacing w:val="-2"/>
        </w:rPr>
        <w:t>details</w:t>
      </w:r>
      <w:r>
        <w:rPr>
          <w:spacing w:val="-8"/>
        </w:rPr>
        <w:t xml:space="preserve"> </w:t>
      </w:r>
      <w:r>
        <w:rPr>
          <w:spacing w:val="-2"/>
        </w:rPr>
        <w:t>(adjust</w:t>
      </w:r>
      <w:r>
        <w:rPr>
          <w:spacing w:val="-7"/>
        </w:rPr>
        <w:t xml:space="preserve"> </w:t>
      </w:r>
      <w:r>
        <w:rPr>
          <w:spacing w:val="-2"/>
        </w:rPr>
        <w:t>field</w:t>
      </w:r>
      <w:r>
        <w:rPr>
          <w:spacing w:val="-10"/>
        </w:rPr>
        <w:t xml:space="preserve"> </w:t>
      </w:r>
      <w:r>
        <w:rPr>
          <w:spacing w:val="-2"/>
        </w:rPr>
        <w:t>names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2"/>
        </w:rPr>
        <w:t>necessary) setUserDetails({</w:t>
      </w:r>
    </w:p>
    <w:p w14:paraId="368C406E">
      <w:pPr>
        <w:pStyle w:val="8"/>
        <w:spacing w:before="1"/>
        <w:ind w:left="782" w:right="5653"/>
      </w:pPr>
      <w:r>
        <w:t xml:space="preserve">jobDesc: interview[0]?.jobDesc || "N/A", jobTitle: interview[0]?.jobPosition || "N/A", </w:t>
      </w:r>
      <w:r>
        <w:rPr>
          <w:spacing w:val="-2"/>
        </w:rPr>
        <w:t>experience:</w:t>
      </w:r>
      <w:r>
        <w:rPr>
          <w:spacing w:val="-14"/>
        </w:rPr>
        <w:t xml:space="preserve"> </w:t>
      </w:r>
      <w:r>
        <w:rPr>
          <w:spacing w:val="-2"/>
        </w:rPr>
        <w:t>interview[0]?.jobExperience</w:t>
      </w:r>
      <w:r>
        <w:rPr>
          <w:spacing w:val="-15"/>
        </w:rPr>
        <w:t xml:space="preserve"> </w:t>
      </w:r>
      <w:r>
        <w:rPr>
          <w:spacing w:val="-2"/>
        </w:rPr>
        <w:t>||</w:t>
      </w:r>
      <w:r>
        <w:rPr>
          <w:spacing w:val="-17"/>
        </w:rPr>
        <w:t xml:space="preserve"> </w:t>
      </w:r>
      <w:r>
        <w:rPr>
          <w:spacing w:val="-2"/>
        </w:rPr>
        <w:t xml:space="preserve">"N/A", </w:t>
      </w:r>
      <w:r>
        <w:t>mockId: interviewId,</w:t>
      </w:r>
    </w:p>
    <w:p w14:paraId="6C6D69E7">
      <w:pPr>
        <w:pStyle w:val="8"/>
        <w:ind w:left="782"/>
      </w:pPr>
      <w:r>
        <w:t>createdBy:</w:t>
      </w:r>
      <w:r>
        <w:rPr>
          <w:spacing w:val="-15"/>
        </w:rPr>
        <w:t xml:space="preserve"> </w:t>
      </w:r>
      <w:r>
        <w:t>interview[0]?.createdBy</w:t>
      </w:r>
      <w:r>
        <w:rPr>
          <w:spacing w:val="-10"/>
        </w:rPr>
        <w:t xml:space="preserve"> </w:t>
      </w:r>
      <w:r>
        <w:t>||</w:t>
      </w:r>
      <w:r>
        <w:rPr>
          <w:spacing w:val="-17"/>
        </w:rPr>
        <w:t xml:space="preserve"> </w:t>
      </w:r>
      <w:r>
        <w:rPr>
          <w:spacing w:val="-2"/>
        </w:rPr>
        <w:t>"N/A",</w:t>
      </w:r>
    </w:p>
    <w:p w14:paraId="753C7063">
      <w:pPr>
        <w:spacing w:before="2"/>
        <w:ind w:left="66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0D12DBA">
      <w:pPr>
        <w:pStyle w:val="8"/>
      </w:pPr>
    </w:p>
    <w:p w14:paraId="0C905A89">
      <w:pPr>
        <w:pStyle w:val="8"/>
        <w:ind w:left="662" w:right="2316"/>
      </w:pPr>
      <w:r>
        <w:t>//</w:t>
      </w:r>
      <w:r>
        <w:rPr>
          <w:spacing w:val="-15"/>
        </w:rPr>
        <w:t xml:space="preserve"> </w:t>
      </w:r>
      <w:r>
        <w:t>5)</w:t>
      </w:r>
      <w:r>
        <w:rPr>
          <w:spacing w:val="-16"/>
        </w:rPr>
        <w:t xml:space="preserve"> </w:t>
      </w:r>
      <w:r>
        <w:t>Merge</w:t>
      </w:r>
      <w:r>
        <w:rPr>
          <w:spacing w:val="-15"/>
        </w:rPr>
        <w:t xml:space="preserve"> </w:t>
      </w:r>
      <w:r>
        <w:t>questions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answers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correct</w:t>
      </w:r>
      <w:r>
        <w:rPr>
          <w:spacing w:val="-14"/>
        </w:rPr>
        <w:t xml:space="preserve"> </w:t>
      </w:r>
      <w:r>
        <w:t>answers</w:t>
      </w:r>
      <w:r>
        <w:rPr>
          <w:spacing w:val="-1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jsonMockResp const merged = originalQuestions.map((q, idx) =&gt; {</w:t>
      </w:r>
    </w:p>
    <w:p w14:paraId="07503CAA">
      <w:pPr>
        <w:pStyle w:val="8"/>
        <w:ind w:left="782" w:right="3318"/>
      </w:pPr>
      <w:r>
        <w:rPr>
          <w:spacing w:val="-2"/>
        </w:rPr>
        <w:t>const</w:t>
      </w:r>
      <w:r>
        <w:rPr>
          <w:spacing w:val="-3"/>
        </w:rPr>
        <w:t xml:space="preserve"> </w:t>
      </w:r>
      <w:r>
        <w:rPr>
          <w:spacing w:val="-2"/>
        </w:rPr>
        <w:t>attempt =</w:t>
      </w:r>
      <w:r>
        <w:rPr>
          <w:spacing w:val="-5"/>
        </w:rPr>
        <w:t xml:space="preserve"> </w:t>
      </w:r>
      <w:r>
        <w:rPr>
          <w:spacing w:val="-2"/>
        </w:rPr>
        <w:t>userAnswers.find((a)</w:t>
      </w:r>
      <w:r>
        <w:rPr>
          <w:spacing w:val="-4"/>
        </w:rPr>
        <w:t xml:space="preserve"> </w:t>
      </w:r>
      <w:r>
        <w:rPr>
          <w:spacing w:val="-2"/>
        </w:rPr>
        <w:t>=&gt;</w:t>
      </w:r>
      <w:r>
        <w:rPr>
          <w:spacing w:val="-5"/>
        </w:rPr>
        <w:t xml:space="preserve"> </w:t>
      </w:r>
      <w:r>
        <w:rPr>
          <w:spacing w:val="-2"/>
        </w:rPr>
        <w:t>a.question</w:t>
      </w:r>
      <w:r>
        <w:rPr>
          <w:spacing w:val="-3"/>
        </w:rPr>
        <w:t xml:space="preserve"> </w:t>
      </w:r>
      <w:r>
        <w:rPr>
          <w:spacing w:val="-2"/>
        </w:rPr>
        <w:t>===</w:t>
      </w:r>
      <w:r>
        <w:rPr>
          <w:spacing w:val="-5"/>
        </w:rPr>
        <w:t xml:space="preserve"> </w:t>
      </w:r>
      <w:r>
        <w:rPr>
          <w:spacing w:val="-2"/>
        </w:rPr>
        <w:t xml:space="preserve">q.question); </w:t>
      </w:r>
      <w:r>
        <w:t>return {</w:t>
      </w:r>
    </w:p>
    <w:p w14:paraId="3D9EDDED">
      <w:pPr>
        <w:pStyle w:val="8"/>
        <w:spacing w:before="1"/>
        <w:ind w:left="902"/>
      </w:pPr>
      <w:r>
        <w:rPr>
          <w:spacing w:val="-2"/>
        </w:rPr>
        <w:t>...q,</w:t>
      </w:r>
    </w:p>
    <w:p w14:paraId="4D4CEA7E">
      <w:pPr>
        <w:pStyle w:val="8"/>
        <w:ind w:left="902"/>
      </w:pPr>
      <w:r>
        <w:t>id: idx +</w:t>
      </w:r>
      <w:r>
        <w:rPr>
          <w:spacing w:val="-1"/>
        </w:rPr>
        <w:t xml:space="preserve"> </w:t>
      </w:r>
      <w:r>
        <w:rPr>
          <w:spacing w:val="-5"/>
        </w:rPr>
        <w:t>1,</w:t>
      </w:r>
    </w:p>
    <w:p w14:paraId="614E1973">
      <w:pPr>
        <w:pStyle w:val="8"/>
        <w:ind w:left="902" w:right="6788"/>
      </w:pPr>
      <w:r>
        <w:t xml:space="preserve">userAns: attempt?.userAns || null, </w:t>
      </w:r>
      <w:r>
        <w:rPr>
          <w:spacing w:val="-2"/>
        </w:rPr>
        <w:t>feedback:</w:t>
      </w:r>
      <w:r>
        <w:rPr>
          <w:spacing w:val="-13"/>
        </w:rPr>
        <w:t xml:space="preserve"> </w:t>
      </w:r>
      <w:r>
        <w:rPr>
          <w:spacing w:val="-2"/>
        </w:rPr>
        <w:t>attempt?.feedback</w:t>
      </w:r>
      <w:r>
        <w:rPr>
          <w:spacing w:val="-13"/>
        </w:rPr>
        <w:t xml:space="preserve"> </w:t>
      </w:r>
      <w:r>
        <w:rPr>
          <w:spacing w:val="-2"/>
        </w:rPr>
        <w:t>||</w:t>
      </w:r>
      <w:r>
        <w:rPr>
          <w:spacing w:val="-13"/>
        </w:rPr>
        <w:t xml:space="preserve"> </w:t>
      </w:r>
      <w:r>
        <w:rPr>
          <w:spacing w:val="-2"/>
        </w:rPr>
        <w:t xml:space="preserve">null, </w:t>
      </w:r>
      <w:r>
        <w:t>rating: attempt?.rating || null,</w:t>
      </w:r>
    </w:p>
    <w:p w14:paraId="7A528FFA">
      <w:pPr>
        <w:pStyle w:val="8"/>
        <w:ind w:left="422" w:right="503" w:firstLine="480"/>
      </w:pPr>
      <w:r>
        <w:t>correctAns:</w:t>
      </w:r>
      <w:r>
        <w:rPr>
          <w:spacing w:val="-11"/>
        </w:rPr>
        <w:t xml:space="preserve"> </w:t>
      </w:r>
      <w:r>
        <w:t>q.answer,</w:t>
      </w:r>
      <w:r>
        <w:rPr>
          <w:spacing w:val="26"/>
        </w:rPr>
        <w:t xml:space="preserve"> </w:t>
      </w:r>
      <w:r>
        <w:t>//</w:t>
      </w:r>
      <w:r>
        <w:rPr>
          <w:spacing w:val="-13"/>
        </w:rPr>
        <w:t xml:space="preserve"> </w:t>
      </w:r>
      <w:r>
        <w:t>Corrected: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"answer"</w:t>
      </w:r>
      <w:r>
        <w:rPr>
          <w:spacing w:val="-1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JSON</w:t>
      </w:r>
      <w:r>
        <w:rPr>
          <w:spacing w:val="-16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instead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separate </w:t>
      </w:r>
      <w:r>
        <w:rPr>
          <w:spacing w:val="-2"/>
        </w:rPr>
        <w:t>column</w:t>
      </w:r>
    </w:p>
    <w:p w14:paraId="613B55FA">
      <w:pPr>
        <w:pStyle w:val="8"/>
        <w:ind w:left="902"/>
      </w:pPr>
      <w:r>
        <w:t>isAttempted:</w:t>
      </w:r>
      <w:r>
        <w:rPr>
          <w:spacing w:val="-9"/>
        </w:rPr>
        <w:t xml:space="preserve"> </w:t>
      </w:r>
      <w:r>
        <w:rPr>
          <w:spacing w:val="-2"/>
        </w:rPr>
        <w:t>!!attempt,</w:t>
      </w:r>
    </w:p>
    <w:p w14:paraId="7AB87629">
      <w:pPr>
        <w:spacing w:before="0"/>
        <w:ind w:left="782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36744F10">
      <w:pPr>
        <w:spacing w:before="3"/>
        <w:ind w:left="66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6348CEAB">
      <w:pPr>
        <w:pStyle w:val="8"/>
        <w:ind w:left="662"/>
      </w:pPr>
      <w:r>
        <w:rPr>
          <w:spacing w:val="-2"/>
        </w:rPr>
        <w:t>setMergedList(merged);</w:t>
      </w:r>
    </w:p>
    <w:p w14:paraId="09164B84">
      <w:pPr>
        <w:pStyle w:val="8"/>
      </w:pPr>
    </w:p>
    <w:p w14:paraId="1E66BE74">
      <w:pPr>
        <w:pStyle w:val="8"/>
        <w:ind w:left="662"/>
      </w:pPr>
      <w:r>
        <w:t>setLoading(false);</w:t>
      </w:r>
      <w:r>
        <w:rPr>
          <w:spacing w:val="4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loading to</w:t>
      </w:r>
      <w:r>
        <w:rPr>
          <w:spacing w:val="-8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data is</w:t>
      </w:r>
      <w:r>
        <w:rPr>
          <w:spacing w:val="1"/>
        </w:rPr>
        <w:t xml:space="preserve"> </w:t>
      </w:r>
      <w:r>
        <w:rPr>
          <w:spacing w:val="-2"/>
        </w:rPr>
        <w:t>fetched</w:t>
      </w:r>
    </w:p>
    <w:p w14:paraId="00F3E34A">
      <w:pPr>
        <w:spacing w:before="0"/>
        <w:ind w:left="542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0DF987A6">
      <w:pPr>
        <w:pStyle w:val="8"/>
        <w:spacing w:before="274"/>
        <w:ind w:left="542"/>
      </w:pPr>
      <w:r>
        <w:t>const</w:t>
      </w:r>
      <w:r>
        <w:rPr>
          <w:spacing w:val="-11"/>
        </w:rPr>
        <w:t xml:space="preserve"> </w:t>
      </w:r>
      <w:r>
        <w:t>attemptPerc</w:t>
      </w:r>
      <w:r>
        <w:rPr>
          <w:spacing w:val="-8"/>
        </w:rPr>
        <w:t xml:space="preserve"> </w:t>
      </w:r>
      <w:r>
        <w:rPr>
          <w:spacing w:val="-10"/>
        </w:rPr>
        <w:t>=</w:t>
      </w:r>
    </w:p>
    <w:p w14:paraId="7A1250A0">
      <w:pPr>
        <w:pStyle w:val="8"/>
        <w:ind w:left="662"/>
      </w:pPr>
      <w:r>
        <w:t>totalQuestions</w:t>
      </w:r>
      <w:r>
        <w:rPr>
          <w:spacing w:val="-12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?</w:t>
      </w:r>
      <w:r>
        <w:rPr>
          <w:spacing w:val="-7"/>
        </w:rPr>
        <w:t xml:space="preserve"> </w:t>
      </w:r>
      <w:r>
        <w:t>Math.round((attemptedQuestions</w:t>
      </w:r>
      <w:r>
        <w:rPr>
          <w:spacing w:val="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totalQuestions)</w:t>
      </w:r>
      <w:r>
        <w:rPr>
          <w:spacing w:val="-6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100)</w:t>
      </w:r>
      <w:r>
        <w:rPr>
          <w:spacing w:val="-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6ADA2C7">
      <w:pPr>
        <w:pStyle w:val="8"/>
      </w:pPr>
    </w:p>
    <w:p w14:paraId="081B770A">
      <w:pPr>
        <w:pStyle w:val="8"/>
      </w:pPr>
    </w:p>
    <w:p w14:paraId="5311BCC4">
      <w:pPr>
        <w:pStyle w:val="8"/>
        <w:ind w:left="782" w:right="6609" w:hanging="120"/>
      </w:pPr>
      <w:r>
        <w:t xml:space="preserve">const downloadReport = async () =&gt; { </w:t>
      </w:r>
      <w:r>
        <w:rPr>
          <w:spacing w:val="-2"/>
        </w:rPr>
        <w:t>setIsGenerating(true); setOpenAll(true);</w:t>
      </w:r>
      <w:r>
        <w:rPr>
          <w:spacing w:val="-13"/>
        </w:rPr>
        <w:t xml:space="preserve"> </w:t>
      </w: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Expand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sections</w:t>
      </w:r>
    </w:p>
    <w:p w14:paraId="42D261BD">
      <w:pPr>
        <w:pStyle w:val="8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54CA4126">
      <w:pPr>
        <w:pStyle w:val="8"/>
        <w:spacing w:before="60" w:line="480" w:lineRule="auto"/>
        <w:ind w:left="782" w:right="2316"/>
      </w:pPr>
      <w:r>
        <w:t>await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Promise(resolve</w:t>
      </w:r>
      <w:r>
        <w:rPr>
          <w:spacing w:val="-15"/>
        </w:rPr>
        <w:t xml:space="preserve"> </w:t>
      </w:r>
      <w:r>
        <w:t>=&gt;</w:t>
      </w:r>
      <w:r>
        <w:rPr>
          <w:spacing w:val="-16"/>
        </w:rPr>
        <w:t xml:space="preserve"> </w:t>
      </w:r>
      <w:r>
        <w:t>setTimeout(resolve,</w:t>
      </w:r>
      <w:r>
        <w:rPr>
          <w:spacing w:val="-15"/>
        </w:rPr>
        <w:t xml:space="preserve"> </w:t>
      </w:r>
      <w:r>
        <w:t>500));</w:t>
      </w:r>
      <w:r>
        <w:rPr>
          <w:spacing w:val="-15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Wait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React</w:t>
      </w:r>
      <w:r>
        <w:rPr>
          <w:spacing w:val="-15"/>
        </w:rPr>
        <w:t xml:space="preserve"> </w:t>
      </w:r>
      <w:r>
        <w:t>rerender const element = feedbackRef.current;</w:t>
      </w:r>
    </w:p>
    <w:p w14:paraId="22BBE0B7">
      <w:pPr>
        <w:pStyle w:val="8"/>
        <w:ind w:left="782"/>
      </w:pPr>
      <w:r>
        <w:t>//</w:t>
      </w:r>
      <w:r>
        <w:rPr>
          <w:spacing w:val="-1"/>
        </w:rPr>
        <w:t xml:space="preserve"> </w:t>
      </w:r>
      <w:r>
        <w:t>Hide</w:t>
      </w:r>
      <w:r>
        <w:rPr>
          <w:spacing w:val="-10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rPr>
          <w:spacing w:val="-2"/>
        </w:rPr>
        <w:t>generating</w:t>
      </w:r>
    </w:p>
    <w:p w14:paraId="6B46B654">
      <w:pPr>
        <w:pStyle w:val="8"/>
        <w:spacing w:before="2" w:line="237" w:lineRule="auto"/>
        <w:ind w:left="782" w:right="2316"/>
      </w:pPr>
      <w:r>
        <w:rPr>
          <w:spacing w:val="-4"/>
        </w:rPr>
        <w:t xml:space="preserve">const buttonsToHide = element.querySelectorAll('.hide-in-pdf'); </w:t>
      </w:r>
      <w:r>
        <w:t>buttonsToHide.forEach(button =&gt; {</w:t>
      </w:r>
    </w:p>
    <w:p w14:paraId="066B6973">
      <w:pPr>
        <w:pStyle w:val="8"/>
        <w:ind w:left="902" w:right="5880"/>
      </w:pPr>
      <w:r>
        <w:t xml:space="preserve">button.style.display = 'none'; </w:t>
      </w:r>
      <w:r>
        <w:rPr>
          <w:spacing w:val="-4"/>
        </w:rPr>
        <w:t>button.style.visibility = 'hidden';</w:t>
      </w:r>
    </w:p>
    <w:p w14:paraId="6C049077">
      <w:pPr>
        <w:pStyle w:val="8"/>
      </w:pPr>
    </w:p>
    <w:p w14:paraId="1E9C3E2B">
      <w:pPr>
        <w:pStyle w:val="8"/>
        <w:spacing w:before="74"/>
      </w:pPr>
    </w:p>
    <w:p w14:paraId="42AC635E">
      <w:pPr>
        <w:spacing w:before="0"/>
        <w:ind w:left="78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1BC78500">
      <w:pPr>
        <w:pStyle w:val="8"/>
      </w:pPr>
    </w:p>
    <w:p w14:paraId="1FD12A86">
      <w:pPr>
        <w:pStyle w:val="8"/>
        <w:ind w:left="782"/>
      </w:pPr>
      <w:r>
        <w:t>const</w:t>
      </w:r>
      <w:r>
        <w:rPr>
          <w:spacing w:val="-1"/>
        </w:rPr>
        <w:t xml:space="preserve"> </w:t>
      </w:r>
      <w:r>
        <w:t>opt =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2007FFA">
      <w:pPr>
        <w:pStyle w:val="8"/>
        <w:spacing w:before="77"/>
      </w:pPr>
    </w:p>
    <w:p w14:paraId="12E91F99">
      <w:pPr>
        <w:pStyle w:val="8"/>
        <w:tabs>
          <w:tab w:val="left" w:pos="2070"/>
        </w:tabs>
        <w:ind w:left="902"/>
      </w:pPr>
      <w:r>
        <w:rPr>
          <w:spacing w:val="-2"/>
        </w:rPr>
        <w:t>margin:</w:t>
      </w:r>
      <w:r>
        <w:tab/>
      </w:r>
      <w:r>
        <w:t>0.2, //</w:t>
      </w:r>
      <w:r>
        <w:rPr>
          <w:spacing w:val="1"/>
        </w:rPr>
        <w:t xml:space="preserve"> </w:t>
      </w:r>
      <w:r>
        <w:rPr>
          <w:spacing w:val="-2"/>
        </w:rPr>
        <w:t>inches</w:t>
      </w:r>
    </w:p>
    <w:p w14:paraId="2D530BE8">
      <w:pPr>
        <w:pStyle w:val="8"/>
        <w:tabs>
          <w:tab w:val="left" w:pos="2034"/>
          <w:tab w:val="left" w:pos="2111"/>
        </w:tabs>
        <w:ind w:left="902" w:right="6199"/>
      </w:pPr>
      <w:r>
        <w:rPr>
          <w:spacing w:val="-2"/>
        </w:rPr>
        <w:t>filename:</w:t>
      </w:r>
      <w:r>
        <w:tab/>
      </w:r>
      <w:r>
        <w:tab/>
      </w:r>
      <w:r>
        <w:rPr>
          <w:spacing w:val="-2"/>
        </w:rPr>
        <w:t>'Feedback_Report.pdf', image:</w:t>
      </w:r>
      <w:r>
        <w:tab/>
      </w:r>
      <w:r>
        <w:t>{ type: 'jpeg', quality: 0.98 }, html2canvas:</w:t>
      </w:r>
      <w:r>
        <w:rPr>
          <w:spacing w:val="25"/>
        </w:rPr>
        <w:t xml:space="preserve"> </w:t>
      </w:r>
      <w:r>
        <w:t>{</w:t>
      </w:r>
      <w:r>
        <w:rPr>
          <w:spacing w:val="-15"/>
        </w:rPr>
        <w:t xml:space="preserve"> </w:t>
      </w:r>
      <w:r>
        <w:t>scale:</w:t>
      </w:r>
      <w:r>
        <w:rPr>
          <w:spacing w:val="-13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useCORS:</w:t>
      </w:r>
      <w:r>
        <w:rPr>
          <w:spacing w:val="-12"/>
        </w:rPr>
        <w:t xml:space="preserve"> </w:t>
      </w:r>
      <w:r>
        <w:t>true</w:t>
      </w:r>
      <w:r>
        <w:rPr>
          <w:spacing w:val="-16"/>
        </w:rPr>
        <w:t xml:space="preserve"> </w:t>
      </w:r>
      <w:r>
        <w:rPr>
          <w:spacing w:val="-7"/>
        </w:rPr>
        <w:t>},</w:t>
      </w:r>
    </w:p>
    <w:p w14:paraId="5A78227A">
      <w:pPr>
        <w:pStyle w:val="8"/>
        <w:tabs>
          <w:tab w:val="left" w:pos="2051"/>
        </w:tabs>
        <w:ind w:left="902"/>
      </w:pPr>
      <w:r>
        <w:rPr>
          <w:spacing w:val="-2"/>
        </w:rPr>
        <w:t>jsPDF:</w:t>
      </w:r>
      <w:r>
        <w:tab/>
      </w:r>
      <w:r>
        <w:t>{</w:t>
      </w:r>
      <w:r>
        <w:rPr>
          <w:spacing w:val="-14"/>
        </w:rPr>
        <w:t xml:space="preserve"> </w:t>
      </w:r>
      <w:r>
        <w:t>unit:</w:t>
      </w:r>
      <w:r>
        <w:rPr>
          <w:spacing w:val="-3"/>
        </w:rPr>
        <w:t xml:space="preserve"> </w:t>
      </w:r>
      <w:r>
        <w:t>'in',</w:t>
      </w:r>
      <w:r>
        <w:rPr>
          <w:spacing w:val="-3"/>
        </w:rPr>
        <w:t xml:space="preserve"> </w:t>
      </w:r>
      <w:r>
        <w:t>format:</w:t>
      </w:r>
      <w:r>
        <w:rPr>
          <w:spacing w:val="-9"/>
        </w:rPr>
        <w:t xml:space="preserve"> </w:t>
      </w:r>
      <w:r>
        <w:t>'a4',</w:t>
      </w:r>
      <w:r>
        <w:rPr>
          <w:spacing w:val="-4"/>
        </w:rPr>
        <w:t xml:space="preserve"> </w:t>
      </w:r>
      <w:r>
        <w:t>orientation:</w:t>
      </w:r>
      <w:r>
        <w:rPr>
          <w:spacing w:val="-2"/>
        </w:rPr>
        <w:t xml:space="preserve"> </w:t>
      </w:r>
      <w:r>
        <w:t>'landscape'</w:t>
      </w:r>
      <w:r>
        <w:rPr>
          <w:spacing w:val="-6"/>
        </w:rPr>
        <w:t xml:space="preserve"> </w:t>
      </w:r>
      <w:r>
        <w:rPr>
          <w:spacing w:val="-5"/>
        </w:rPr>
        <w:t>},</w:t>
      </w:r>
    </w:p>
    <w:p w14:paraId="35460DB8">
      <w:pPr>
        <w:pStyle w:val="8"/>
        <w:tabs>
          <w:tab w:val="left" w:pos="2195"/>
          <w:tab w:val="left" w:pos="6199"/>
        </w:tabs>
        <w:spacing w:before="2"/>
        <w:ind w:left="902"/>
      </w:pPr>
      <w:r>
        <w:rPr>
          <w:spacing w:val="-2"/>
        </w:rPr>
        <w:t>pagebreak:</w:t>
      </w:r>
      <w:r>
        <w:tab/>
      </w:r>
      <w:r>
        <w:t>{</w:t>
      </w:r>
      <w:r>
        <w:rPr>
          <w:spacing w:val="-19"/>
        </w:rPr>
        <w:t xml:space="preserve"> </w:t>
      </w:r>
      <w:r>
        <w:t>mode:</w:t>
      </w:r>
      <w:r>
        <w:rPr>
          <w:spacing w:val="-5"/>
        </w:rPr>
        <w:t xml:space="preserve"> </w:t>
      </w:r>
      <w:r>
        <w:t>['avoid-all',</w:t>
      </w:r>
      <w:r>
        <w:rPr>
          <w:spacing w:val="-1"/>
        </w:rPr>
        <w:t xml:space="preserve"> </w:t>
      </w:r>
      <w:r>
        <w:t>'css',</w:t>
      </w:r>
      <w:r>
        <w:rPr>
          <w:spacing w:val="-5"/>
        </w:rPr>
        <w:t xml:space="preserve"> </w:t>
      </w:r>
      <w:r>
        <w:t>'legacy']</w:t>
      </w:r>
      <w:r>
        <w:rPr>
          <w:spacing w:val="1"/>
        </w:rPr>
        <w:t xml:space="preserve"> </w:t>
      </w:r>
      <w:r>
        <w:t>},</w:t>
      </w:r>
      <w:r>
        <w:rPr>
          <w:spacing w:val="-9"/>
        </w:rPr>
        <w:t xml:space="preserve"> </w:t>
      </w:r>
      <w:r>
        <w:rPr>
          <w:spacing w:val="-5"/>
        </w:rPr>
        <w:t>//</w:t>
      </w:r>
      <w:r>
        <w:tab/>
      </w:r>
      <w:r>
        <w:t>handle</w:t>
      </w:r>
      <w:r>
        <w:rPr>
          <w:spacing w:val="-1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breaks</w:t>
      </w:r>
      <w:r>
        <w:rPr>
          <w:spacing w:val="3"/>
        </w:rPr>
        <w:t xml:space="preserve"> </w:t>
      </w:r>
      <w:r>
        <w:rPr>
          <w:spacing w:val="-2"/>
        </w:rPr>
        <w:t>properly</w:t>
      </w:r>
    </w:p>
    <w:p w14:paraId="440BC27F">
      <w:pPr>
        <w:spacing w:before="0"/>
        <w:ind w:left="782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7C1CBA6B">
      <w:pPr>
        <w:pStyle w:val="8"/>
        <w:spacing w:before="1"/>
      </w:pPr>
    </w:p>
    <w:p w14:paraId="59FBA4BB">
      <w:pPr>
        <w:pStyle w:val="8"/>
        <w:ind w:left="782"/>
      </w:pPr>
      <w:r>
        <w:rPr>
          <w:spacing w:val="-2"/>
        </w:rPr>
        <w:t>html2pdf().from(element).set(opt).save().then(()</w:t>
      </w:r>
      <w:r>
        <w:rPr>
          <w:spacing w:val="36"/>
        </w:rPr>
        <w:t xml:space="preserve"> </w:t>
      </w:r>
      <w:r>
        <w:rPr>
          <w:spacing w:val="-2"/>
        </w:rPr>
        <w:t>=&gt;</w:t>
      </w:r>
      <w:r>
        <w:rPr>
          <w:spacing w:val="28"/>
        </w:rPr>
        <w:t xml:space="preserve"> </w:t>
      </w:r>
      <w:r>
        <w:rPr>
          <w:spacing w:val="-10"/>
        </w:rPr>
        <w:t>{</w:t>
      </w:r>
    </w:p>
    <w:p w14:paraId="6967CBBF">
      <w:pPr>
        <w:pStyle w:val="8"/>
        <w:ind w:left="902" w:right="2766"/>
      </w:pPr>
      <w:r>
        <w:t>toast.success("PDF</w:t>
      </w:r>
      <w:r>
        <w:rPr>
          <w:spacing w:val="-17"/>
        </w:rPr>
        <w:t xml:space="preserve"> </w:t>
      </w:r>
      <w:r>
        <w:t>Downloaded</w:t>
      </w:r>
      <w:r>
        <w:rPr>
          <w:spacing w:val="-15"/>
        </w:rPr>
        <w:t xml:space="preserve"> </w:t>
      </w:r>
      <w:r>
        <w:t>Successfully!",</w:t>
      </w:r>
      <w:r>
        <w:rPr>
          <w:spacing w:val="-15"/>
        </w:rPr>
        <w:t xml:space="preserve"> </w:t>
      </w:r>
      <w:r>
        <w:t>{</w:t>
      </w:r>
      <w:r>
        <w:rPr>
          <w:spacing w:val="-15"/>
        </w:rPr>
        <w:t xml:space="preserve"> </w:t>
      </w:r>
      <w:r>
        <w:t>position:</w:t>
      </w:r>
      <w:r>
        <w:rPr>
          <w:spacing w:val="-16"/>
        </w:rPr>
        <w:t xml:space="preserve"> </w:t>
      </w:r>
      <w:r>
        <w:t>"bottom-right"</w:t>
      </w:r>
      <w:r>
        <w:rPr>
          <w:spacing w:val="-18"/>
        </w:rPr>
        <w:t xml:space="preserve"> </w:t>
      </w:r>
      <w:r>
        <w:t xml:space="preserve">}); </w:t>
      </w:r>
      <w:r>
        <w:rPr>
          <w:spacing w:val="-2"/>
        </w:rPr>
        <w:t>setIsGenerating(false);</w:t>
      </w:r>
    </w:p>
    <w:p w14:paraId="7DB93E4A">
      <w:pPr>
        <w:pStyle w:val="8"/>
        <w:ind w:left="902"/>
      </w:pPr>
      <w:r>
        <w:rPr>
          <w:spacing w:val="-2"/>
        </w:rPr>
        <w:t>setOpenAll(false);</w:t>
      </w:r>
    </w:p>
    <w:p w14:paraId="11AC3AFB">
      <w:pPr>
        <w:pStyle w:val="8"/>
        <w:ind w:left="782"/>
      </w:pPr>
      <w:r>
        <w:t>}).catch(err</w:t>
      </w:r>
      <w:r>
        <w:rPr>
          <w:spacing w:val="-13"/>
        </w:rPr>
        <w:t xml:space="preserve"> </w:t>
      </w:r>
      <w:r>
        <w:t>=&gt;</w:t>
      </w:r>
      <w:r>
        <w:rPr>
          <w:spacing w:val="-10"/>
        </w:rPr>
        <w:t xml:space="preserve"> {</w:t>
      </w:r>
    </w:p>
    <w:p w14:paraId="671A64AC">
      <w:pPr>
        <w:pStyle w:val="8"/>
        <w:ind w:left="902"/>
      </w:pPr>
      <w:r>
        <w:t>console.error('PDF</w:t>
      </w:r>
      <w:r>
        <w:rPr>
          <w:spacing w:val="-15"/>
        </w:rPr>
        <w:t xml:space="preserve"> </w:t>
      </w:r>
      <w:r>
        <w:t>generation</w:t>
      </w:r>
      <w:r>
        <w:rPr>
          <w:spacing w:val="-10"/>
        </w:rPr>
        <w:t xml:space="preserve"> </w:t>
      </w:r>
      <w:r>
        <w:t>error:',</w:t>
      </w:r>
      <w:r>
        <w:rPr>
          <w:spacing w:val="-6"/>
        </w:rPr>
        <w:t xml:space="preserve"> </w:t>
      </w:r>
      <w:r>
        <w:rPr>
          <w:spacing w:val="-4"/>
        </w:rPr>
        <w:t>err);</w:t>
      </w:r>
    </w:p>
    <w:p w14:paraId="72265A4E">
      <w:pPr>
        <w:pStyle w:val="8"/>
        <w:ind w:left="902" w:right="2316"/>
      </w:pPr>
      <w:r>
        <w:rPr>
          <w:spacing w:val="-2"/>
        </w:rPr>
        <w:t>toast.error("Failed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generate</w:t>
      </w:r>
      <w:r>
        <w:rPr>
          <w:spacing w:val="-4"/>
        </w:rPr>
        <w:t xml:space="preserve"> </w:t>
      </w:r>
      <w:r>
        <w:rPr>
          <w:spacing w:val="-2"/>
        </w:rPr>
        <w:t>PDF",</w:t>
      </w:r>
      <w:r>
        <w:rPr>
          <w:spacing w:val="-3"/>
        </w:rPr>
        <w:t xml:space="preserve"> </w:t>
      </w:r>
      <w:r>
        <w:rPr>
          <w:spacing w:val="-2"/>
        </w:rPr>
        <w:t>{</w:t>
      </w:r>
      <w:r>
        <w:rPr>
          <w:spacing w:val="-4"/>
        </w:rPr>
        <w:t xml:space="preserve"> </w:t>
      </w:r>
      <w:r>
        <w:rPr>
          <w:spacing w:val="-2"/>
        </w:rPr>
        <w:t>position: "bottom-right"</w:t>
      </w:r>
      <w:r>
        <w:rPr>
          <w:spacing w:val="-3"/>
        </w:rPr>
        <w:t xml:space="preserve"> </w:t>
      </w:r>
      <w:r>
        <w:rPr>
          <w:spacing w:val="-2"/>
        </w:rPr>
        <w:t>}); setIsGenerating(false);</w:t>
      </w:r>
    </w:p>
    <w:p w14:paraId="6EDEAFA6">
      <w:pPr>
        <w:pStyle w:val="8"/>
        <w:ind w:left="902"/>
      </w:pPr>
      <w:r>
        <w:rPr>
          <w:spacing w:val="-2"/>
        </w:rPr>
        <w:t>setOpenAll(false);</w:t>
      </w:r>
    </w:p>
    <w:p w14:paraId="5ACC30E0">
      <w:pPr>
        <w:pStyle w:val="8"/>
        <w:ind w:left="782"/>
      </w:pPr>
      <w:r>
        <w:t>}).finally(()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rPr>
          <w:spacing w:val="-10"/>
        </w:rPr>
        <w:t>{</w:t>
      </w:r>
    </w:p>
    <w:p w14:paraId="32CE1214">
      <w:pPr>
        <w:pStyle w:val="8"/>
        <w:ind w:left="902" w:right="5896"/>
      </w:pP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Restore</w:t>
      </w:r>
      <w:r>
        <w:rPr>
          <w:spacing w:val="-16"/>
        </w:rPr>
        <w:t xml:space="preserve"> </w:t>
      </w:r>
      <w:r>
        <w:rPr>
          <w:spacing w:val="-2"/>
        </w:rPr>
        <w:t>buttons</w:t>
      </w:r>
      <w:r>
        <w:rPr>
          <w:spacing w:val="-13"/>
        </w:rPr>
        <w:t xml:space="preserve"> </w:t>
      </w:r>
      <w:r>
        <w:rPr>
          <w:spacing w:val="-2"/>
        </w:rPr>
        <w:t>after</w:t>
      </w:r>
      <w:r>
        <w:rPr>
          <w:spacing w:val="-13"/>
        </w:rPr>
        <w:t xml:space="preserve"> </w:t>
      </w:r>
      <w:r>
        <w:rPr>
          <w:spacing w:val="-2"/>
        </w:rPr>
        <w:t>PDF</w:t>
      </w:r>
      <w:r>
        <w:rPr>
          <w:spacing w:val="-16"/>
        </w:rPr>
        <w:t xml:space="preserve"> </w:t>
      </w:r>
      <w:r>
        <w:rPr>
          <w:spacing w:val="-2"/>
        </w:rPr>
        <w:t xml:space="preserve">generation </w:t>
      </w:r>
      <w:r>
        <w:t>buttonsToHide.forEach(button =&gt; { button.style.display = ''; button.style.visibility = '';</w:t>
      </w:r>
    </w:p>
    <w:p w14:paraId="62B4E9F3">
      <w:pPr>
        <w:pStyle w:val="8"/>
      </w:pPr>
    </w:p>
    <w:p w14:paraId="57EAD9BE">
      <w:pPr>
        <w:pStyle w:val="8"/>
        <w:spacing w:before="1"/>
      </w:pPr>
    </w:p>
    <w:p w14:paraId="4F98D907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0BBF66DF">
      <w:pPr>
        <w:spacing w:before="0"/>
        <w:ind w:left="782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70B1E810">
      <w:pPr>
        <w:spacing w:before="0"/>
        <w:ind w:left="662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 w14:paraId="3BD4D842">
      <w:pPr>
        <w:pStyle w:val="8"/>
      </w:pPr>
    </w:p>
    <w:p w14:paraId="76BD5A2B">
      <w:pPr>
        <w:pStyle w:val="8"/>
      </w:pPr>
    </w:p>
    <w:p w14:paraId="78E52E47">
      <w:pPr>
        <w:pStyle w:val="8"/>
        <w:ind w:left="422"/>
      </w:pPr>
      <w:r>
        <w:t>{isGenerating</w:t>
      </w:r>
      <w:r>
        <w:rPr>
          <w:spacing w:val="-9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rPr>
          <w:spacing w:val="-10"/>
        </w:rPr>
        <w:t>(</w:t>
      </w:r>
    </w:p>
    <w:p w14:paraId="736B3770">
      <w:pPr>
        <w:pStyle w:val="8"/>
        <w:ind w:left="542"/>
      </w:pPr>
      <w:r>
        <w:t>&lt;div</w:t>
      </w:r>
      <w:r>
        <w:rPr>
          <w:spacing w:val="-6"/>
        </w:rPr>
        <w:t xml:space="preserve"> </w:t>
      </w:r>
      <w:r>
        <w:rPr>
          <w:spacing w:val="-2"/>
        </w:rPr>
        <w:t>style={{</w:t>
      </w:r>
    </w:p>
    <w:p w14:paraId="6DFD30A1">
      <w:pPr>
        <w:pStyle w:val="8"/>
        <w:spacing w:after="0"/>
        <w:sectPr>
          <w:pgSz w:w="12240" w:h="15840"/>
          <w:pgMar w:top="1600" w:right="141" w:bottom="1200" w:left="992" w:header="0" w:footer="991" w:gutter="0"/>
          <w:cols w:space="720" w:num="1"/>
        </w:sectPr>
      </w:pPr>
    </w:p>
    <w:p w14:paraId="5E19B3C4">
      <w:pPr>
        <w:pStyle w:val="8"/>
        <w:spacing w:before="60"/>
        <w:ind w:left="662"/>
      </w:pPr>
      <w:r>
        <w:t>position:</w:t>
      </w:r>
      <w:r>
        <w:rPr>
          <w:spacing w:val="-8"/>
        </w:rPr>
        <w:t xml:space="preserve"> </w:t>
      </w:r>
      <w:r>
        <w:t>'fixed',</w:t>
      </w:r>
      <w:r>
        <w:rPr>
          <w:spacing w:val="-7"/>
        </w:rPr>
        <w:t xml:space="preserve"> </w:t>
      </w:r>
      <w:r>
        <w:t>top: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left:</w:t>
      </w:r>
      <w:r>
        <w:rPr>
          <w:spacing w:val="-3"/>
        </w:rPr>
        <w:t xml:space="preserve"> </w:t>
      </w:r>
      <w:r>
        <w:t>0, width: '100%',</w:t>
      </w:r>
      <w:r>
        <w:rPr>
          <w:spacing w:val="-6"/>
        </w:rPr>
        <w:t xml:space="preserve"> </w:t>
      </w:r>
      <w:r>
        <w:t>height:</w:t>
      </w:r>
      <w:r>
        <w:rPr>
          <w:spacing w:val="1"/>
        </w:rPr>
        <w:t xml:space="preserve"> </w:t>
      </w:r>
      <w:r>
        <w:rPr>
          <w:spacing w:val="-2"/>
        </w:rPr>
        <w:t>'100%',</w:t>
      </w:r>
    </w:p>
    <w:p w14:paraId="3F1C092D">
      <w:pPr>
        <w:pStyle w:val="8"/>
        <w:ind w:left="662" w:right="4830"/>
      </w:pPr>
      <w:r>
        <w:t xml:space="preserve">backgroundColor: 'rgba(0, 0, 0, 0.5)', display: 'flex', </w:t>
      </w:r>
      <w:r>
        <w:rPr>
          <w:spacing w:val="-2"/>
        </w:rPr>
        <w:t>alignItems:</w:t>
      </w:r>
      <w:r>
        <w:rPr>
          <w:spacing w:val="-11"/>
        </w:rPr>
        <w:t xml:space="preserve"> </w:t>
      </w:r>
      <w:r>
        <w:rPr>
          <w:spacing w:val="-2"/>
        </w:rPr>
        <w:t>'center',</w:t>
      </w:r>
      <w:r>
        <w:rPr>
          <w:spacing w:val="-11"/>
        </w:rPr>
        <w:t xml:space="preserve"> </w:t>
      </w:r>
      <w:r>
        <w:rPr>
          <w:spacing w:val="-2"/>
        </w:rPr>
        <w:t>justifyContent:</w:t>
      </w:r>
      <w:r>
        <w:rPr>
          <w:spacing w:val="-11"/>
        </w:rPr>
        <w:t xml:space="preserve"> </w:t>
      </w:r>
      <w:r>
        <w:rPr>
          <w:spacing w:val="-2"/>
        </w:rPr>
        <w:t>'center',</w:t>
      </w:r>
      <w:r>
        <w:rPr>
          <w:spacing w:val="-9"/>
        </w:rPr>
        <w:t xml:space="preserve"> </w:t>
      </w:r>
      <w:r>
        <w:rPr>
          <w:spacing w:val="-2"/>
        </w:rPr>
        <w:t>zIndex:</w:t>
      </w:r>
      <w:r>
        <w:rPr>
          <w:spacing w:val="-11"/>
        </w:rPr>
        <w:t xml:space="preserve"> </w:t>
      </w:r>
      <w:r>
        <w:rPr>
          <w:spacing w:val="-2"/>
        </w:rPr>
        <w:t>9999</w:t>
      </w:r>
    </w:p>
    <w:p w14:paraId="239F8F14">
      <w:pPr>
        <w:spacing w:before="0"/>
        <w:ind w:left="542" w:right="0" w:firstLine="0"/>
        <w:jc w:val="left"/>
        <w:rPr>
          <w:sz w:val="24"/>
        </w:rPr>
      </w:pPr>
      <w:r>
        <w:rPr>
          <w:spacing w:val="-5"/>
          <w:sz w:val="24"/>
        </w:rPr>
        <w:t>}}&gt;</w:t>
      </w:r>
    </w:p>
    <w:p w14:paraId="22112788">
      <w:pPr>
        <w:pStyle w:val="8"/>
        <w:ind w:left="662"/>
      </w:pPr>
      <w:r>
        <w:t>&lt;div</w:t>
      </w:r>
      <w:r>
        <w:rPr>
          <w:spacing w:val="-15"/>
        </w:rPr>
        <w:t xml:space="preserve"> </w:t>
      </w:r>
      <w:r>
        <w:t>style={{</w:t>
      </w:r>
      <w:r>
        <w:rPr>
          <w:spacing w:val="-8"/>
        </w:rPr>
        <w:t xml:space="preserve"> </w:t>
      </w:r>
      <w:r>
        <w:t>textAlign:</w:t>
      </w:r>
      <w:r>
        <w:rPr>
          <w:spacing w:val="-2"/>
        </w:rPr>
        <w:t xml:space="preserve"> </w:t>
      </w:r>
      <w:r>
        <w:t>'center',</w:t>
      </w:r>
      <w:r>
        <w:rPr>
          <w:spacing w:val="-5"/>
        </w:rPr>
        <w:t xml:space="preserve"> </w:t>
      </w:r>
      <w:r>
        <w:t>color:</w:t>
      </w:r>
      <w:r>
        <w:rPr>
          <w:spacing w:val="-7"/>
        </w:rPr>
        <w:t xml:space="preserve"> </w:t>
      </w:r>
      <w:r>
        <w:t>'white'</w:t>
      </w:r>
      <w:r>
        <w:rPr>
          <w:spacing w:val="-7"/>
        </w:rPr>
        <w:t xml:space="preserve"> </w:t>
      </w:r>
      <w:r>
        <w:rPr>
          <w:spacing w:val="-5"/>
        </w:rPr>
        <w:t>}}&gt;</w:t>
      </w:r>
    </w:p>
    <w:p w14:paraId="0613A7F8">
      <w:pPr>
        <w:pStyle w:val="8"/>
        <w:ind w:left="782"/>
      </w:pPr>
      <w:r>
        <w:t>&lt;div</w:t>
      </w:r>
      <w:r>
        <w:rPr>
          <w:spacing w:val="-1"/>
        </w:rPr>
        <w:t xml:space="preserve"> </w:t>
      </w:r>
      <w:r>
        <w:rPr>
          <w:spacing w:val="-2"/>
        </w:rPr>
        <w:t>className="loader"&gt;&lt;/div&gt;</w:t>
      </w:r>
    </w:p>
    <w:p w14:paraId="0B4E3FDB">
      <w:pPr>
        <w:pStyle w:val="8"/>
        <w:ind w:left="782"/>
      </w:pPr>
      <w:r>
        <w:t>&lt;p</w:t>
      </w:r>
      <w:r>
        <w:rPr>
          <w:spacing w:val="-16"/>
        </w:rPr>
        <w:t xml:space="preserve"> </w:t>
      </w:r>
      <w:r>
        <w:t>style={{</w:t>
      </w:r>
      <w:r>
        <w:rPr>
          <w:spacing w:val="-7"/>
        </w:rPr>
        <w:t xml:space="preserve"> </w:t>
      </w:r>
      <w:r>
        <w:t>marginTop:</w:t>
      </w:r>
      <w:r>
        <w:rPr>
          <w:spacing w:val="-3"/>
        </w:rPr>
        <w:t xml:space="preserve"> </w:t>
      </w:r>
      <w:r>
        <w:t>'20px',</w:t>
      </w:r>
      <w:r>
        <w:rPr>
          <w:spacing w:val="-9"/>
        </w:rPr>
        <w:t xml:space="preserve"> </w:t>
      </w:r>
      <w:r>
        <w:t>fontSize:</w:t>
      </w:r>
      <w:r>
        <w:rPr>
          <w:spacing w:val="-3"/>
        </w:rPr>
        <w:t xml:space="preserve"> </w:t>
      </w:r>
      <w:r>
        <w:t>'18px'</w:t>
      </w:r>
      <w:r>
        <w:rPr>
          <w:spacing w:val="-11"/>
        </w:rPr>
        <w:t xml:space="preserve"> </w:t>
      </w:r>
      <w:r>
        <w:t xml:space="preserve">}}&gt;Generating </w:t>
      </w:r>
      <w:r>
        <w:rPr>
          <w:spacing w:val="-2"/>
        </w:rPr>
        <w:t>PDF...&lt;/p&gt;</w:t>
      </w:r>
    </w:p>
    <w:p w14:paraId="2C740652">
      <w:pPr>
        <w:pStyle w:val="8"/>
        <w:ind w:left="662"/>
      </w:pPr>
      <w:r>
        <w:rPr>
          <w:spacing w:val="-2"/>
        </w:rPr>
        <w:t>&lt;/div&gt;</w:t>
      </w:r>
    </w:p>
    <w:p w14:paraId="175018A2">
      <w:pPr>
        <w:pStyle w:val="8"/>
        <w:ind w:left="542"/>
      </w:pPr>
      <w:r>
        <w:rPr>
          <w:spacing w:val="-2"/>
        </w:rPr>
        <w:t>&lt;/div&gt;</w:t>
      </w:r>
    </w:p>
    <w:p w14:paraId="0FB9CA87">
      <w:pPr>
        <w:spacing w:before="0"/>
        <w:ind w:left="422" w:right="0" w:firstLine="0"/>
        <w:jc w:val="left"/>
        <w:rPr>
          <w:sz w:val="24"/>
        </w:rPr>
      </w:pPr>
      <w:r>
        <w:rPr>
          <w:spacing w:val="-5"/>
          <w:sz w:val="24"/>
        </w:rPr>
        <w:t>)}</w:t>
      </w:r>
    </w:p>
    <w:p w14:paraId="0191BA44">
      <w:pPr>
        <w:pStyle w:val="8"/>
        <w:spacing w:before="274"/>
      </w:pPr>
    </w:p>
    <w:p w14:paraId="59FB7560">
      <w:pPr>
        <w:pStyle w:val="8"/>
        <w:ind w:left="542"/>
      </w:pPr>
      <w:r>
        <w:t>return</w:t>
      </w:r>
      <w:r>
        <w:rPr>
          <w:spacing w:val="-12"/>
        </w:rPr>
        <w:t xml:space="preserve"> </w:t>
      </w:r>
      <w:r>
        <w:rPr>
          <w:spacing w:val="-10"/>
        </w:rPr>
        <w:t>(</w:t>
      </w:r>
    </w:p>
    <w:p w14:paraId="102D2477">
      <w:pPr>
        <w:pStyle w:val="8"/>
      </w:pPr>
    </w:p>
    <w:p w14:paraId="6D56F039">
      <w:pPr>
        <w:pStyle w:val="8"/>
        <w:spacing w:before="1"/>
        <w:ind w:left="662"/>
      </w:pPr>
      <w:r>
        <w:t>&lt;div</w:t>
      </w:r>
      <w:r>
        <w:rPr>
          <w:spacing w:val="-16"/>
        </w:rPr>
        <w:t xml:space="preserve"> </w:t>
      </w:r>
      <w:r>
        <w:t>className="max-w-screen-xl</w:t>
      </w:r>
      <w:r>
        <w:rPr>
          <w:spacing w:val="-13"/>
        </w:rPr>
        <w:t xml:space="preserve"> </w:t>
      </w:r>
      <w:r>
        <w:t>mx-auto</w:t>
      </w:r>
      <w:r>
        <w:rPr>
          <w:spacing w:val="-9"/>
        </w:rPr>
        <w:t xml:space="preserve"> </w:t>
      </w:r>
      <w:r>
        <w:t>px-6</w:t>
      </w:r>
      <w:r>
        <w:rPr>
          <w:spacing w:val="-2"/>
        </w:rPr>
        <w:t xml:space="preserve"> </w:t>
      </w:r>
      <w:r>
        <w:t>sm:px-12</w:t>
      </w:r>
      <w:r>
        <w:rPr>
          <w:spacing w:val="-10"/>
        </w:rPr>
        <w:t xml:space="preserve"> </w:t>
      </w:r>
      <w:r>
        <w:t>py-</w:t>
      </w:r>
      <w:r>
        <w:rPr>
          <w:spacing w:val="-4"/>
        </w:rPr>
        <w:t>10"&gt;</w:t>
      </w:r>
    </w:p>
    <w:p w14:paraId="3E668878">
      <w:pPr>
        <w:pStyle w:val="8"/>
        <w:spacing w:before="79"/>
      </w:pPr>
    </w:p>
    <w:p w14:paraId="0A795CE9">
      <w:pPr>
        <w:pStyle w:val="8"/>
        <w:ind w:left="782"/>
      </w:pPr>
      <w:r>
        <w:rPr>
          <w:spacing w:val="-2"/>
        </w:rPr>
        <w:t>&lt;ToastContainer</w:t>
      </w:r>
      <w:r>
        <w:rPr>
          <w:spacing w:val="12"/>
        </w:rPr>
        <w:t xml:space="preserve"> </w:t>
      </w:r>
      <w:r>
        <w:rPr>
          <w:spacing w:val="-5"/>
        </w:rPr>
        <w:t>/&gt;</w:t>
      </w:r>
    </w:p>
    <w:p w14:paraId="5FD4F71C">
      <w:pPr>
        <w:pStyle w:val="8"/>
        <w:ind w:left="782"/>
      </w:pPr>
      <w:r>
        <w:t>{loading ?</w:t>
      </w:r>
      <w:r>
        <w:rPr>
          <w:spacing w:val="-1"/>
        </w:rPr>
        <w:t xml:space="preserve"> </w:t>
      </w:r>
      <w:r>
        <w:rPr>
          <w:spacing w:val="-10"/>
        </w:rPr>
        <w:t>(</w:t>
      </w:r>
    </w:p>
    <w:p w14:paraId="5737AB53">
      <w:pPr>
        <w:pStyle w:val="8"/>
        <w:ind w:left="1024"/>
      </w:pPr>
      <w:r>
        <w:rPr>
          <w:spacing w:val="-2"/>
        </w:rPr>
        <w:t>&lt;div</w:t>
      </w:r>
      <w:r>
        <w:rPr>
          <w:spacing w:val="16"/>
        </w:rPr>
        <w:t xml:space="preserve"> </w:t>
      </w:r>
      <w:r>
        <w:rPr>
          <w:spacing w:val="-2"/>
        </w:rPr>
        <w:t>className="space-y-</w:t>
      </w:r>
      <w:r>
        <w:rPr>
          <w:spacing w:val="-5"/>
        </w:rPr>
        <w:t>4"&gt;</w:t>
      </w:r>
    </w:p>
    <w:p w14:paraId="22EFA085">
      <w:pPr>
        <w:pStyle w:val="8"/>
        <w:spacing w:before="76"/>
      </w:pPr>
    </w:p>
    <w:p w14:paraId="197CFC2F">
      <w:pPr>
        <w:pStyle w:val="8"/>
        <w:spacing w:before="1"/>
        <w:ind w:left="1144"/>
      </w:pPr>
      <w:r>
        <w:t>&lt;Skeleton</w:t>
      </w:r>
      <w:r>
        <w:rPr>
          <w:spacing w:val="-14"/>
        </w:rPr>
        <w:t xml:space="preserve"> </w:t>
      </w:r>
      <w:r>
        <w:t>height={30}</w:t>
      </w:r>
      <w:r>
        <w:rPr>
          <w:spacing w:val="-6"/>
        </w:rPr>
        <w:t xml:space="preserve"> </w:t>
      </w:r>
      <w:r>
        <w:rPr>
          <w:spacing w:val="-5"/>
        </w:rPr>
        <w:t>/&gt;</w:t>
      </w:r>
    </w:p>
    <w:p w14:paraId="2943BC09">
      <w:pPr>
        <w:pStyle w:val="8"/>
        <w:ind w:left="1144"/>
      </w:pPr>
      <w:r>
        <w:t>&lt;Skeleton</w:t>
      </w:r>
      <w:r>
        <w:rPr>
          <w:spacing w:val="-8"/>
        </w:rPr>
        <w:t xml:space="preserve"> </w:t>
      </w:r>
      <w:r>
        <w:t>height={20}</w:t>
      </w:r>
      <w:r>
        <w:rPr>
          <w:spacing w:val="-3"/>
        </w:rPr>
        <w:t xml:space="preserve"> </w:t>
      </w:r>
      <w:r>
        <w:t>count={4}</w:t>
      </w:r>
      <w:r>
        <w:rPr>
          <w:spacing w:val="-6"/>
        </w:rPr>
        <w:t xml:space="preserve"> </w:t>
      </w:r>
      <w:r>
        <w:rPr>
          <w:spacing w:val="-5"/>
        </w:rPr>
        <w:t>/&gt;</w:t>
      </w:r>
    </w:p>
    <w:p w14:paraId="4B331291">
      <w:pPr>
        <w:pStyle w:val="8"/>
        <w:ind w:left="1144"/>
      </w:pPr>
      <w:r>
        <w:t>&lt;div</w:t>
      </w:r>
      <w:r>
        <w:rPr>
          <w:spacing w:val="-17"/>
        </w:rPr>
        <w:t xml:space="preserve"> </w:t>
      </w:r>
      <w:r>
        <w:t>className="flex</w:t>
      </w:r>
      <w:r>
        <w:rPr>
          <w:spacing w:val="-10"/>
        </w:rPr>
        <w:t xml:space="preserve"> </w:t>
      </w:r>
      <w:r>
        <w:t>space-x-</w:t>
      </w:r>
      <w:r>
        <w:rPr>
          <w:spacing w:val="-5"/>
        </w:rPr>
        <w:t>2"&gt;</w:t>
      </w:r>
    </w:p>
    <w:p w14:paraId="3409F8A8">
      <w:pPr>
        <w:pStyle w:val="8"/>
        <w:ind w:left="1264"/>
      </w:pPr>
      <w:r>
        <w:t>&lt;Skeleton</w:t>
      </w:r>
      <w:r>
        <w:rPr>
          <w:spacing w:val="-9"/>
        </w:rPr>
        <w:t xml:space="preserve"> </w:t>
      </w:r>
      <w:r>
        <w:t>circle</w:t>
      </w:r>
      <w:r>
        <w:rPr>
          <w:spacing w:val="-5"/>
        </w:rPr>
        <w:t xml:space="preserve"> </w:t>
      </w:r>
      <w:r>
        <w:t>width={40}</w:t>
      </w:r>
      <w:r>
        <w:rPr>
          <w:spacing w:val="-8"/>
        </w:rPr>
        <w:t xml:space="preserve"> </w:t>
      </w:r>
      <w:r>
        <w:t>height={40}</w:t>
      </w:r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55398AB9">
      <w:pPr>
        <w:pStyle w:val="8"/>
        <w:spacing w:before="3"/>
        <w:ind w:left="1264"/>
      </w:pPr>
      <w:r>
        <w:t>&lt;Skeleton</w:t>
      </w:r>
      <w:r>
        <w:rPr>
          <w:spacing w:val="-9"/>
        </w:rPr>
        <w:t xml:space="preserve"> </w:t>
      </w:r>
      <w:r>
        <w:t>circle</w:t>
      </w:r>
      <w:r>
        <w:rPr>
          <w:spacing w:val="-5"/>
        </w:rPr>
        <w:t xml:space="preserve"> </w:t>
      </w:r>
      <w:r>
        <w:t>width={40}</w:t>
      </w:r>
      <w:r>
        <w:rPr>
          <w:spacing w:val="-8"/>
        </w:rPr>
        <w:t xml:space="preserve"> </w:t>
      </w:r>
      <w:r>
        <w:t>height={40}</w:t>
      </w:r>
      <w:r>
        <w:rPr>
          <w:spacing w:val="-8"/>
        </w:rPr>
        <w:t xml:space="preserve"> </w:t>
      </w:r>
      <w:r>
        <w:rPr>
          <w:spacing w:val="-5"/>
        </w:rPr>
        <w:t>/&gt;</w:t>
      </w:r>
    </w:p>
    <w:p w14:paraId="15AA42B4">
      <w:pPr>
        <w:pStyle w:val="8"/>
        <w:ind w:left="1144"/>
      </w:pPr>
      <w:r>
        <w:rPr>
          <w:spacing w:val="-2"/>
        </w:rPr>
        <w:t>&lt;/div&gt;</w:t>
      </w:r>
    </w:p>
    <w:p w14:paraId="55FDBB59">
      <w:pPr>
        <w:pStyle w:val="8"/>
        <w:ind w:left="1024"/>
      </w:pPr>
      <w:r>
        <w:rPr>
          <w:spacing w:val="-2"/>
        </w:rPr>
        <w:t>&lt;/div&gt;</w:t>
      </w:r>
    </w:p>
    <w:p w14:paraId="1DC99D39">
      <w:pPr>
        <w:pStyle w:val="8"/>
        <w:ind w:left="902"/>
      </w:pPr>
      <w:r>
        <w:t>)</w:t>
      </w:r>
      <w:r>
        <w:rPr>
          <w:spacing w:val="5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mergedList.length</w:t>
      </w:r>
      <w:r>
        <w:rPr>
          <w:spacing w:val="1"/>
        </w:rPr>
        <w:t xml:space="preserve"> </w:t>
      </w:r>
      <w:r>
        <w:t>===</w:t>
      </w:r>
      <w:r>
        <w:rPr>
          <w:spacing w:val="-7"/>
        </w:rPr>
        <w:t xml:space="preserve"> </w:t>
      </w:r>
      <w:r>
        <w:t>0 ?</w:t>
      </w:r>
      <w:r>
        <w:rPr>
          <w:spacing w:val="-1"/>
        </w:rPr>
        <w:t xml:space="preserve"> </w:t>
      </w:r>
      <w:r>
        <w:rPr>
          <w:spacing w:val="-10"/>
        </w:rPr>
        <w:t>(</w:t>
      </w:r>
    </w:p>
    <w:p w14:paraId="4308836F">
      <w:pPr>
        <w:pStyle w:val="8"/>
        <w:ind w:left="1024" w:right="3855" w:hanging="120"/>
      </w:pPr>
      <w:r>
        <w:rPr>
          <w:spacing w:val="-2"/>
        </w:rPr>
        <w:t>&lt;div</w:t>
      </w:r>
      <w:r>
        <w:rPr>
          <w:spacing w:val="-11"/>
        </w:rPr>
        <w:t xml:space="preserve"> </w:t>
      </w:r>
      <w:r>
        <w:rPr>
          <w:spacing w:val="-2"/>
        </w:rPr>
        <w:t>className="text-center</w:t>
      </w:r>
      <w:r>
        <w:rPr>
          <w:spacing w:val="-13"/>
        </w:rPr>
        <w:t xml:space="preserve"> </w:t>
      </w:r>
      <w:r>
        <w:rPr>
          <w:spacing w:val="-2"/>
        </w:rPr>
        <w:t>text-gray-500</w:t>
      </w:r>
      <w:r>
        <w:rPr>
          <w:spacing w:val="-12"/>
        </w:rPr>
        <w:t xml:space="preserve"> </w:t>
      </w:r>
      <w:r>
        <w:rPr>
          <w:spacing w:val="-2"/>
        </w:rPr>
        <w:t>text-xl</w:t>
      </w:r>
      <w:r>
        <w:rPr>
          <w:spacing w:val="-10"/>
        </w:rPr>
        <w:t xml:space="preserve"> </w:t>
      </w:r>
      <w:r>
        <w:rPr>
          <w:spacing w:val="-2"/>
        </w:rPr>
        <w:t xml:space="preserve">font-medium"&gt; </w:t>
      </w:r>
      <w:r>
        <w:t>No Interview Feedback Record Found</w:t>
      </w:r>
    </w:p>
    <w:p w14:paraId="374B6487">
      <w:pPr>
        <w:pStyle w:val="8"/>
        <w:ind w:left="902"/>
      </w:pPr>
      <w:r>
        <w:rPr>
          <w:spacing w:val="-2"/>
        </w:rPr>
        <w:t>&lt;/div&gt;</w:t>
      </w:r>
    </w:p>
    <w:p w14:paraId="1F7A6E52">
      <w:pPr>
        <w:spacing w:before="0"/>
        <w:ind w:left="782" w:right="0" w:firstLine="0"/>
        <w:jc w:val="left"/>
        <w:rPr>
          <w:sz w:val="24"/>
        </w:rPr>
      </w:pP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: </w:t>
      </w:r>
      <w:r>
        <w:rPr>
          <w:spacing w:val="-10"/>
          <w:sz w:val="24"/>
        </w:rPr>
        <w:t>(</w:t>
      </w:r>
    </w:p>
    <w:p w14:paraId="230E619B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&lt;&gt;</w:t>
      </w:r>
    </w:p>
    <w:p w14:paraId="2F3316EE">
      <w:pPr>
        <w:pStyle w:val="8"/>
      </w:pPr>
    </w:p>
    <w:p w14:paraId="41BD6F06">
      <w:pPr>
        <w:pStyle w:val="8"/>
        <w:ind w:left="1024"/>
      </w:pPr>
      <w:r>
        <w:t>{/*</w:t>
      </w:r>
      <w:r>
        <w:rPr>
          <w:spacing w:val="-11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Header</w:t>
      </w:r>
      <w:r>
        <w:rPr>
          <w:spacing w:val="-4"/>
        </w:rPr>
        <w:t xml:space="preserve"> </w:t>
      </w:r>
      <w:r>
        <w:rPr>
          <w:spacing w:val="-5"/>
        </w:rPr>
        <w:t>*/}</w:t>
      </w:r>
    </w:p>
    <w:p w14:paraId="71FBE01E">
      <w:pPr>
        <w:pStyle w:val="8"/>
      </w:pPr>
    </w:p>
    <w:p w14:paraId="7B338142">
      <w:pPr>
        <w:pStyle w:val="8"/>
        <w:ind w:left="1024"/>
      </w:pPr>
      <w:r>
        <w:t>&lt;div</w:t>
      </w:r>
      <w:r>
        <w:rPr>
          <w:spacing w:val="-17"/>
        </w:rPr>
        <w:t xml:space="preserve"> </w:t>
      </w:r>
      <w:r>
        <w:t>ref={feedbackRef}</w:t>
      </w:r>
      <w:r>
        <w:rPr>
          <w:spacing w:val="-3"/>
        </w:rPr>
        <w:t xml:space="preserve"> </w:t>
      </w:r>
      <w:r>
        <w:t>className="space-y-8</w:t>
      </w:r>
      <w:r>
        <w:rPr>
          <w:spacing w:val="41"/>
        </w:rPr>
        <w:t xml:space="preserve"> </w:t>
      </w:r>
      <w:r>
        <w:t>p-6</w:t>
      </w:r>
      <w:r>
        <w:rPr>
          <w:spacing w:val="-10"/>
        </w:rPr>
        <w:t xml:space="preserve"> </w:t>
      </w:r>
      <w:r>
        <w:t>rounded-lg</w:t>
      </w:r>
      <w:r>
        <w:rPr>
          <w:spacing w:val="-7"/>
        </w:rPr>
        <w:t xml:space="preserve"> </w:t>
      </w:r>
      <w:r>
        <w:rPr>
          <w:spacing w:val="-5"/>
        </w:rPr>
        <w:t>"&gt;</w:t>
      </w:r>
    </w:p>
    <w:p w14:paraId="4614D649">
      <w:pPr>
        <w:pStyle w:val="8"/>
      </w:pPr>
    </w:p>
    <w:p w14:paraId="7ED90F51">
      <w:pPr>
        <w:pStyle w:val="8"/>
        <w:spacing w:before="1"/>
        <w:ind w:left="1024"/>
      </w:pPr>
      <w:r>
        <w:t>&lt;div</w:t>
      </w:r>
      <w:r>
        <w:rPr>
          <w:spacing w:val="-17"/>
        </w:rPr>
        <w:t xml:space="preserve"> </w:t>
      </w:r>
      <w:r>
        <w:t>className="report-header</w:t>
      </w:r>
      <w:r>
        <w:rPr>
          <w:spacing w:val="-11"/>
        </w:rPr>
        <w:t xml:space="preserve"> </w:t>
      </w:r>
      <w:r>
        <w:t>mb-10</w:t>
      </w:r>
      <w:r>
        <w:rPr>
          <w:spacing w:val="-7"/>
        </w:rPr>
        <w:t xml:space="preserve"> </w:t>
      </w:r>
      <w:r>
        <w:t>p-6</w:t>
      </w:r>
      <w:r>
        <w:rPr>
          <w:spacing w:val="-10"/>
        </w:rPr>
        <w:t xml:space="preserve"> </w:t>
      </w:r>
      <w:r>
        <w:t>border rounded-xl</w:t>
      </w:r>
      <w:r>
        <w:rPr>
          <w:spacing w:val="-12"/>
        </w:rPr>
        <w:t xml:space="preserve"> </w:t>
      </w:r>
      <w:r>
        <w:t>shadow-md</w:t>
      </w:r>
      <w:r>
        <w:rPr>
          <w:spacing w:val="-4"/>
        </w:rPr>
        <w:t xml:space="preserve"> </w:t>
      </w:r>
      <w:r>
        <w:t>bg-gray-</w:t>
      </w:r>
      <w:r>
        <w:rPr>
          <w:spacing w:val="-4"/>
        </w:rPr>
        <w:t>50"&gt;</w:t>
      </w:r>
    </w:p>
    <w:p w14:paraId="474B7262">
      <w:pPr>
        <w:pStyle w:val="8"/>
        <w:ind w:left="662" w:right="2316" w:hanging="120"/>
      </w:pPr>
      <w:r>
        <w:rPr>
          <w:spacing w:val="-2"/>
        </w:rPr>
        <w:t xml:space="preserve">&lt;h1 className="text-3xl font-bold text-center text-primary mb-6 tracking-wide"&gt; </w:t>
      </w:r>
      <w:r>
        <w:t>Interview Feedback Report</w:t>
      </w:r>
    </w:p>
    <w:p w14:paraId="208B572E">
      <w:pPr>
        <w:pStyle w:val="8"/>
        <w:ind w:left="542"/>
      </w:pPr>
      <w:r>
        <w:rPr>
          <w:spacing w:val="-2"/>
        </w:rPr>
        <w:t>&lt;/h1&gt;</w:t>
      </w:r>
    </w:p>
    <w:p w14:paraId="73ED1824">
      <w:pPr>
        <w:pStyle w:val="8"/>
        <w:ind w:left="542"/>
      </w:pPr>
      <w:r>
        <w:t>&lt;div</w:t>
      </w:r>
      <w:r>
        <w:rPr>
          <w:spacing w:val="-17"/>
        </w:rPr>
        <w:t xml:space="preserve"> </w:t>
      </w:r>
      <w:r>
        <w:t>className="grid</w:t>
      </w:r>
      <w:r>
        <w:rPr>
          <w:spacing w:val="-14"/>
        </w:rPr>
        <w:t xml:space="preserve"> </w:t>
      </w:r>
      <w:r>
        <w:t>grid-cols-2</w:t>
      </w:r>
      <w:r>
        <w:rPr>
          <w:spacing w:val="-10"/>
        </w:rPr>
        <w:t xml:space="preserve"> </w:t>
      </w:r>
      <w:r>
        <w:t>gap-4</w:t>
      </w:r>
      <w:r>
        <w:rPr>
          <w:spacing w:val="-12"/>
        </w:rPr>
        <w:t xml:space="preserve"> </w:t>
      </w:r>
      <w:r>
        <w:t>text-base</w:t>
      </w:r>
      <w:r>
        <w:rPr>
          <w:spacing w:val="-3"/>
        </w:rPr>
        <w:t xml:space="preserve"> </w:t>
      </w:r>
      <w:r>
        <w:t>text-gray-</w:t>
      </w:r>
      <w:r>
        <w:rPr>
          <w:spacing w:val="-2"/>
        </w:rPr>
        <w:t>800"&gt;</w:t>
      </w:r>
    </w:p>
    <w:p w14:paraId="2C27C150">
      <w:pPr>
        <w:pStyle w:val="8"/>
        <w:ind w:left="662"/>
      </w:pPr>
      <w:r>
        <w:t>&lt;div</w:t>
      </w:r>
      <w:r>
        <w:rPr>
          <w:spacing w:val="-11"/>
        </w:rPr>
        <w:t xml:space="preserve"> </w:t>
      </w:r>
      <w:r>
        <w:t>className="flex</w:t>
      </w:r>
      <w:r>
        <w:rPr>
          <w:spacing w:val="-10"/>
        </w:rPr>
        <w:t xml:space="preserve"> </w:t>
      </w:r>
      <w:r>
        <w:t>flex-</w:t>
      </w:r>
      <w:r>
        <w:rPr>
          <w:spacing w:val="-4"/>
        </w:rPr>
        <w:t>col"&gt;</w:t>
      </w:r>
    </w:p>
    <w:p w14:paraId="0F7531B9">
      <w:pPr>
        <w:pStyle w:val="8"/>
        <w:ind w:left="782"/>
      </w:pPr>
      <w:r>
        <w:t>&lt;span</w:t>
      </w:r>
      <w:r>
        <w:rPr>
          <w:spacing w:val="-13"/>
        </w:rPr>
        <w:t xml:space="preserve"> </w:t>
      </w:r>
      <w:r>
        <w:t>className="font-semibold"&gt;Candidate</w:t>
      </w:r>
      <w:r>
        <w:rPr>
          <w:spacing w:val="-11"/>
        </w:rPr>
        <w:t xml:space="preserve"> </w:t>
      </w:r>
      <w:r>
        <w:rPr>
          <w:spacing w:val="-2"/>
        </w:rPr>
        <w:t>ID:&lt;/span&gt;</w:t>
      </w:r>
    </w:p>
    <w:p w14:paraId="01F26AAC">
      <w:pPr>
        <w:pStyle w:val="8"/>
        <w:ind w:left="782"/>
      </w:pPr>
      <w:r>
        <w:rPr>
          <w:spacing w:val="-2"/>
        </w:rPr>
        <w:t>&lt;span&gt;{userDetails.createdBy}&lt;/span&gt;</w:t>
      </w:r>
    </w:p>
    <w:p w14:paraId="3E4B7DE9">
      <w:pPr>
        <w:pStyle w:val="8"/>
        <w:spacing w:after="0"/>
        <w:sectPr>
          <w:pgSz w:w="12240" w:h="15840"/>
          <w:pgMar w:top="1600" w:right="141" w:bottom="1200" w:left="992" w:header="0" w:footer="991" w:gutter="0"/>
          <w:cols w:space="720" w:num="1"/>
        </w:sectPr>
      </w:pPr>
    </w:p>
    <w:p w14:paraId="7DAEF355">
      <w:pPr>
        <w:pStyle w:val="8"/>
        <w:spacing w:before="60"/>
        <w:ind w:left="662"/>
      </w:pPr>
      <w:r>
        <w:rPr>
          <w:spacing w:val="-2"/>
        </w:rPr>
        <w:t>&lt;/div&gt;</w:t>
      </w:r>
    </w:p>
    <w:p w14:paraId="22AFADDD">
      <w:pPr>
        <w:pStyle w:val="8"/>
        <w:ind w:left="662"/>
      </w:pPr>
      <w:r>
        <w:t>&lt;div</w:t>
      </w:r>
      <w:r>
        <w:rPr>
          <w:spacing w:val="-11"/>
        </w:rPr>
        <w:t xml:space="preserve"> </w:t>
      </w:r>
      <w:r>
        <w:t>className="flex</w:t>
      </w:r>
      <w:r>
        <w:rPr>
          <w:spacing w:val="-10"/>
        </w:rPr>
        <w:t xml:space="preserve"> </w:t>
      </w:r>
      <w:r>
        <w:t>flex-</w:t>
      </w:r>
      <w:r>
        <w:rPr>
          <w:spacing w:val="-4"/>
        </w:rPr>
        <w:t>col"&gt;</w:t>
      </w:r>
    </w:p>
    <w:p w14:paraId="7D2FAB94">
      <w:pPr>
        <w:pStyle w:val="8"/>
        <w:ind w:left="782"/>
      </w:pPr>
      <w:r>
        <w:t>&lt;span</w:t>
      </w:r>
      <w:r>
        <w:rPr>
          <w:spacing w:val="-13"/>
        </w:rPr>
        <w:t xml:space="preserve"> </w:t>
      </w:r>
      <w:r>
        <w:t>className="font-semibold"&gt;Mock</w:t>
      </w:r>
      <w:r>
        <w:rPr>
          <w:spacing w:val="-5"/>
        </w:rPr>
        <w:t xml:space="preserve"> </w:t>
      </w:r>
      <w:r>
        <w:rPr>
          <w:spacing w:val="-2"/>
        </w:rPr>
        <w:t>ID:&lt;/span&gt;</w:t>
      </w:r>
    </w:p>
    <w:p w14:paraId="1ECFAA8B">
      <w:pPr>
        <w:pStyle w:val="8"/>
        <w:ind w:left="782"/>
      </w:pPr>
      <w:r>
        <w:rPr>
          <w:spacing w:val="-2"/>
        </w:rPr>
        <w:t>&lt;span&gt;{userDetails.mockId}&lt;/span&gt;</w:t>
      </w:r>
    </w:p>
    <w:p w14:paraId="605C51AA">
      <w:pPr>
        <w:pStyle w:val="8"/>
        <w:ind w:left="662"/>
      </w:pPr>
      <w:r>
        <w:rPr>
          <w:spacing w:val="-2"/>
        </w:rPr>
        <w:t>&lt;/div&gt;</w:t>
      </w:r>
    </w:p>
    <w:p w14:paraId="4A320674">
      <w:pPr>
        <w:pStyle w:val="8"/>
        <w:ind w:left="662"/>
      </w:pPr>
      <w:r>
        <w:t>&lt;div</w:t>
      </w:r>
      <w:r>
        <w:rPr>
          <w:spacing w:val="-11"/>
        </w:rPr>
        <w:t xml:space="preserve"> </w:t>
      </w:r>
      <w:r>
        <w:t>className="flex</w:t>
      </w:r>
      <w:r>
        <w:rPr>
          <w:spacing w:val="-10"/>
        </w:rPr>
        <w:t xml:space="preserve"> </w:t>
      </w:r>
      <w:r>
        <w:t>flex-</w:t>
      </w:r>
      <w:r>
        <w:rPr>
          <w:spacing w:val="-4"/>
        </w:rPr>
        <w:t>col"&gt;</w:t>
      </w:r>
    </w:p>
    <w:p w14:paraId="30B3CE2F">
      <w:pPr>
        <w:pStyle w:val="8"/>
        <w:ind w:left="782"/>
      </w:pPr>
      <w:r>
        <w:t>&lt;span</w:t>
      </w:r>
      <w:r>
        <w:rPr>
          <w:spacing w:val="-15"/>
        </w:rPr>
        <w:t xml:space="preserve"> </w:t>
      </w:r>
      <w:r>
        <w:t>className="font-</w:t>
      </w:r>
      <w:r>
        <w:rPr>
          <w:spacing w:val="-2"/>
        </w:rPr>
        <w:t>semibold"&gt;Position:&lt;/span&gt;</w:t>
      </w:r>
    </w:p>
    <w:p w14:paraId="287E1886">
      <w:pPr>
        <w:pStyle w:val="8"/>
        <w:ind w:left="782"/>
      </w:pPr>
      <w:r>
        <w:rPr>
          <w:spacing w:val="-2"/>
        </w:rPr>
        <w:t>&lt;span&gt;{userDetails.jobTitle}&lt;/span&gt;</w:t>
      </w:r>
    </w:p>
    <w:p w14:paraId="742884CB">
      <w:pPr>
        <w:pStyle w:val="8"/>
        <w:ind w:left="662"/>
      </w:pPr>
      <w:r>
        <w:rPr>
          <w:spacing w:val="-2"/>
        </w:rPr>
        <w:t>&lt;/div&gt;</w:t>
      </w:r>
    </w:p>
    <w:p w14:paraId="1E351D0E">
      <w:pPr>
        <w:pStyle w:val="8"/>
        <w:ind w:left="662"/>
      </w:pPr>
      <w:r>
        <w:t>&lt;div</w:t>
      </w:r>
      <w:r>
        <w:rPr>
          <w:spacing w:val="-11"/>
        </w:rPr>
        <w:t xml:space="preserve"> </w:t>
      </w:r>
      <w:r>
        <w:t>className="flex</w:t>
      </w:r>
      <w:r>
        <w:rPr>
          <w:spacing w:val="-10"/>
        </w:rPr>
        <w:t xml:space="preserve"> </w:t>
      </w:r>
      <w:r>
        <w:t>flex-</w:t>
      </w:r>
      <w:r>
        <w:rPr>
          <w:spacing w:val="-4"/>
        </w:rPr>
        <w:t>col"&gt;</w:t>
      </w:r>
    </w:p>
    <w:p w14:paraId="10C76B68">
      <w:pPr>
        <w:pStyle w:val="8"/>
        <w:ind w:left="782"/>
      </w:pPr>
      <w:r>
        <w:t>&lt;span</w:t>
      </w:r>
      <w:r>
        <w:rPr>
          <w:spacing w:val="-17"/>
        </w:rPr>
        <w:t xml:space="preserve"> </w:t>
      </w:r>
      <w:r>
        <w:t>className="font-semibold"&gt;Years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Experience:&lt;/span&gt;</w:t>
      </w:r>
    </w:p>
    <w:p w14:paraId="0EEBDB1F">
      <w:pPr>
        <w:pStyle w:val="8"/>
        <w:spacing w:before="1"/>
        <w:ind w:left="782"/>
      </w:pPr>
      <w:r>
        <w:rPr>
          <w:spacing w:val="-2"/>
        </w:rPr>
        <w:t>&lt;span&gt;{userDetails.experience}&lt;/span&gt;</w:t>
      </w:r>
    </w:p>
    <w:p w14:paraId="0295CAC9">
      <w:pPr>
        <w:pStyle w:val="8"/>
        <w:ind w:left="662"/>
      </w:pPr>
      <w:r>
        <w:rPr>
          <w:spacing w:val="-2"/>
        </w:rPr>
        <w:t>&lt;/div&gt;</w:t>
      </w:r>
    </w:p>
    <w:p w14:paraId="57CA7632">
      <w:pPr>
        <w:pStyle w:val="8"/>
        <w:ind w:left="542"/>
      </w:pPr>
      <w:r>
        <w:rPr>
          <w:spacing w:val="-2"/>
        </w:rPr>
        <w:t>&lt;/div&gt;</w:t>
      </w:r>
    </w:p>
    <w:p w14:paraId="155BA7A1">
      <w:pPr>
        <w:pStyle w:val="8"/>
        <w:ind w:left="422"/>
      </w:pPr>
      <w:r>
        <w:rPr>
          <w:spacing w:val="-2"/>
        </w:rPr>
        <w:t>&lt;/div&gt;</w:t>
      </w:r>
    </w:p>
    <w:p w14:paraId="34D57EEE">
      <w:pPr>
        <w:pStyle w:val="8"/>
      </w:pPr>
    </w:p>
    <w:p w14:paraId="23A1AD59">
      <w:pPr>
        <w:pStyle w:val="8"/>
        <w:ind w:left="422"/>
      </w:pPr>
      <w:r>
        <w:t>&lt;div</w:t>
      </w:r>
      <w:r>
        <w:rPr>
          <w:spacing w:val="-16"/>
        </w:rPr>
        <w:t xml:space="preserve"> </w:t>
      </w:r>
      <w:r>
        <w:t>className="report-header</w:t>
      </w:r>
      <w:r>
        <w:rPr>
          <w:spacing w:val="-9"/>
        </w:rPr>
        <w:t xml:space="preserve"> </w:t>
      </w:r>
      <w:r>
        <w:t>mb-10</w:t>
      </w:r>
      <w:r>
        <w:rPr>
          <w:spacing w:val="-10"/>
        </w:rPr>
        <w:t xml:space="preserve"> </w:t>
      </w:r>
      <w:r>
        <w:t>p-6</w:t>
      </w:r>
      <w:r>
        <w:rPr>
          <w:spacing w:val="-10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rounded-xl</w:t>
      </w:r>
      <w:r>
        <w:rPr>
          <w:spacing w:val="-9"/>
        </w:rPr>
        <w:t xml:space="preserve"> </w:t>
      </w:r>
      <w:r>
        <w:t>shadow-md</w:t>
      </w:r>
      <w:r>
        <w:rPr>
          <w:spacing w:val="-4"/>
        </w:rPr>
        <w:t xml:space="preserve"> </w:t>
      </w:r>
      <w:r>
        <w:t>bg-gray-</w:t>
      </w:r>
      <w:r>
        <w:rPr>
          <w:spacing w:val="-4"/>
        </w:rPr>
        <w:t>50"&gt;</w:t>
      </w:r>
    </w:p>
    <w:p w14:paraId="2556D0F7">
      <w:pPr>
        <w:pStyle w:val="8"/>
        <w:spacing w:before="274"/>
        <w:ind w:left="1024"/>
      </w:pPr>
      <w:r>
        <w:rPr>
          <w:spacing w:val="-2"/>
        </w:rPr>
        <w:t>&lt;header</w:t>
      </w:r>
      <w:r>
        <w:rPr>
          <w:spacing w:val="6"/>
        </w:rPr>
        <w:t xml:space="preserve"> </w:t>
      </w:r>
      <w:r>
        <w:rPr>
          <w:spacing w:val="-2"/>
        </w:rPr>
        <w:t>className="text-center</w:t>
      </w:r>
      <w:r>
        <w:rPr>
          <w:spacing w:val="11"/>
        </w:rPr>
        <w:t xml:space="preserve"> </w:t>
      </w:r>
      <w:r>
        <w:rPr>
          <w:spacing w:val="-2"/>
        </w:rPr>
        <w:t>mb-8</w:t>
      </w:r>
      <w:r>
        <w:rPr>
          <w:spacing w:val="17"/>
        </w:rPr>
        <w:t xml:space="preserve"> </w:t>
      </w:r>
      <w:r>
        <w:rPr>
          <w:spacing w:val="-2"/>
        </w:rPr>
        <w:t>space-y-</w:t>
      </w:r>
      <w:r>
        <w:rPr>
          <w:spacing w:val="-5"/>
        </w:rPr>
        <w:t>2"&gt;</w:t>
      </w:r>
    </w:p>
    <w:p w14:paraId="704C2354">
      <w:pPr>
        <w:pStyle w:val="8"/>
        <w:tabs>
          <w:tab w:val="left" w:pos="6506"/>
        </w:tabs>
        <w:ind w:left="1144"/>
      </w:pPr>
      <w:r>
        <w:t>&lt;h1</w:t>
      </w:r>
      <w:r>
        <w:rPr>
          <w:spacing w:val="-15"/>
        </w:rPr>
        <w:t xml:space="preserve"> </w:t>
      </w:r>
      <w:r>
        <w:t>className="text-4xl</w:t>
      </w:r>
      <w:r>
        <w:rPr>
          <w:spacing w:val="-12"/>
        </w:rPr>
        <w:t xml:space="preserve"> </w:t>
      </w:r>
      <w:r>
        <w:t>font-bold</w:t>
      </w:r>
      <w:r>
        <w:rPr>
          <w:spacing w:val="-10"/>
        </w:rPr>
        <w:t xml:space="preserve"> </w:t>
      </w:r>
      <w:r>
        <w:t>text-green-</w:t>
      </w:r>
      <w:r>
        <w:rPr>
          <w:spacing w:val="-4"/>
        </w:rPr>
        <w:t>600"&gt;</w:t>
      </w:r>
      <w:r>
        <w:tab/>
      </w:r>
      <w:r>
        <w:rPr>
          <w:spacing w:val="-2"/>
        </w:rPr>
        <w:t>Congratulations!&lt;/h1&gt;</w:t>
      </w:r>
    </w:p>
    <w:p w14:paraId="3B6B32A7">
      <w:pPr>
        <w:pStyle w:val="8"/>
        <w:spacing w:before="79"/>
      </w:pPr>
    </w:p>
    <w:p w14:paraId="706E3C73">
      <w:pPr>
        <w:pStyle w:val="8"/>
        <w:ind w:left="1264" w:right="4375" w:hanging="120"/>
      </w:pPr>
      <w:r>
        <w:rPr>
          <w:spacing w:val="-2"/>
        </w:rPr>
        <w:t>&lt;h2</w:t>
      </w:r>
      <w:r>
        <w:rPr>
          <w:spacing w:val="-13"/>
        </w:rPr>
        <w:t xml:space="preserve"> </w:t>
      </w:r>
      <w:r>
        <w:rPr>
          <w:spacing w:val="-2"/>
        </w:rPr>
        <w:t>className="text-2xl</w:t>
      </w:r>
      <w:r>
        <w:rPr>
          <w:spacing w:val="-13"/>
        </w:rPr>
        <w:t xml:space="preserve"> </w:t>
      </w:r>
      <w:r>
        <w:rPr>
          <w:spacing w:val="-2"/>
        </w:rPr>
        <w:t>font-semibold</w:t>
      </w:r>
      <w:r>
        <w:rPr>
          <w:spacing w:val="-13"/>
        </w:rPr>
        <w:t xml:space="preserve"> </w:t>
      </w:r>
      <w:r>
        <w:rPr>
          <w:spacing w:val="-2"/>
        </w:rPr>
        <w:t xml:space="preserve">text-gray-800"&gt; </w:t>
      </w:r>
      <w:r>
        <w:t>Here is your Full Interview Analysis</w:t>
      </w:r>
    </w:p>
    <w:p w14:paraId="77720725">
      <w:pPr>
        <w:pStyle w:val="8"/>
        <w:ind w:left="1144"/>
      </w:pPr>
      <w:r>
        <w:rPr>
          <w:spacing w:val="-2"/>
        </w:rPr>
        <w:t>&lt;/h2&gt;</w:t>
      </w:r>
    </w:p>
    <w:p w14:paraId="2BB9FF2F">
      <w:pPr>
        <w:pStyle w:val="8"/>
        <w:spacing w:before="77"/>
        <w:ind w:left="1144"/>
      </w:pPr>
      <w:r>
        <w:t>&lt;p</w:t>
      </w:r>
      <w:r>
        <w:rPr>
          <w:spacing w:val="-15"/>
        </w:rPr>
        <w:t xml:space="preserve"> </w:t>
      </w:r>
      <w:r>
        <w:t>className="text-gray-500</w:t>
      </w:r>
      <w:r>
        <w:rPr>
          <w:spacing w:val="-14"/>
        </w:rPr>
        <w:t xml:space="preserve"> </w:t>
      </w:r>
      <w:r>
        <w:t>text-</w:t>
      </w:r>
      <w:r>
        <w:rPr>
          <w:spacing w:val="-4"/>
        </w:rPr>
        <w:t>sm"&gt;</w:t>
      </w:r>
    </w:p>
    <w:p w14:paraId="2C5DEDEC">
      <w:pPr>
        <w:pStyle w:val="8"/>
        <w:ind w:left="1264"/>
      </w:pPr>
      <w:r>
        <w:t>Below</w:t>
      </w:r>
      <w:r>
        <w:rPr>
          <w:spacing w:val="-1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sequence,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</w:t>
      </w:r>
      <w:r>
        <w:rPr>
          <w:spacing w:val="4"/>
        </w:rPr>
        <w:t xml:space="preserve"> </w:t>
      </w:r>
      <w:r>
        <w:rPr>
          <w:spacing w:val="-2"/>
        </w:rPr>
        <w:t>answers.</w:t>
      </w:r>
    </w:p>
    <w:p w14:paraId="60898426">
      <w:pPr>
        <w:pStyle w:val="8"/>
        <w:ind w:left="1144"/>
      </w:pPr>
      <w:r>
        <w:rPr>
          <w:spacing w:val="-4"/>
        </w:rPr>
        <w:t>&lt;/p&gt;</w:t>
      </w:r>
    </w:p>
    <w:p w14:paraId="4197EBDA">
      <w:pPr>
        <w:pStyle w:val="8"/>
        <w:ind w:left="1024"/>
      </w:pPr>
      <w:r>
        <w:rPr>
          <w:spacing w:val="-2"/>
        </w:rPr>
        <w:t>&lt;/header&gt;</w:t>
      </w:r>
    </w:p>
    <w:p w14:paraId="74ACC7E0">
      <w:pPr>
        <w:pStyle w:val="8"/>
      </w:pPr>
    </w:p>
    <w:p w14:paraId="1C2C065F">
      <w:pPr>
        <w:pStyle w:val="8"/>
        <w:ind w:left="1024"/>
      </w:pPr>
      <w:r>
        <w:t>{/*</w:t>
      </w:r>
      <w:r>
        <w:rPr>
          <w:spacing w:val="-1"/>
        </w:rPr>
        <w:t xml:space="preserve"> </w:t>
      </w:r>
      <w:r>
        <w:t>Buttons</w:t>
      </w:r>
      <w:r>
        <w:rPr>
          <w:spacing w:val="-7"/>
        </w:rPr>
        <w:t xml:space="preserve"> </w:t>
      </w:r>
      <w:r>
        <w:t>Row</w:t>
      </w:r>
      <w:r>
        <w:rPr>
          <w:spacing w:val="-6"/>
        </w:rPr>
        <w:t xml:space="preserve"> </w:t>
      </w:r>
      <w:r>
        <w:t>at the</w:t>
      </w:r>
      <w:r>
        <w:rPr>
          <w:spacing w:val="-5"/>
        </w:rPr>
        <w:t xml:space="preserve"> </w:t>
      </w:r>
      <w:r>
        <w:t xml:space="preserve">top </w:t>
      </w:r>
      <w:r>
        <w:rPr>
          <w:spacing w:val="-5"/>
        </w:rPr>
        <w:t>*/}</w:t>
      </w:r>
    </w:p>
    <w:p w14:paraId="62F7FA2A">
      <w:pPr>
        <w:pStyle w:val="8"/>
        <w:spacing w:before="3"/>
        <w:ind w:left="1024"/>
      </w:pPr>
      <w:r>
        <w:t>&lt;div</w:t>
      </w:r>
      <w:r>
        <w:rPr>
          <w:spacing w:val="-15"/>
        </w:rPr>
        <w:t xml:space="preserve"> </w:t>
      </w:r>
      <w:r>
        <w:t>className="flex</w:t>
      </w:r>
      <w:r>
        <w:rPr>
          <w:spacing w:val="-6"/>
        </w:rPr>
        <w:t xml:space="preserve"> </w:t>
      </w:r>
      <w:r>
        <w:t>justify-center</w:t>
      </w:r>
      <w:r>
        <w:rPr>
          <w:spacing w:val="-11"/>
        </w:rPr>
        <w:t xml:space="preserve"> </w:t>
      </w:r>
      <w:r>
        <w:t>gap-6</w:t>
      </w:r>
      <w:r>
        <w:rPr>
          <w:spacing w:val="-10"/>
        </w:rPr>
        <w:t xml:space="preserve"> </w:t>
      </w:r>
      <w:r>
        <w:t>mb-</w:t>
      </w:r>
      <w:r>
        <w:rPr>
          <w:spacing w:val="-4"/>
        </w:rPr>
        <w:t>12"&gt;</w:t>
      </w:r>
    </w:p>
    <w:p w14:paraId="3D364F96">
      <w:pPr>
        <w:pStyle w:val="8"/>
        <w:spacing w:line="274" w:lineRule="exact"/>
        <w:ind w:left="1144"/>
      </w:pPr>
      <w:r>
        <w:rPr>
          <w:spacing w:val="-2"/>
        </w:rPr>
        <w:t>&lt;Button</w:t>
      </w:r>
    </w:p>
    <w:p w14:paraId="7BA866E8">
      <w:pPr>
        <w:pStyle w:val="8"/>
        <w:spacing w:line="270" w:lineRule="exact"/>
        <w:ind w:left="1264"/>
      </w:pPr>
      <w:r>
        <w:t>onClick={()</w:t>
      </w:r>
      <w:r>
        <w:rPr>
          <w:spacing w:val="-8"/>
        </w:rPr>
        <w:t xml:space="preserve"> </w:t>
      </w:r>
      <w:r>
        <w:t>=&gt;</w:t>
      </w:r>
      <w:r>
        <w:rPr>
          <w:spacing w:val="-2"/>
        </w:rPr>
        <w:t xml:space="preserve"> router.replace("/dashboard")}</w:t>
      </w:r>
    </w:p>
    <w:p w14:paraId="3339E199">
      <w:pPr>
        <w:pStyle w:val="8"/>
        <w:spacing w:line="268" w:lineRule="exact"/>
        <w:ind w:left="1264"/>
      </w:pPr>
      <w:r>
        <w:t>className="px-6</w:t>
      </w:r>
      <w:r>
        <w:rPr>
          <w:spacing w:val="-17"/>
        </w:rPr>
        <w:t xml:space="preserve"> </w:t>
      </w:r>
      <w:r>
        <w:t>py-3</w:t>
      </w:r>
      <w:r>
        <w:rPr>
          <w:spacing w:val="-10"/>
        </w:rPr>
        <w:t xml:space="preserve"> </w:t>
      </w:r>
      <w:r>
        <w:t>text-base</w:t>
      </w:r>
      <w:r>
        <w:rPr>
          <w:spacing w:val="-11"/>
        </w:rPr>
        <w:t xml:space="preserve"> </w:t>
      </w:r>
      <w:r>
        <w:t>font-medium</w:t>
      </w:r>
      <w:r>
        <w:rPr>
          <w:spacing w:val="-9"/>
        </w:rPr>
        <w:t xml:space="preserve"> </w:t>
      </w:r>
      <w:r>
        <w:t>rounded-xl</w:t>
      </w:r>
      <w:r>
        <w:rPr>
          <w:spacing w:val="-9"/>
        </w:rPr>
        <w:t xml:space="preserve"> </w:t>
      </w:r>
      <w:r>
        <w:t>hide-in-</w:t>
      </w:r>
      <w:r>
        <w:rPr>
          <w:spacing w:val="-4"/>
        </w:rPr>
        <w:t>pdf"</w:t>
      </w:r>
    </w:p>
    <w:p w14:paraId="2A8A2609">
      <w:pPr>
        <w:spacing w:before="0" w:line="267" w:lineRule="exact"/>
        <w:ind w:left="1144" w:right="0" w:firstLine="0"/>
        <w:jc w:val="left"/>
        <w:rPr>
          <w:sz w:val="24"/>
        </w:rPr>
      </w:pPr>
      <w:r>
        <w:rPr>
          <w:spacing w:val="-10"/>
          <w:sz w:val="24"/>
        </w:rPr>
        <w:t>&gt;</w:t>
      </w:r>
    </w:p>
    <w:p w14:paraId="1216103E">
      <w:pPr>
        <w:pStyle w:val="8"/>
        <w:spacing w:line="314" w:lineRule="exact"/>
        <w:ind w:left="1264"/>
      </w:pPr>
      <w:r>
        <w:rPr>
          <w:rFonts w:ascii="Segoe UI Symbol" w:hAnsi="Segoe UI Symbol" w:eastAsia="Segoe UI Symbol" w:cs="Segoe UI Symbol"/>
        </w:rPr>
        <w:t>⬅</w:t>
      </w:r>
      <w:r>
        <w:rPr>
          <w:rFonts w:ascii="Segoe UI Symbol" w:hAnsi="Segoe UI Symbol" w:eastAsia="Segoe UI Symbol" w:cs="Segoe UI Symbol"/>
          <w:spacing w:val="-13"/>
        </w:rPr>
        <w:t xml:space="preserve"> </w:t>
      </w:r>
      <w:r>
        <w:t xml:space="preserve">Go to </w:t>
      </w:r>
      <w:r>
        <w:rPr>
          <w:spacing w:val="-2"/>
        </w:rPr>
        <w:t>Dashboard</w:t>
      </w:r>
    </w:p>
    <w:p w14:paraId="1ED9D436">
      <w:pPr>
        <w:pStyle w:val="8"/>
        <w:spacing w:line="274" w:lineRule="exact"/>
        <w:ind w:left="1144"/>
      </w:pPr>
      <w:r>
        <w:rPr>
          <w:spacing w:val="-2"/>
        </w:rPr>
        <w:t>&lt;/Button&gt;</w:t>
      </w:r>
    </w:p>
    <w:p w14:paraId="78A32DF9">
      <w:pPr>
        <w:pStyle w:val="8"/>
        <w:spacing w:before="5"/>
        <w:ind w:left="1264" w:right="7006" w:hanging="120"/>
      </w:pPr>
      <w:r>
        <w:rPr>
          <w:spacing w:val="-2"/>
        </w:rPr>
        <w:t xml:space="preserve">&lt;Button </w:t>
      </w:r>
      <w:r>
        <w:rPr>
          <w:spacing w:val="-8"/>
        </w:rPr>
        <w:t>onClick={downloadReport}</w:t>
      </w:r>
    </w:p>
    <w:p w14:paraId="7BFB8C8F">
      <w:pPr>
        <w:pStyle w:val="8"/>
        <w:ind w:left="1264"/>
      </w:pPr>
      <w:r>
        <w:t>className="px-6</w:t>
      </w:r>
      <w:r>
        <w:rPr>
          <w:spacing w:val="-17"/>
        </w:rPr>
        <w:t xml:space="preserve"> </w:t>
      </w:r>
      <w:r>
        <w:t>py-3</w:t>
      </w:r>
      <w:r>
        <w:rPr>
          <w:spacing w:val="-7"/>
        </w:rPr>
        <w:t xml:space="preserve"> </w:t>
      </w:r>
      <w:r>
        <w:t>text-base</w:t>
      </w:r>
      <w:r>
        <w:rPr>
          <w:spacing w:val="-9"/>
        </w:rPr>
        <w:t xml:space="preserve"> </w:t>
      </w:r>
      <w:r>
        <w:t>font-medium</w:t>
      </w:r>
      <w:r>
        <w:rPr>
          <w:spacing w:val="-6"/>
        </w:rPr>
        <w:t xml:space="preserve"> </w:t>
      </w:r>
      <w:r>
        <w:t>rounded-xl</w:t>
      </w:r>
      <w:r>
        <w:rPr>
          <w:spacing w:val="-8"/>
        </w:rPr>
        <w:t xml:space="preserve"> </w:t>
      </w:r>
      <w:r>
        <w:t>bg-blue-600</w:t>
      </w:r>
      <w:r>
        <w:rPr>
          <w:spacing w:val="-4"/>
        </w:rPr>
        <w:t xml:space="preserve"> </w:t>
      </w:r>
      <w:r>
        <w:t>text-white</w:t>
      </w:r>
      <w:r>
        <w:rPr>
          <w:spacing w:val="-11"/>
        </w:rPr>
        <w:t xml:space="preserve"> </w:t>
      </w:r>
      <w:r>
        <w:t>hide-in-</w:t>
      </w:r>
      <w:r>
        <w:rPr>
          <w:spacing w:val="-4"/>
        </w:rPr>
        <w:t>pdf"</w:t>
      </w:r>
    </w:p>
    <w:p w14:paraId="69D5D1B4">
      <w:pPr>
        <w:spacing w:before="0"/>
        <w:ind w:left="1144" w:right="0" w:firstLine="0"/>
        <w:jc w:val="left"/>
        <w:rPr>
          <w:sz w:val="24"/>
        </w:rPr>
      </w:pPr>
      <w:r>
        <w:rPr>
          <w:spacing w:val="-10"/>
          <w:sz w:val="24"/>
        </w:rPr>
        <w:t>&gt;</w:t>
      </w:r>
    </w:p>
    <w:p w14:paraId="630940A1">
      <w:pPr>
        <w:pStyle w:val="8"/>
        <w:ind w:left="1511"/>
      </w:pPr>
      <w:r>
        <w:t>Download</w:t>
      </w:r>
      <w:r>
        <w:rPr>
          <w:spacing w:val="-7"/>
        </w:rPr>
        <w:t xml:space="preserve"> </w:t>
      </w:r>
      <w:r>
        <w:rPr>
          <w:spacing w:val="-2"/>
        </w:rPr>
        <w:t>Report</w:t>
      </w:r>
    </w:p>
    <w:p w14:paraId="495DE3FD">
      <w:pPr>
        <w:pStyle w:val="8"/>
        <w:ind w:left="1144"/>
      </w:pPr>
      <w:r>
        <w:rPr>
          <w:spacing w:val="-2"/>
        </w:rPr>
        <w:t>&lt;/Button&gt;</w:t>
      </w:r>
    </w:p>
    <w:p w14:paraId="538515CA">
      <w:pPr>
        <w:pStyle w:val="8"/>
        <w:ind w:left="1024"/>
      </w:pPr>
      <w:r>
        <w:rPr>
          <w:spacing w:val="-2"/>
        </w:rPr>
        <w:t>&lt;/div&gt;</w:t>
      </w:r>
    </w:p>
    <w:p w14:paraId="58516DD6">
      <w:pPr>
        <w:pStyle w:val="8"/>
        <w:spacing w:before="276"/>
        <w:ind w:left="1024"/>
      </w:pPr>
      <w:r>
        <w:t>{/*</w:t>
      </w:r>
      <w:r>
        <w:rPr>
          <w:spacing w:val="-3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 xml:space="preserve">Cards </w:t>
      </w:r>
      <w:r>
        <w:rPr>
          <w:spacing w:val="-5"/>
        </w:rPr>
        <w:t>*/}</w:t>
      </w:r>
    </w:p>
    <w:p w14:paraId="1A868E49">
      <w:pPr>
        <w:pStyle w:val="8"/>
        <w:spacing w:after="0"/>
        <w:sectPr>
          <w:pgSz w:w="12240" w:h="15840"/>
          <w:pgMar w:top="1600" w:right="141" w:bottom="1200" w:left="992" w:header="0" w:footer="991" w:gutter="0"/>
          <w:cols w:space="720" w:num="1"/>
        </w:sectPr>
      </w:pPr>
    </w:p>
    <w:p w14:paraId="3718E843">
      <w:pPr>
        <w:pStyle w:val="8"/>
        <w:spacing w:before="60"/>
        <w:ind w:left="1024"/>
      </w:pPr>
      <w:r>
        <w:t>&lt;div</w:t>
      </w:r>
      <w:r>
        <w:rPr>
          <w:spacing w:val="-10"/>
        </w:rPr>
        <w:t xml:space="preserve"> </w:t>
      </w:r>
      <w:r>
        <w:t>className="flex</w:t>
      </w:r>
      <w:r>
        <w:rPr>
          <w:spacing w:val="-4"/>
        </w:rPr>
        <w:t xml:space="preserve"> </w:t>
      </w:r>
      <w:r>
        <w:t>flex-col</w:t>
      </w:r>
      <w:r>
        <w:rPr>
          <w:spacing w:val="-9"/>
        </w:rPr>
        <w:t xml:space="preserve"> </w:t>
      </w:r>
      <w:r>
        <w:t>md:flex-row</w:t>
      </w:r>
      <w:r>
        <w:rPr>
          <w:spacing w:val="-13"/>
        </w:rPr>
        <w:t xml:space="preserve"> </w:t>
      </w:r>
      <w:r>
        <w:t>justify-center</w:t>
      </w:r>
      <w:r>
        <w:rPr>
          <w:spacing w:val="-10"/>
        </w:rPr>
        <w:t xml:space="preserve"> </w:t>
      </w:r>
      <w:r>
        <w:t>gap-8</w:t>
      </w:r>
      <w:r>
        <w:rPr>
          <w:spacing w:val="-7"/>
        </w:rPr>
        <w:t xml:space="preserve"> </w:t>
      </w:r>
      <w:r>
        <w:t>mb-</w:t>
      </w:r>
      <w:r>
        <w:rPr>
          <w:spacing w:val="-4"/>
        </w:rPr>
        <w:t>12"&gt;</w:t>
      </w:r>
    </w:p>
    <w:p w14:paraId="0C8AD2AA">
      <w:pPr>
        <w:pStyle w:val="8"/>
        <w:ind w:left="1144"/>
      </w:pPr>
      <w:r>
        <w:t>{/* Attempt %</w:t>
      </w:r>
      <w:r>
        <w:rPr>
          <w:spacing w:val="-1"/>
        </w:rPr>
        <w:t xml:space="preserve"> </w:t>
      </w:r>
      <w:r>
        <w:rPr>
          <w:spacing w:val="-5"/>
        </w:rPr>
        <w:t>*/}</w:t>
      </w:r>
    </w:p>
    <w:p w14:paraId="290645DF">
      <w:pPr>
        <w:pStyle w:val="8"/>
        <w:ind w:left="1144"/>
      </w:pPr>
      <w:r>
        <w:t>&lt;div</w:t>
      </w:r>
      <w:r>
        <w:rPr>
          <w:spacing w:val="-15"/>
        </w:rPr>
        <w:t xml:space="preserve"> </w:t>
      </w:r>
      <w:r>
        <w:t>className="w-40</w:t>
      </w:r>
      <w:r>
        <w:rPr>
          <w:spacing w:val="-10"/>
        </w:rPr>
        <w:t xml:space="preserve"> </w:t>
      </w:r>
      <w:r>
        <w:t>p-4</w:t>
      </w:r>
      <w:r>
        <w:rPr>
          <w:spacing w:val="-6"/>
        </w:rPr>
        <w:t xml:space="preserve"> </w:t>
      </w:r>
      <w:r>
        <w:t>bg-white</w:t>
      </w:r>
      <w:r>
        <w:rPr>
          <w:spacing w:val="-7"/>
        </w:rPr>
        <w:t xml:space="preserve"> </w:t>
      </w:r>
      <w:r>
        <w:t>rounded-2xl</w:t>
      </w:r>
      <w:r>
        <w:rPr>
          <w:spacing w:val="-1"/>
        </w:rPr>
        <w:t xml:space="preserve"> </w:t>
      </w:r>
      <w:r>
        <w:t>shadow</w:t>
      </w:r>
      <w:r>
        <w:rPr>
          <w:spacing w:val="-12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flex-col</w:t>
      </w:r>
      <w:r>
        <w:rPr>
          <w:spacing w:val="-3"/>
        </w:rPr>
        <w:t xml:space="preserve"> </w:t>
      </w:r>
      <w:r>
        <w:t>items-</w:t>
      </w:r>
      <w:r>
        <w:rPr>
          <w:spacing w:val="-2"/>
        </w:rPr>
        <w:t>center"&gt;</w:t>
      </w:r>
    </w:p>
    <w:p w14:paraId="4EE217D6">
      <w:pPr>
        <w:pStyle w:val="8"/>
        <w:ind w:left="1264"/>
      </w:pPr>
      <w:r>
        <w:t>&lt;div</w:t>
      </w:r>
      <w:r>
        <w:rPr>
          <w:spacing w:val="-14"/>
        </w:rPr>
        <w:t xml:space="preserve"> </w:t>
      </w:r>
      <w:r>
        <w:t>className="w-20</w:t>
      </w:r>
      <w:r>
        <w:rPr>
          <w:spacing w:val="-6"/>
        </w:rPr>
        <w:t xml:space="preserve"> </w:t>
      </w:r>
      <w:r>
        <w:t>h-20</w:t>
      </w:r>
      <w:r>
        <w:rPr>
          <w:spacing w:val="-1"/>
        </w:rPr>
        <w:t xml:space="preserve"> </w:t>
      </w:r>
      <w:r>
        <w:t>mb-</w:t>
      </w:r>
      <w:r>
        <w:rPr>
          <w:spacing w:val="-5"/>
        </w:rPr>
        <w:t>2"&gt;</w:t>
      </w:r>
    </w:p>
    <w:p w14:paraId="28D8E1AC">
      <w:pPr>
        <w:pStyle w:val="8"/>
        <w:ind w:left="1504" w:right="7006" w:hanging="120"/>
      </w:pPr>
      <w:r>
        <w:rPr>
          <w:spacing w:val="-2"/>
        </w:rPr>
        <w:t xml:space="preserve">&lt;CircularProgressbar value={attemptPerc} </w:t>
      </w:r>
      <w:r>
        <w:rPr>
          <w:spacing w:val="-8"/>
        </w:rPr>
        <w:t xml:space="preserve">text={`${attemptPerc}%`} </w:t>
      </w:r>
      <w:r>
        <w:rPr>
          <w:spacing w:val="-2"/>
        </w:rPr>
        <w:t xml:space="preserve">styles={buildStyles({ </w:t>
      </w:r>
      <w:r>
        <w:t>textSize: "16px",</w:t>
      </w:r>
    </w:p>
    <w:p w14:paraId="3D4AE64A">
      <w:pPr>
        <w:pStyle w:val="8"/>
        <w:ind w:left="1624" w:right="4806"/>
        <w:jc w:val="both"/>
      </w:pPr>
      <w:r>
        <w:t>pathColor:</w:t>
      </w:r>
      <w:r>
        <w:rPr>
          <w:spacing w:val="-15"/>
        </w:rPr>
        <w:t xml:space="preserve"> </w:t>
      </w:r>
      <w:r>
        <w:t>getColorForPercentage(attemptPerc), textColor: getColorForPercentage(attemptPerc), trailColor: "#e5e7eb",</w:t>
      </w:r>
    </w:p>
    <w:p w14:paraId="7301AD53">
      <w:pPr>
        <w:spacing w:before="1"/>
        <w:ind w:left="1504" w:right="0" w:firstLine="0"/>
        <w:jc w:val="left"/>
        <w:rPr>
          <w:sz w:val="24"/>
        </w:rPr>
      </w:pPr>
      <w:r>
        <w:rPr>
          <w:spacing w:val="-5"/>
          <w:sz w:val="24"/>
        </w:rPr>
        <w:t>})}</w:t>
      </w:r>
    </w:p>
    <w:p w14:paraId="03952FD6">
      <w:pPr>
        <w:spacing w:before="0"/>
        <w:ind w:left="1384" w:right="0" w:firstLine="0"/>
        <w:jc w:val="left"/>
        <w:rPr>
          <w:sz w:val="24"/>
        </w:rPr>
      </w:pPr>
      <w:r>
        <w:rPr>
          <w:spacing w:val="-5"/>
          <w:sz w:val="24"/>
        </w:rPr>
        <w:t>/&gt;</w:t>
      </w:r>
    </w:p>
    <w:p w14:paraId="45AF244E">
      <w:pPr>
        <w:pStyle w:val="8"/>
        <w:ind w:left="1264"/>
      </w:pPr>
      <w:r>
        <w:rPr>
          <w:spacing w:val="-2"/>
        </w:rPr>
        <w:t>&lt;/div&gt;</w:t>
      </w:r>
    </w:p>
    <w:p w14:paraId="5BBF0A10">
      <w:pPr>
        <w:pStyle w:val="8"/>
        <w:ind w:left="1264"/>
      </w:pPr>
      <w:r>
        <w:t>&lt;span</w:t>
      </w:r>
      <w:r>
        <w:rPr>
          <w:spacing w:val="-17"/>
        </w:rPr>
        <w:t xml:space="preserve"> </w:t>
      </w:r>
      <w:r>
        <w:t>className="mt-2</w:t>
      </w:r>
      <w:r>
        <w:rPr>
          <w:spacing w:val="-7"/>
        </w:rPr>
        <w:t xml:space="preserve"> </w:t>
      </w:r>
      <w:r>
        <w:t>text-sm</w:t>
      </w:r>
      <w:r>
        <w:rPr>
          <w:spacing w:val="-12"/>
        </w:rPr>
        <w:t xml:space="preserve"> </w:t>
      </w:r>
      <w:r>
        <w:t>font-semibold"&gt;Attempt</w:t>
      </w:r>
      <w:r>
        <w:rPr>
          <w:spacing w:val="-3"/>
        </w:rPr>
        <w:t xml:space="preserve"> </w:t>
      </w:r>
      <w:r>
        <w:rPr>
          <w:spacing w:val="-2"/>
        </w:rPr>
        <w:t>%&lt;/span&gt;</w:t>
      </w:r>
    </w:p>
    <w:p w14:paraId="23C0F97C">
      <w:pPr>
        <w:pStyle w:val="8"/>
        <w:ind w:left="1144"/>
      </w:pPr>
      <w:r>
        <w:rPr>
          <w:spacing w:val="-2"/>
        </w:rPr>
        <w:t>&lt;/div&gt;</w:t>
      </w:r>
    </w:p>
    <w:p w14:paraId="0B8AF2C1">
      <w:pPr>
        <w:pStyle w:val="8"/>
        <w:ind w:left="1144"/>
      </w:pPr>
      <w:r>
        <w:t>{/*</w:t>
      </w:r>
      <w:r>
        <w:rPr>
          <w:spacing w:val="-1"/>
        </w:rPr>
        <w:t xml:space="preserve"> </w:t>
      </w:r>
      <w:r>
        <w:t>Avg</w:t>
      </w:r>
      <w:r>
        <w:rPr>
          <w:spacing w:val="-3"/>
        </w:rPr>
        <w:t xml:space="preserve"> </w:t>
      </w:r>
      <w:r>
        <w:t xml:space="preserve">Rating </w:t>
      </w:r>
      <w:r>
        <w:rPr>
          <w:spacing w:val="-5"/>
        </w:rPr>
        <w:t>*/}</w:t>
      </w:r>
    </w:p>
    <w:p w14:paraId="048B8C29">
      <w:pPr>
        <w:pStyle w:val="8"/>
        <w:ind w:left="1144"/>
      </w:pPr>
      <w:r>
        <w:t>&lt;div</w:t>
      </w:r>
      <w:r>
        <w:rPr>
          <w:spacing w:val="-15"/>
        </w:rPr>
        <w:t xml:space="preserve"> </w:t>
      </w:r>
      <w:r>
        <w:t>className="w-40</w:t>
      </w:r>
      <w:r>
        <w:rPr>
          <w:spacing w:val="-10"/>
        </w:rPr>
        <w:t xml:space="preserve"> </w:t>
      </w:r>
      <w:r>
        <w:t>p-4</w:t>
      </w:r>
      <w:r>
        <w:rPr>
          <w:spacing w:val="-6"/>
        </w:rPr>
        <w:t xml:space="preserve"> </w:t>
      </w:r>
      <w:r>
        <w:t>bg-white</w:t>
      </w:r>
      <w:r>
        <w:rPr>
          <w:spacing w:val="-7"/>
        </w:rPr>
        <w:t xml:space="preserve"> </w:t>
      </w:r>
      <w:r>
        <w:t>rounded-2xl</w:t>
      </w:r>
      <w:r>
        <w:rPr>
          <w:spacing w:val="-1"/>
        </w:rPr>
        <w:t xml:space="preserve"> </w:t>
      </w:r>
      <w:r>
        <w:t>shadow</w:t>
      </w:r>
      <w:r>
        <w:rPr>
          <w:spacing w:val="-12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flex-col</w:t>
      </w:r>
      <w:r>
        <w:rPr>
          <w:spacing w:val="-3"/>
        </w:rPr>
        <w:t xml:space="preserve"> </w:t>
      </w:r>
      <w:r>
        <w:t>items-</w:t>
      </w:r>
      <w:r>
        <w:rPr>
          <w:spacing w:val="-2"/>
        </w:rPr>
        <w:t>center"&gt;</w:t>
      </w:r>
    </w:p>
    <w:p w14:paraId="0F39EDC8">
      <w:pPr>
        <w:pStyle w:val="8"/>
        <w:ind w:left="1264"/>
      </w:pPr>
      <w:r>
        <w:t>&lt;div</w:t>
      </w:r>
      <w:r>
        <w:rPr>
          <w:spacing w:val="-14"/>
        </w:rPr>
        <w:t xml:space="preserve"> </w:t>
      </w:r>
      <w:r>
        <w:t>className="w-20</w:t>
      </w:r>
      <w:r>
        <w:rPr>
          <w:spacing w:val="-6"/>
        </w:rPr>
        <w:t xml:space="preserve"> </w:t>
      </w:r>
      <w:r>
        <w:t>h-20</w:t>
      </w:r>
      <w:r>
        <w:rPr>
          <w:spacing w:val="-1"/>
        </w:rPr>
        <w:t xml:space="preserve"> </w:t>
      </w:r>
      <w:r>
        <w:t>mb-</w:t>
      </w:r>
      <w:r>
        <w:rPr>
          <w:spacing w:val="-5"/>
        </w:rPr>
        <w:t>2"&gt;</w:t>
      </w:r>
    </w:p>
    <w:p w14:paraId="49669314">
      <w:pPr>
        <w:pStyle w:val="8"/>
        <w:ind w:left="1504" w:right="5880" w:hanging="120"/>
      </w:pPr>
      <w:r>
        <w:rPr>
          <w:spacing w:val="-2"/>
        </w:rPr>
        <w:t xml:space="preserve">&lt;CircularProgressbar </w:t>
      </w:r>
      <w:r>
        <w:rPr>
          <w:spacing w:val="-4"/>
        </w:rPr>
        <w:t>value={averageRating</w:t>
      </w:r>
      <w:r>
        <w:rPr>
          <w:spacing w:val="-8"/>
        </w:rPr>
        <w:t xml:space="preserve"> </w:t>
      </w:r>
      <w:r>
        <w:rPr>
          <w:spacing w:val="-4"/>
        </w:rPr>
        <w:t>*</w:t>
      </w:r>
      <w:r>
        <w:rPr>
          <w:spacing w:val="-9"/>
        </w:rPr>
        <w:t xml:space="preserve"> </w:t>
      </w:r>
      <w:r>
        <w:rPr>
          <w:spacing w:val="-4"/>
        </w:rPr>
        <w:t xml:space="preserve">10} </w:t>
      </w:r>
      <w:r>
        <w:rPr>
          <w:spacing w:val="-2"/>
        </w:rPr>
        <w:t>text={`${averageRating}`} styles={buildStyles({</w:t>
      </w:r>
    </w:p>
    <w:p w14:paraId="31F4EF42">
      <w:pPr>
        <w:pStyle w:val="8"/>
        <w:spacing w:before="80"/>
      </w:pPr>
    </w:p>
    <w:p w14:paraId="00873807">
      <w:pPr>
        <w:pStyle w:val="8"/>
        <w:ind w:left="1504"/>
      </w:pPr>
      <w:r>
        <w:t>textSize:</w:t>
      </w:r>
      <w:r>
        <w:rPr>
          <w:spacing w:val="-6"/>
        </w:rPr>
        <w:t xml:space="preserve"> </w:t>
      </w:r>
      <w:r>
        <w:rPr>
          <w:spacing w:val="-2"/>
        </w:rPr>
        <w:t>"16px",</w:t>
      </w:r>
    </w:p>
    <w:p w14:paraId="6A192275">
      <w:pPr>
        <w:pStyle w:val="8"/>
        <w:ind w:left="1624" w:right="4159"/>
      </w:pPr>
      <w:r>
        <w:rPr>
          <w:spacing w:val="-2"/>
        </w:rPr>
        <w:t>pathColor:</w:t>
      </w:r>
      <w:r>
        <w:rPr>
          <w:spacing w:val="-5"/>
        </w:rPr>
        <w:t xml:space="preserve"> </w:t>
      </w:r>
      <w:r>
        <w:rPr>
          <w:spacing w:val="-2"/>
        </w:rPr>
        <w:t>getColorForPercentage(averageRating</w:t>
      </w:r>
      <w:r>
        <w:rPr>
          <w:spacing w:val="-8"/>
        </w:rPr>
        <w:t xml:space="preserve"> </w:t>
      </w:r>
      <w:r>
        <w:rPr>
          <w:spacing w:val="-2"/>
        </w:rPr>
        <w:t>*</w:t>
      </w:r>
      <w:r>
        <w:rPr>
          <w:spacing w:val="-6"/>
        </w:rPr>
        <w:t xml:space="preserve"> </w:t>
      </w:r>
      <w:r>
        <w:rPr>
          <w:spacing w:val="-2"/>
        </w:rPr>
        <w:t xml:space="preserve">10), </w:t>
      </w:r>
      <w:r>
        <w:t>textColor:</w:t>
      </w:r>
      <w:r>
        <w:rPr>
          <w:spacing w:val="-11"/>
        </w:rPr>
        <w:t xml:space="preserve"> </w:t>
      </w:r>
      <w:r>
        <w:t>getColorForPercentage(averageRating</w:t>
      </w:r>
      <w:r>
        <w:rPr>
          <w:spacing w:val="-3"/>
        </w:rPr>
        <w:t xml:space="preserve"> </w:t>
      </w:r>
      <w:r>
        <w:t>*</w:t>
      </w:r>
      <w:r>
        <w:rPr>
          <w:spacing w:val="-8"/>
        </w:rPr>
        <w:t xml:space="preserve"> </w:t>
      </w:r>
      <w:r>
        <w:rPr>
          <w:spacing w:val="-5"/>
        </w:rPr>
        <w:t>10),</w:t>
      </w:r>
    </w:p>
    <w:p w14:paraId="0DF10E82">
      <w:pPr>
        <w:pStyle w:val="8"/>
        <w:spacing w:before="77"/>
      </w:pPr>
    </w:p>
    <w:p w14:paraId="707DAFA6">
      <w:pPr>
        <w:pStyle w:val="8"/>
        <w:ind w:left="1624"/>
      </w:pPr>
      <w:r>
        <w:t>trailColor:</w:t>
      </w:r>
      <w:r>
        <w:rPr>
          <w:spacing w:val="-9"/>
        </w:rPr>
        <w:t xml:space="preserve"> </w:t>
      </w:r>
      <w:r>
        <w:rPr>
          <w:spacing w:val="-2"/>
        </w:rPr>
        <w:t>"#fef3c7",</w:t>
      </w:r>
    </w:p>
    <w:p w14:paraId="742D34C2">
      <w:pPr>
        <w:spacing w:before="0"/>
        <w:ind w:left="1504" w:right="0" w:firstLine="0"/>
        <w:jc w:val="left"/>
        <w:rPr>
          <w:sz w:val="24"/>
        </w:rPr>
      </w:pPr>
      <w:r>
        <w:rPr>
          <w:spacing w:val="-5"/>
          <w:sz w:val="24"/>
        </w:rPr>
        <w:t>})}</w:t>
      </w:r>
    </w:p>
    <w:p w14:paraId="2EEA8E72">
      <w:pPr>
        <w:spacing w:before="0"/>
        <w:ind w:left="1384" w:right="0" w:firstLine="0"/>
        <w:jc w:val="left"/>
        <w:rPr>
          <w:sz w:val="24"/>
        </w:rPr>
      </w:pPr>
      <w:r>
        <w:rPr>
          <w:spacing w:val="-5"/>
          <w:sz w:val="24"/>
        </w:rPr>
        <w:t>/&gt;</w:t>
      </w:r>
    </w:p>
    <w:p w14:paraId="09A94856">
      <w:pPr>
        <w:pStyle w:val="8"/>
        <w:ind w:left="1264"/>
      </w:pPr>
      <w:r>
        <w:rPr>
          <w:spacing w:val="-2"/>
        </w:rPr>
        <w:t>&lt;/div&gt;</w:t>
      </w:r>
    </w:p>
    <w:p w14:paraId="2AD2772C">
      <w:pPr>
        <w:pStyle w:val="8"/>
        <w:spacing w:before="2"/>
        <w:ind w:left="1264"/>
      </w:pPr>
      <w:r>
        <w:t>&lt;span</w:t>
      </w:r>
      <w:r>
        <w:rPr>
          <w:spacing w:val="-19"/>
        </w:rPr>
        <w:t xml:space="preserve"> </w:t>
      </w:r>
      <w:r>
        <w:t>className="mt-2</w:t>
      </w:r>
      <w:r>
        <w:rPr>
          <w:spacing w:val="-10"/>
        </w:rPr>
        <w:t xml:space="preserve"> </w:t>
      </w:r>
      <w:r>
        <w:t>text-sm</w:t>
      </w:r>
      <w:r>
        <w:rPr>
          <w:spacing w:val="-15"/>
        </w:rPr>
        <w:t xml:space="preserve"> </w:t>
      </w:r>
      <w:r>
        <w:t>font-semibold"&gt;Overall</w:t>
      </w:r>
      <w:r>
        <w:rPr>
          <w:spacing w:val="-5"/>
        </w:rPr>
        <w:t xml:space="preserve"> </w:t>
      </w:r>
      <w:r>
        <w:rPr>
          <w:spacing w:val="-2"/>
        </w:rPr>
        <w:t>Rating&lt;/span&gt;</w:t>
      </w:r>
    </w:p>
    <w:p w14:paraId="27731488">
      <w:pPr>
        <w:pStyle w:val="8"/>
        <w:ind w:left="1144"/>
      </w:pPr>
      <w:r>
        <w:rPr>
          <w:spacing w:val="-2"/>
        </w:rPr>
        <w:t>&lt;/div&gt;</w:t>
      </w:r>
    </w:p>
    <w:p w14:paraId="182C171B">
      <w:pPr>
        <w:pStyle w:val="8"/>
        <w:spacing w:before="1"/>
        <w:ind w:left="1024"/>
      </w:pPr>
      <w:r>
        <w:rPr>
          <w:spacing w:val="-2"/>
        </w:rPr>
        <w:t>&lt;/div&gt;</w:t>
      </w:r>
    </w:p>
    <w:p w14:paraId="74DDA511">
      <w:pPr>
        <w:pStyle w:val="8"/>
      </w:pPr>
    </w:p>
    <w:p w14:paraId="2F0F498F">
      <w:pPr>
        <w:pStyle w:val="8"/>
        <w:ind w:left="1024"/>
      </w:pPr>
      <w:r>
        <w:t>{/*</w:t>
      </w:r>
      <w:r>
        <w:rPr>
          <w:spacing w:val="-14"/>
        </w:rPr>
        <w:t xml:space="preserve"> </w:t>
      </w:r>
      <w:r>
        <w:t>Question-by-Question</w:t>
      </w:r>
      <w:r>
        <w:rPr>
          <w:spacing w:val="-10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rPr>
          <w:spacing w:val="-5"/>
        </w:rPr>
        <w:t>*/}</w:t>
      </w:r>
    </w:p>
    <w:p w14:paraId="1957E054">
      <w:pPr>
        <w:pStyle w:val="8"/>
        <w:ind w:left="1024"/>
      </w:pPr>
      <w:r>
        <w:rPr>
          <w:spacing w:val="-2"/>
        </w:rPr>
        <w:t>&lt;section</w:t>
      </w:r>
      <w:r>
        <w:rPr>
          <w:spacing w:val="6"/>
        </w:rPr>
        <w:t xml:space="preserve"> </w:t>
      </w:r>
      <w:r>
        <w:rPr>
          <w:spacing w:val="-2"/>
        </w:rPr>
        <w:t>className="space-y-</w:t>
      </w:r>
      <w:r>
        <w:rPr>
          <w:spacing w:val="-5"/>
        </w:rPr>
        <w:t>6"&gt;</w:t>
      </w:r>
    </w:p>
    <w:p w14:paraId="7AF5ED65">
      <w:pPr>
        <w:pStyle w:val="8"/>
        <w:ind w:left="1024"/>
      </w:pPr>
      <w:r>
        <w:t>{mergedList.map((item,</w:t>
      </w:r>
      <w:r>
        <w:rPr>
          <w:spacing w:val="-8"/>
        </w:rPr>
        <w:t xml:space="preserve"> </w:t>
      </w:r>
      <w:r>
        <w:t>index)</w:t>
      </w:r>
      <w:r>
        <w:rPr>
          <w:spacing w:val="-13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rPr>
          <w:spacing w:val="-10"/>
        </w:rPr>
        <w:t>(</w:t>
      </w:r>
    </w:p>
    <w:p w14:paraId="03437847">
      <w:pPr>
        <w:pStyle w:val="8"/>
        <w:ind w:left="542" w:right="8596"/>
      </w:pPr>
      <w:r>
        <w:rPr>
          <w:spacing w:val="-6"/>
        </w:rPr>
        <w:t xml:space="preserve">&lt;Collapsible </w:t>
      </w:r>
      <w:r>
        <w:rPr>
          <w:spacing w:val="-8"/>
        </w:rPr>
        <w:t>key={index}</w:t>
      </w:r>
    </w:p>
    <w:p w14:paraId="3BEEB279">
      <w:pPr>
        <w:pStyle w:val="8"/>
        <w:tabs>
          <w:tab w:val="left" w:pos="4454"/>
        </w:tabs>
        <w:ind w:left="542"/>
      </w:pPr>
      <w:r>
        <w:t>open={openAll</w:t>
      </w:r>
      <w:r>
        <w:rPr>
          <w:spacing w:val="-3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undefined}</w:t>
      </w:r>
      <w:r>
        <w:rPr>
          <w:spacing w:val="59"/>
        </w:rPr>
        <w:t xml:space="preserve"> </w:t>
      </w:r>
      <w:r>
        <w:rPr>
          <w:spacing w:val="-5"/>
        </w:rPr>
        <w:t>//</w:t>
      </w:r>
      <w:r>
        <w:tab/>
      </w:r>
      <w:r>
        <w:t>force</w:t>
      </w:r>
      <w:r>
        <w:rPr>
          <w:spacing w:val="-17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rPr>
          <w:spacing w:val="-2"/>
        </w:rPr>
        <w:t>needed</w:t>
      </w:r>
    </w:p>
    <w:p w14:paraId="5CBEC634">
      <w:pPr>
        <w:pStyle w:val="8"/>
        <w:ind w:left="542"/>
      </w:pPr>
      <w:r>
        <w:t>className={`</w:t>
      </w:r>
      <w:r>
        <w:rPr>
          <w:spacing w:val="-17"/>
        </w:rPr>
        <w:t xml:space="preserve"> </w:t>
      </w:r>
      <w:r>
        <w:t>border</w:t>
      </w:r>
      <w:r>
        <w:rPr>
          <w:spacing w:val="-9"/>
        </w:rPr>
        <w:t xml:space="preserve"> </w:t>
      </w:r>
      <w:r>
        <w:t>rounded-2xl</w:t>
      </w:r>
      <w:r>
        <w:rPr>
          <w:spacing w:val="-8"/>
        </w:rPr>
        <w:t xml:space="preserve"> </w:t>
      </w:r>
      <w:r>
        <w:t>shadow-md</w:t>
      </w:r>
      <w:r>
        <w:rPr>
          <w:spacing w:val="-9"/>
        </w:rPr>
        <w:t xml:space="preserve"> </w:t>
      </w:r>
      <w:r>
        <w:t>transition</w:t>
      </w:r>
      <w:r>
        <w:rPr>
          <w:spacing w:val="-3"/>
        </w:rPr>
        <w:t xml:space="preserve"> </w:t>
      </w:r>
      <w:r>
        <w:t>hover:shadow-lg</w:t>
      </w:r>
      <w:r>
        <w:rPr>
          <w:spacing w:val="-9"/>
        </w:rPr>
        <w:t xml:space="preserve"> </w:t>
      </w:r>
      <w:r>
        <w:t>p-4</w:t>
      </w:r>
      <w:r>
        <w:rPr>
          <w:spacing w:val="-3"/>
        </w:rPr>
        <w:t xml:space="preserve"> </w:t>
      </w:r>
      <w:r>
        <w:t>my-</w:t>
      </w:r>
      <w:r>
        <w:rPr>
          <w:spacing w:val="-10"/>
        </w:rPr>
        <w:t>4</w:t>
      </w:r>
    </w:p>
    <w:p w14:paraId="22B415B5">
      <w:pPr>
        <w:pStyle w:val="8"/>
        <w:ind w:left="662"/>
      </w:pPr>
      <w:r>
        <w:t>${item.isAttempted</w:t>
      </w:r>
      <w:r>
        <w:rPr>
          <w:spacing w:val="-13"/>
        </w:rPr>
        <w:t xml:space="preserve"> </w:t>
      </w:r>
      <w:r>
        <w:t>?</w:t>
      </w:r>
      <w:r>
        <w:rPr>
          <w:spacing w:val="-15"/>
        </w:rPr>
        <w:t xml:space="preserve"> </w:t>
      </w:r>
      <w:r>
        <w:t>'bg-white</w:t>
      </w:r>
      <w:r>
        <w:rPr>
          <w:spacing w:val="-11"/>
        </w:rPr>
        <w:t xml:space="preserve"> </w:t>
      </w:r>
      <w:r>
        <w:t>border-l-4</w:t>
      </w:r>
      <w:r>
        <w:rPr>
          <w:spacing w:val="-10"/>
        </w:rPr>
        <w:t xml:space="preserve"> </w:t>
      </w:r>
      <w:r>
        <w:t>border-green-400'</w:t>
      </w:r>
      <w:r>
        <w:rPr>
          <w:spacing w:val="-6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'bg-white</w:t>
      </w:r>
      <w:r>
        <w:rPr>
          <w:spacing w:val="-10"/>
        </w:rPr>
        <w:t xml:space="preserve"> </w:t>
      </w:r>
      <w:r>
        <w:t>border-l-4</w:t>
      </w:r>
      <w:r>
        <w:rPr>
          <w:spacing w:val="-4"/>
        </w:rPr>
        <w:t xml:space="preserve"> </w:t>
      </w:r>
      <w:r>
        <w:t>border-red-</w:t>
      </w:r>
      <w:r>
        <w:rPr>
          <w:spacing w:val="-2"/>
        </w:rPr>
        <w:t>400'}</w:t>
      </w:r>
    </w:p>
    <w:p w14:paraId="49383C4A">
      <w:pPr>
        <w:spacing w:before="0"/>
        <w:ind w:left="542" w:right="0" w:firstLine="0"/>
        <w:jc w:val="left"/>
        <w:rPr>
          <w:sz w:val="24"/>
        </w:rPr>
      </w:pPr>
      <w:r>
        <w:rPr>
          <w:spacing w:val="-5"/>
          <w:sz w:val="24"/>
        </w:rPr>
        <w:t>`}</w:t>
      </w:r>
    </w:p>
    <w:p w14:paraId="19F9FF86">
      <w:pPr>
        <w:spacing w:after="0"/>
        <w:jc w:val="left"/>
        <w:rPr>
          <w:sz w:val="24"/>
        </w:rPr>
        <w:sectPr>
          <w:pgSz w:w="12240" w:h="15840"/>
          <w:pgMar w:top="1600" w:right="141" w:bottom="1200" w:left="992" w:header="0" w:footer="991" w:gutter="0"/>
          <w:cols w:space="720" w:num="1"/>
        </w:sectPr>
      </w:pPr>
    </w:p>
    <w:p w14:paraId="36004B87">
      <w:pPr>
        <w:spacing w:before="60"/>
        <w:ind w:left="422" w:right="0" w:firstLine="0"/>
        <w:jc w:val="left"/>
        <w:rPr>
          <w:sz w:val="24"/>
        </w:rPr>
      </w:pPr>
      <w:r>
        <w:rPr>
          <w:spacing w:val="-10"/>
          <w:sz w:val="24"/>
        </w:rPr>
        <w:t>&gt;</w:t>
      </w:r>
    </w:p>
    <w:p w14:paraId="392D2937">
      <w:pPr>
        <w:pStyle w:val="8"/>
        <w:ind w:left="662"/>
      </w:pPr>
      <w:r>
        <w:rPr>
          <w:spacing w:val="-2"/>
        </w:rPr>
        <w:t>&lt;CollapsibleTrigger</w:t>
      </w:r>
      <w:r>
        <w:rPr>
          <w:spacing w:val="4"/>
        </w:rPr>
        <w:t xml:space="preserve"> </w:t>
      </w:r>
      <w:r>
        <w:rPr>
          <w:spacing w:val="-2"/>
        </w:rPr>
        <w:t>className="w-full</w:t>
      </w:r>
      <w:r>
        <w:rPr>
          <w:spacing w:val="6"/>
        </w:rPr>
        <w:t xml:space="preserve"> </w:t>
      </w:r>
      <w:r>
        <w:rPr>
          <w:spacing w:val="-2"/>
        </w:rPr>
        <w:t>text-left</w:t>
      </w:r>
      <w:r>
        <w:rPr>
          <w:spacing w:val="8"/>
        </w:rPr>
        <w:t xml:space="preserve"> </w:t>
      </w:r>
      <w:r>
        <w:rPr>
          <w:spacing w:val="-2"/>
        </w:rPr>
        <w:t>font-semibold</w:t>
      </w:r>
      <w:r>
        <w:rPr>
          <w:spacing w:val="8"/>
        </w:rPr>
        <w:t xml:space="preserve"> </w:t>
      </w:r>
      <w:r>
        <w:rPr>
          <w:spacing w:val="-2"/>
        </w:rPr>
        <w:t>text-lg</w:t>
      </w:r>
      <w:r>
        <w:rPr>
          <w:spacing w:val="7"/>
        </w:rPr>
        <w:t xml:space="preserve"> </w:t>
      </w:r>
      <w:r>
        <w:rPr>
          <w:spacing w:val="-2"/>
        </w:rPr>
        <w:t>flex</w:t>
      </w:r>
      <w:r>
        <w:rPr>
          <w:spacing w:val="6"/>
        </w:rPr>
        <w:t xml:space="preserve"> </w:t>
      </w:r>
      <w:r>
        <w:rPr>
          <w:spacing w:val="-2"/>
        </w:rPr>
        <w:t>justify-between</w:t>
      </w:r>
      <w:r>
        <w:rPr>
          <w:spacing w:val="7"/>
        </w:rPr>
        <w:t xml:space="preserve"> </w:t>
      </w:r>
      <w:r>
        <w:rPr>
          <w:spacing w:val="-2"/>
        </w:rPr>
        <w:t>items-</w:t>
      </w:r>
    </w:p>
    <w:p w14:paraId="25EDAA44">
      <w:pPr>
        <w:pStyle w:val="8"/>
        <w:ind w:left="422"/>
      </w:pPr>
      <w:r>
        <w:rPr>
          <w:spacing w:val="-2"/>
        </w:rPr>
        <w:t>center"&gt;</w:t>
      </w:r>
    </w:p>
    <w:p w14:paraId="1553B7A7">
      <w:pPr>
        <w:pStyle w:val="8"/>
        <w:ind w:left="782"/>
      </w:pPr>
      <w:r>
        <w:t>{`Q${index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1}: </w:t>
      </w:r>
      <w:r>
        <w:rPr>
          <w:spacing w:val="-2"/>
        </w:rPr>
        <w:t>${item.question}`}</w:t>
      </w:r>
    </w:p>
    <w:p w14:paraId="5E72B825">
      <w:pPr>
        <w:pStyle w:val="8"/>
        <w:ind w:left="782"/>
      </w:pPr>
      <w:r>
        <w:t>&lt;ChevronsUpDown</w:t>
      </w:r>
      <w:r>
        <w:rPr>
          <w:spacing w:val="-13"/>
        </w:rPr>
        <w:t xml:space="preserve"> </w:t>
      </w:r>
      <w:r>
        <w:t>className="ml-2</w:t>
      </w:r>
      <w:r>
        <w:rPr>
          <w:spacing w:val="-12"/>
        </w:rPr>
        <w:t xml:space="preserve"> </w:t>
      </w:r>
      <w:r>
        <w:t>h-5</w:t>
      </w:r>
      <w:r>
        <w:rPr>
          <w:spacing w:val="-11"/>
        </w:rPr>
        <w:t xml:space="preserve"> </w:t>
      </w:r>
      <w:r>
        <w:t>w-5"</w:t>
      </w:r>
      <w:r>
        <w:rPr>
          <w:spacing w:val="-6"/>
        </w:rPr>
        <w:t xml:space="preserve"> </w:t>
      </w:r>
      <w:r>
        <w:rPr>
          <w:spacing w:val="-5"/>
        </w:rPr>
        <w:t>/&gt;</w:t>
      </w:r>
    </w:p>
    <w:p w14:paraId="15054C4D">
      <w:pPr>
        <w:pStyle w:val="8"/>
        <w:ind w:left="662"/>
      </w:pPr>
      <w:r>
        <w:rPr>
          <w:spacing w:val="-2"/>
        </w:rPr>
        <w:t>&lt;/CollapsibleTrigger&gt;</w:t>
      </w:r>
    </w:p>
    <w:p w14:paraId="6B4F815A">
      <w:pPr>
        <w:pStyle w:val="8"/>
      </w:pPr>
    </w:p>
    <w:p w14:paraId="3490B902">
      <w:pPr>
        <w:pStyle w:val="8"/>
        <w:ind w:left="662"/>
      </w:pPr>
      <w:r>
        <w:rPr>
          <w:spacing w:val="-2"/>
        </w:rPr>
        <w:t>&lt;CollapsibleContent</w:t>
      </w:r>
      <w:r>
        <w:rPr>
          <w:spacing w:val="13"/>
        </w:rPr>
        <w:t xml:space="preserve"> </w:t>
      </w:r>
      <w:r>
        <w:rPr>
          <w:spacing w:val="-2"/>
        </w:rPr>
        <w:t>className="mt-4</w:t>
      </w:r>
      <w:r>
        <w:rPr>
          <w:spacing w:val="16"/>
        </w:rPr>
        <w:t xml:space="preserve"> </w:t>
      </w:r>
      <w:r>
        <w:rPr>
          <w:spacing w:val="-2"/>
        </w:rPr>
        <w:t>space-y-</w:t>
      </w:r>
      <w:r>
        <w:rPr>
          <w:spacing w:val="-5"/>
        </w:rPr>
        <w:t>4"&gt;</w:t>
      </w:r>
    </w:p>
    <w:p w14:paraId="28522265">
      <w:pPr>
        <w:pStyle w:val="8"/>
        <w:ind w:left="782"/>
      </w:pPr>
      <w:r>
        <w:t>{item.isAttempted</w:t>
      </w:r>
      <w:r>
        <w:rPr>
          <w:spacing w:val="-9"/>
        </w:rPr>
        <w:t xml:space="preserve"> </w:t>
      </w:r>
      <w:r>
        <w:t>?</w:t>
      </w:r>
      <w:r>
        <w:rPr>
          <w:spacing w:val="-9"/>
        </w:rPr>
        <w:t xml:space="preserve"> </w:t>
      </w:r>
      <w:r>
        <w:rPr>
          <w:spacing w:val="-10"/>
        </w:rPr>
        <w:t>(</w:t>
      </w:r>
    </w:p>
    <w:p w14:paraId="6FEDF0E8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&lt;&gt;</w:t>
      </w:r>
    </w:p>
    <w:p w14:paraId="203A0334">
      <w:pPr>
        <w:pStyle w:val="8"/>
        <w:ind w:left="1024"/>
      </w:pPr>
      <w:r>
        <w:t>{/*</w:t>
      </w:r>
      <w:r>
        <w:rPr>
          <w:spacing w:val="-10"/>
        </w:rPr>
        <w:t xml:space="preserve"> </w:t>
      </w:r>
      <w:r>
        <w:t>Rating</w:t>
      </w:r>
      <w:r>
        <w:rPr>
          <w:spacing w:val="-3"/>
        </w:rPr>
        <w:t xml:space="preserve"> </w:t>
      </w:r>
      <w:r>
        <w:t xml:space="preserve">Section </w:t>
      </w:r>
      <w:r>
        <w:rPr>
          <w:spacing w:val="-5"/>
        </w:rPr>
        <w:t>*/}</w:t>
      </w:r>
    </w:p>
    <w:p w14:paraId="0ACF5A0C">
      <w:pPr>
        <w:pStyle w:val="8"/>
        <w:spacing w:before="1"/>
        <w:ind w:left="1024"/>
      </w:pPr>
      <w:r>
        <w:t>&lt;div</w:t>
      </w:r>
      <w:r>
        <w:rPr>
          <w:spacing w:val="-14"/>
        </w:rPr>
        <w:t xml:space="preserve"> </w:t>
      </w:r>
      <w:r>
        <w:t>className="flex</w:t>
      </w:r>
      <w:r>
        <w:rPr>
          <w:spacing w:val="-6"/>
        </w:rPr>
        <w:t xml:space="preserve"> </w:t>
      </w:r>
      <w:r>
        <w:t>flex-col</w:t>
      </w:r>
      <w:r>
        <w:rPr>
          <w:spacing w:val="-12"/>
        </w:rPr>
        <w:t xml:space="preserve"> </w:t>
      </w:r>
      <w:r>
        <w:t>items-center</w:t>
      </w:r>
      <w:r>
        <w:rPr>
          <w:spacing w:val="-11"/>
        </w:rPr>
        <w:t xml:space="preserve"> </w:t>
      </w:r>
      <w:r>
        <w:t>space-y-</w:t>
      </w:r>
      <w:r>
        <w:rPr>
          <w:spacing w:val="-5"/>
        </w:rPr>
        <w:t>2"&gt;</w:t>
      </w:r>
    </w:p>
    <w:p w14:paraId="10FC3F8F">
      <w:pPr>
        <w:pStyle w:val="8"/>
        <w:ind w:left="1144"/>
      </w:pPr>
      <w:r>
        <w:rPr>
          <w:spacing w:val="-2"/>
        </w:rPr>
        <w:t>&lt;span</w:t>
      </w:r>
      <w:r>
        <w:rPr>
          <w:spacing w:val="11"/>
        </w:rPr>
        <w:t xml:space="preserve"> </w:t>
      </w:r>
      <w:r>
        <w:rPr>
          <w:spacing w:val="-2"/>
        </w:rPr>
        <w:t>className="font-bold</w:t>
      </w:r>
      <w:r>
        <w:rPr>
          <w:spacing w:val="23"/>
        </w:rPr>
        <w:t xml:space="preserve"> </w:t>
      </w:r>
      <w:r>
        <w:rPr>
          <w:spacing w:val="-2"/>
        </w:rPr>
        <w:t>text-gray-700"&gt;Rating:&lt;/span&gt;</w:t>
      </w:r>
    </w:p>
    <w:p w14:paraId="5893C6A7">
      <w:pPr>
        <w:pStyle w:val="8"/>
        <w:ind w:left="1144"/>
      </w:pPr>
      <w:r>
        <w:t>&lt;div</w:t>
      </w:r>
      <w:r>
        <w:rPr>
          <w:spacing w:val="-10"/>
        </w:rPr>
        <w:t xml:space="preserve"> </w:t>
      </w:r>
      <w:r>
        <w:t>className="w-24</w:t>
      </w:r>
      <w:r>
        <w:rPr>
          <w:spacing w:val="-9"/>
        </w:rPr>
        <w:t xml:space="preserve"> </w:t>
      </w:r>
      <w:r>
        <w:t>h-</w:t>
      </w:r>
      <w:r>
        <w:rPr>
          <w:spacing w:val="-4"/>
        </w:rPr>
        <w:t>24"&gt;</w:t>
      </w:r>
    </w:p>
    <w:p w14:paraId="0257CEC3">
      <w:pPr>
        <w:pStyle w:val="8"/>
        <w:ind w:left="1264"/>
      </w:pPr>
      <w:r>
        <w:rPr>
          <w:spacing w:val="-2"/>
        </w:rPr>
        <w:t>&lt;CircularProgressbar</w:t>
      </w:r>
    </w:p>
    <w:p w14:paraId="0C74FCA2">
      <w:pPr>
        <w:pStyle w:val="8"/>
        <w:ind w:left="1384" w:right="4375"/>
      </w:pPr>
      <w:r>
        <w:rPr>
          <w:spacing w:val="-2"/>
        </w:rPr>
        <w:t>value={item.rating</w:t>
      </w:r>
      <w:r>
        <w:rPr>
          <w:spacing w:val="-3"/>
        </w:rPr>
        <w:t xml:space="preserve"> </w:t>
      </w:r>
      <w:r>
        <w:rPr>
          <w:spacing w:val="-2"/>
        </w:rPr>
        <w:t>?</w:t>
      </w:r>
      <w:r>
        <w:rPr>
          <w:spacing w:val="-7"/>
        </w:rPr>
        <w:t xml:space="preserve"> </w:t>
      </w:r>
      <w:r>
        <w:rPr>
          <w:spacing w:val="-2"/>
        </w:rPr>
        <w:t>parseFloat(item.rating)</w:t>
      </w:r>
      <w:r>
        <w:rPr>
          <w:spacing w:val="-5"/>
        </w:rPr>
        <w:t xml:space="preserve"> </w:t>
      </w:r>
      <w:r>
        <w:rPr>
          <w:spacing w:val="-2"/>
        </w:rPr>
        <w:t>*</w:t>
      </w:r>
      <w:r>
        <w:rPr>
          <w:spacing w:val="-6"/>
        </w:rPr>
        <w:t xml:space="preserve"> </w:t>
      </w:r>
      <w:r>
        <w:rPr>
          <w:spacing w:val="-2"/>
        </w:rPr>
        <w:t>10</w:t>
      </w:r>
      <w:r>
        <w:rPr>
          <w:spacing w:val="-6"/>
        </w:rPr>
        <w:t xml:space="preserve"> </w:t>
      </w:r>
      <w:r>
        <w:rPr>
          <w:spacing w:val="-2"/>
        </w:rPr>
        <w:t>:</w:t>
      </w:r>
      <w:r>
        <w:rPr>
          <w:spacing w:val="-8"/>
        </w:rPr>
        <w:t xml:space="preserve"> </w:t>
      </w:r>
      <w:r>
        <w:rPr>
          <w:spacing w:val="-2"/>
        </w:rPr>
        <w:t xml:space="preserve">0} </w:t>
      </w:r>
      <w:r>
        <w:t>text={`${item.rating || 0}`}</w:t>
      </w:r>
    </w:p>
    <w:p w14:paraId="16BABE23">
      <w:pPr>
        <w:pStyle w:val="8"/>
        <w:ind w:left="1504" w:right="7614" w:hanging="120"/>
      </w:pPr>
      <w:r>
        <w:rPr>
          <w:spacing w:val="-8"/>
        </w:rPr>
        <w:t xml:space="preserve">styles={buildStyles({ </w:t>
      </w:r>
      <w:r>
        <w:t>textSize: "16px",</w:t>
      </w:r>
    </w:p>
    <w:p w14:paraId="57262020">
      <w:pPr>
        <w:pStyle w:val="8"/>
        <w:ind w:left="1504" w:right="4530"/>
        <w:jc w:val="both"/>
      </w:pPr>
      <w:r>
        <w:t>pathColor:</w:t>
      </w:r>
      <w:r>
        <w:rPr>
          <w:spacing w:val="-9"/>
        </w:rPr>
        <w:t xml:space="preserve"> </w:t>
      </w:r>
      <w:r>
        <w:t>getColorForPercentage(item.rating</w:t>
      </w:r>
      <w:r>
        <w:rPr>
          <w:spacing w:val="-7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10), textColor: getColorForPercentage(item.rating * 10), trailColor: "#e5e7eb",</w:t>
      </w:r>
    </w:p>
    <w:p w14:paraId="0F9339D5">
      <w:pPr>
        <w:spacing w:before="0"/>
        <w:ind w:left="1384" w:right="0" w:firstLine="0"/>
        <w:jc w:val="left"/>
        <w:rPr>
          <w:sz w:val="24"/>
        </w:rPr>
      </w:pPr>
      <w:r>
        <w:rPr>
          <w:spacing w:val="-5"/>
          <w:sz w:val="24"/>
        </w:rPr>
        <w:t>})}</w:t>
      </w:r>
    </w:p>
    <w:p w14:paraId="021EBE16">
      <w:pPr>
        <w:spacing w:before="0"/>
        <w:ind w:left="1264" w:right="0" w:firstLine="0"/>
        <w:jc w:val="left"/>
        <w:rPr>
          <w:sz w:val="24"/>
        </w:rPr>
      </w:pPr>
      <w:r>
        <w:rPr>
          <w:spacing w:val="-5"/>
          <w:sz w:val="24"/>
        </w:rPr>
        <w:t>/&gt;</w:t>
      </w:r>
    </w:p>
    <w:p w14:paraId="6653F8E7">
      <w:pPr>
        <w:pStyle w:val="8"/>
        <w:spacing w:before="1"/>
        <w:ind w:left="1144"/>
      </w:pPr>
      <w:r>
        <w:rPr>
          <w:spacing w:val="-2"/>
        </w:rPr>
        <w:t>&lt;/div&gt;</w:t>
      </w:r>
    </w:p>
    <w:p w14:paraId="0B42579D">
      <w:pPr>
        <w:pStyle w:val="8"/>
        <w:ind w:left="1024"/>
      </w:pPr>
      <w:r>
        <w:rPr>
          <w:spacing w:val="-2"/>
        </w:rPr>
        <w:t>&lt;/div&gt;</w:t>
      </w:r>
    </w:p>
    <w:p w14:paraId="5289E782">
      <w:pPr>
        <w:pStyle w:val="8"/>
        <w:spacing w:before="273"/>
        <w:ind w:left="1024"/>
      </w:pPr>
      <w:r>
        <w:t>{/*</w:t>
      </w:r>
      <w:r>
        <w:rPr>
          <w:spacing w:val="-10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rPr>
          <w:spacing w:val="-5"/>
        </w:rPr>
        <w:t>*/}</w:t>
      </w:r>
    </w:p>
    <w:p w14:paraId="145DACF1">
      <w:pPr>
        <w:pStyle w:val="8"/>
        <w:ind w:left="1024"/>
      </w:pPr>
      <w:r>
        <w:t>&lt;div</w:t>
      </w:r>
      <w:r>
        <w:rPr>
          <w:spacing w:val="-15"/>
        </w:rPr>
        <w:t xml:space="preserve"> </w:t>
      </w:r>
      <w:r>
        <w:t>className="p-4</w:t>
      </w:r>
      <w:r>
        <w:rPr>
          <w:spacing w:val="-11"/>
        </w:rPr>
        <w:t xml:space="preserve"> </w:t>
      </w:r>
      <w:r>
        <w:t>rounded-xl</w:t>
      </w:r>
      <w:r>
        <w:rPr>
          <w:spacing w:val="-8"/>
        </w:rPr>
        <w:t xml:space="preserve"> </w:t>
      </w:r>
      <w:r>
        <w:t>border-2</w:t>
      </w:r>
      <w:r>
        <w:rPr>
          <w:spacing w:val="-10"/>
        </w:rPr>
        <w:t xml:space="preserve"> </w:t>
      </w:r>
      <w:r>
        <w:t>border-red-500</w:t>
      </w:r>
      <w:r>
        <w:rPr>
          <w:spacing w:val="-10"/>
        </w:rPr>
        <w:t xml:space="preserve"> </w:t>
      </w:r>
      <w:r>
        <w:t>bg-red-100</w:t>
      </w:r>
      <w:r>
        <w:rPr>
          <w:spacing w:val="-6"/>
        </w:rPr>
        <w:t xml:space="preserve"> </w:t>
      </w:r>
      <w:r>
        <w:t>text-red-</w:t>
      </w:r>
      <w:r>
        <w:rPr>
          <w:spacing w:val="-2"/>
        </w:rPr>
        <w:t>700"&gt;</w:t>
      </w:r>
    </w:p>
    <w:p w14:paraId="62B5D8AE">
      <w:pPr>
        <w:pStyle w:val="8"/>
      </w:pPr>
    </w:p>
    <w:p w14:paraId="51FA18B2">
      <w:pPr>
        <w:spacing w:before="0"/>
        <w:ind w:left="140" w:right="0" w:firstLine="0"/>
        <w:jc w:val="left"/>
        <w:rPr>
          <w:sz w:val="22"/>
        </w:rPr>
      </w:pPr>
      <w:r>
        <w:rPr>
          <w:spacing w:val="-2"/>
          <w:sz w:val="22"/>
        </w:rPr>
        <w:t>&lt;strong&gt;Your</w:t>
      </w:r>
      <w:r>
        <w:rPr>
          <w:spacing w:val="4"/>
          <w:sz w:val="22"/>
        </w:rPr>
        <w:t xml:space="preserve"> </w:t>
      </w:r>
      <w:r>
        <w:rPr>
          <w:spacing w:val="-2"/>
          <w:sz w:val="22"/>
        </w:rPr>
        <w:t>Answer:&lt;/strong&gt;</w:t>
      </w:r>
      <w:r>
        <w:rPr>
          <w:spacing w:val="20"/>
          <w:sz w:val="22"/>
        </w:rPr>
        <w:t xml:space="preserve"> </w:t>
      </w:r>
      <w:r>
        <w:rPr>
          <w:spacing w:val="-2"/>
          <w:sz w:val="22"/>
        </w:rPr>
        <w:t>{item.userA</w:t>
      </w:r>
    </w:p>
    <w:p w14:paraId="70612239">
      <w:pPr>
        <w:pStyle w:val="8"/>
        <w:spacing w:before="81"/>
        <w:ind w:left="1144"/>
      </w:pPr>
      <w:r>
        <w:t>ns ||</w:t>
      </w:r>
      <w:r>
        <w:rPr>
          <w:spacing w:val="-8"/>
        </w:rPr>
        <w:t xml:space="preserve"> </w:t>
      </w:r>
      <w:r>
        <w:t>"No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rPr>
          <w:spacing w:val="-2"/>
        </w:rPr>
        <w:t>Given"}</w:t>
      </w:r>
    </w:p>
    <w:p w14:paraId="7B9D4968">
      <w:pPr>
        <w:pStyle w:val="8"/>
        <w:ind w:left="1024"/>
      </w:pPr>
      <w:r>
        <w:rPr>
          <w:spacing w:val="-2"/>
        </w:rPr>
        <w:t>&lt;/div&gt;</w:t>
      </w:r>
    </w:p>
    <w:p w14:paraId="75F71192">
      <w:pPr>
        <w:pStyle w:val="8"/>
        <w:spacing w:before="74"/>
      </w:pPr>
    </w:p>
    <w:p w14:paraId="11445607">
      <w:pPr>
        <w:pStyle w:val="8"/>
        <w:ind w:left="1024"/>
      </w:pPr>
      <w:r>
        <w:t>{/*</w:t>
      </w:r>
      <w:r>
        <w:rPr>
          <w:spacing w:val="-9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rPr>
          <w:spacing w:val="-5"/>
        </w:rPr>
        <w:t>*/}</w:t>
      </w:r>
    </w:p>
    <w:p w14:paraId="677118C5">
      <w:pPr>
        <w:pStyle w:val="8"/>
        <w:spacing w:before="1"/>
        <w:ind w:left="1024"/>
      </w:pPr>
      <w:r>
        <w:t>&lt;div</w:t>
      </w:r>
      <w:r>
        <w:rPr>
          <w:spacing w:val="-17"/>
        </w:rPr>
        <w:t xml:space="preserve"> </w:t>
      </w:r>
      <w:r>
        <w:t>className="p-4</w:t>
      </w:r>
      <w:r>
        <w:rPr>
          <w:spacing w:val="-10"/>
        </w:rPr>
        <w:t xml:space="preserve"> </w:t>
      </w:r>
      <w:r>
        <w:t>rounded-xl</w:t>
      </w:r>
      <w:r>
        <w:rPr>
          <w:spacing w:val="-12"/>
        </w:rPr>
        <w:t xml:space="preserve"> </w:t>
      </w:r>
      <w:r>
        <w:t>border-2</w:t>
      </w:r>
      <w:r>
        <w:rPr>
          <w:spacing w:val="-11"/>
        </w:rPr>
        <w:t xml:space="preserve"> </w:t>
      </w:r>
      <w:r>
        <w:t>border-green-500</w:t>
      </w:r>
      <w:r>
        <w:rPr>
          <w:spacing w:val="-10"/>
        </w:rPr>
        <w:t xml:space="preserve"> </w:t>
      </w:r>
      <w:r>
        <w:t>bg-green-100</w:t>
      </w:r>
      <w:r>
        <w:rPr>
          <w:spacing w:val="-4"/>
        </w:rPr>
        <w:t xml:space="preserve"> </w:t>
      </w:r>
      <w:r>
        <w:t>text-green-</w:t>
      </w:r>
      <w:r>
        <w:rPr>
          <w:spacing w:val="-2"/>
        </w:rPr>
        <w:t>700"&gt;</w:t>
      </w:r>
    </w:p>
    <w:p w14:paraId="26DDB44F">
      <w:pPr>
        <w:pStyle w:val="8"/>
        <w:ind w:left="1144"/>
      </w:pPr>
      <w:r>
        <w:t>&lt;strong&gt;Correct</w:t>
      </w:r>
      <w:r>
        <w:rPr>
          <w:spacing w:val="-13"/>
        </w:rPr>
        <w:t xml:space="preserve"> </w:t>
      </w:r>
      <w:r>
        <w:t>Answer:&lt;/strong&gt;</w:t>
      </w:r>
      <w:r>
        <w:rPr>
          <w:spacing w:val="-13"/>
        </w:rPr>
        <w:t xml:space="preserve"> </w:t>
      </w:r>
      <w:r>
        <w:rPr>
          <w:spacing w:val="-2"/>
        </w:rPr>
        <w:t>{item.correctAns}</w:t>
      </w:r>
    </w:p>
    <w:p w14:paraId="1276941F">
      <w:pPr>
        <w:pStyle w:val="8"/>
        <w:ind w:left="1024"/>
      </w:pPr>
      <w:r>
        <w:rPr>
          <w:spacing w:val="-2"/>
        </w:rPr>
        <w:t>&lt;/div&gt;</w:t>
      </w:r>
    </w:p>
    <w:p w14:paraId="7B3B5F70">
      <w:pPr>
        <w:pStyle w:val="8"/>
        <w:spacing w:before="2"/>
      </w:pPr>
    </w:p>
    <w:p w14:paraId="2D42D4DE">
      <w:pPr>
        <w:pStyle w:val="8"/>
        <w:spacing w:before="1"/>
        <w:ind w:left="1024"/>
      </w:pPr>
      <w:r>
        <w:t>{/*</w:t>
      </w:r>
      <w:r>
        <w:rPr>
          <w:spacing w:val="-12"/>
        </w:rPr>
        <w:t xml:space="preserve"> </w:t>
      </w:r>
      <w:r>
        <w:t>Feedback</w:t>
      </w:r>
      <w:r>
        <w:rPr>
          <w:spacing w:val="-7"/>
        </w:rPr>
        <w:t xml:space="preserve"> </w:t>
      </w:r>
      <w:r>
        <w:rPr>
          <w:spacing w:val="-5"/>
        </w:rPr>
        <w:t>*/}</w:t>
      </w:r>
    </w:p>
    <w:p w14:paraId="271EDC14">
      <w:pPr>
        <w:pStyle w:val="8"/>
        <w:spacing w:before="2"/>
        <w:ind w:left="1024"/>
      </w:pPr>
      <w:r>
        <w:t>&lt;div</w:t>
      </w:r>
      <w:r>
        <w:rPr>
          <w:spacing w:val="-16"/>
        </w:rPr>
        <w:t xml:space="preserve"> </w:t>
      </w:r>
      <w:r>
        <w:t>className="p-4</w:t>
      </w:r>
      <w:r>
        <w:rPr>
          <w:spacing w:val="-5"/>
        </w:rPr>
        <w:t xml:space="preserve"> </w:t>
      </w:r>
      <w:r>
        <w:t>rounded-xl</w:t>
      </w:r>
      <w:r>
        <w:rPr>
          <w:spacing w:val="-12"/>
        </w:rPr>
        <w:t xml:space="preserve"> </w:t>
      </w:r>
      <w:r>
        <w:t>border-2</w:t>
      </w:r>
      <w:r>
        <w:rPr>
          <w:spacing w:val="-10"/>
        </w:rPr>
        <w:t xml:space="preserve"> </w:t>
      </w:r>
      <w:r>
        <w:t>border-blue-500</w:t>
      </w:r>
      <w:r>
        <w:rPr>
          <w:spacing w:val="-9"/>
        </w:rPr>
        <w:t xml:space="preserve"> </w:t>
      </w:r>
      <w:r>
        <w:t>bg-blue-100</w:t>
      </w:r>
      <w:r>
        <w:rPr>
          <w:spacing w:val="-2"/>
        </w:rPr>
        <w:t xml:space="preserve"> </w:t>
      </w:r>
      <w:r>
        <w:t>text-blue-</w:t>
      </w:r>
      <w:r>
        <w:rPr>
          <w:spacing w:val="-2"/>
        </w:rPr>
        <w:t>700"&gt;</w:t>
      </w:r>
    </w:p>
    <w:p w14:paraId="0E1AE226">
      <w:pPr>
        <w:pStyle w:val="8"/>
        <w:ind w:left="1144"/>
      </w:pPr>
      <w:r>
        <w:t>&lt;strong&gt;Feedback:&lt;/strong&gt;</w:t>
      </w:r>
      <w:r>
        <w:rPr>
          <w:spacing w:val="-14"/>
        </w:rPr>
        <w:t xml:space="preserve"> </w:t>
      </w:r>
      <w:r>
        <w:t>{item.feedback ||</w:t>
      </w:r>
      <w:r>
        <w:rPr>
          <w:spacing w:val="-15"/>
        </w:rPr>
        <w:t xml:space="preserve"> </w:t>
      </w:r>
      <w:r>
        <w:t>"No</w:t>
      </w:r>
      <w:r>
        <w:rPr>
          <w:spacing w:val="-1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rPr>
          <w:spacing w:val="-2"/>
        </w:rPr>
        <w:t>available"}</w:t>
      </w:r>
    </w:p>
    <w:p w14:paraId="6FE1A22D">
      <w:pPr>
        <w:pStyle w:val="8"/>
        <w:spacing w:line="275" w:lineRule="exact"/>
        <w:ind w:left="1024"/>
      </w:pPr>
      <w:r>
        <w:rPr>
          <w:spacing w:val="-2"/>
        </w:rPr>
        <w:t>&lt;/div&gt;</w:t>
      </w:r>
    </w:p>
    <w:p w14:paraId="76E735BB">
      <w:pPr>
        <w:spacing w:before="0" w:line="275" w:lineRule="exact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&lt;/&gt;</w:t>
      </w:r>
    </w:p>
    <w:p w14:paraId="79D9B039">
      <w:pPr>
        <w:spacing w:before="0"/>
        <w:ind w:left="782" w:right="0" w:firstLine="0"/>
        <w:jc w:val="left"/>
        <w:rPr>
          <w:sz w:val="24"/>
        </w:rPr>
      </w:pP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: </w:t>
      </w:r>
      <w:r>
        <w:rPr>
          <w:spacing w:val="-10"/>
          <w:sz w:val="24"/>
        </w:rPr>
        <w:t>(</w:t>
      </w:r>
    </w:p>
    <w:p w14:paraId="5DA124CD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&lt;&gt;</w:t>
      </w:r>
    </w:p>
    <w:p w14:paraId="542C1BD3">
      <w:pPr>
        <w:spacing w:after="0"/>
        <w:jc w:val="left"/>
        <w:rPr>
          <w:sz w:val="24"/>
        </w:rPr>
        <w:sectPr>
          <w:pgSz w:w="12240" w:h="15840"/>
          <w:pgMar w:top="1600" w:right="141" w:bottom="1200" w:left="992" w:header="0" w:footer="991" w:gutter="0"/>
          <w:cols w:space="720" w:num="1"/>
        </w:sectPr>
      </w:pPr>
    </w:p>
    <w:p w14:paraId="3882C593">
      <w:pPr>
        <w:pStyle w:val="8"/>
        <w:spacing w:before="60"/>
        <w:ind w:left="1024"/>
      </w:pPr>
      <w:r>
        <w:t>{/*</w:t>
      </w:r>
      <w:r>
        <w:rPr>
          <w:spacing w:val="-12"/>
        </w:rPr>
        <w:t xml:space="preserve"> </w:t>
      </w:r>
      <w:r>
        <w:t>Unattempted</w:t>
      </w:r>
      <w:r>
        <w:rPr>
          <w:spacing w:val="-9"/>
        </w:rPr>
        <w:t xml:space="preserve"> </w:t>
      </w:r>
      <w:r>
        <w:rPr>
          <w:spacing w:val="-5"/>
        </w:rPr>
        <w:t>*/}</w:t>
      </w:r>
    </w:p>
    <w:p w14:paraId="3638B103">
      <w:pPr>
        <w:pStyle w:val="8"/>
        <w:ind w:left="1144" w:right="4375" w:hanging="120"/>
      </w:pPr>
      <w:r>
        <w:rPr>
          <w:spacing w:val="-4"/>
        </w:rPr>
        <w:t xml:space="preserve">&lt;div className="text-yellow-500 font-semibold"&gt; </w:t>
      </w:r>
      <w:r>
        <w:rPr>
          <w:spacing w:val="-2"/>
        </w:rPr>
        <w:t>Unattempted</w:t>
      </w:r>
    </w:p>
    <w:p w14:paraId="44366868">
      <w:pPr>
        <w:pStyle w:val="8"/>
        <w:ind w:left="1024"/>
      </w:pPr>
      <w:r>
        <w:rPr>
          <w:spacing w:val="-2"/>
        </w:rPr>
        <w:t>&lt;/div&gt;</w:t>
      </w:r>
    </w:p>
    <w:p w14:paraId="32029CEC">
      <w:pPr>
        <w:pStyle w:val="8"/>
      </w:pPr>
    </w:p>
    <w:p w14:paraId="7C195A2B">
      <w:pPr>
        <w:pStyle w:val="8"/>
        <w:ind w:left="1024"/>
      </w:pPr>
      <w:r>
        <w:t>{/*</w:t>
      </w:r>
      <w:r>
        <w:rPr>
          <w:spacing w:val="-9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rPr>
          <w:spacing w:val="-5"/>
        </w:rPr>
        <w:t>*/}</w:t>
      </w:r>
    </w:p>
    <w:p w14:paraId="49BF28C1">
      <w:pPr>
        <w:pStyle w:val="8"/>
        <w:ind w:left="1024"/>
      </w:pPr>
      <w:r>
        <w:t>&lt;div</w:t>
      </w:r>
      <w:r>
        <w:rPr>
          <w:spacing w:val="-17"/>
        </w:rPr>
        <w:t xml:space="preserve"> </w:t>
      </w:r>
      <w:r>
        <w:t>className="p-4</w:t>
      </w:r>
      <w:r>
        <w:rPr>
          <w:spacing w:val="-10"/>
        </w:rPr>
        <w:t xml:space="preserve"> </w:t>
      </w:r>
      <w:r>
        <w:t>rounded-xl</w:t>
      </w:r>
      <w:r>
        <w:rPr>
          <w:spacing w:val="-12"/>
        </w:rPr>
        <w:t xml:space="preserve"> </w:t>
      </w:r>
      <w:r>
        <w:t>border-2</w:t>
      </w:r>
      <w:r>
        <w:rPr>
          <w:spacing w:val="-11"/>
        </w:rPr>
        <w:t xml:space="preserve"> </w:t>
      </w:r>
      <w:r>
        <w:t>border-green-500</w:t>
      </w:r>
      <w:r>
        <w:rPr>
          <w:spacing w:val="-10"/>
        </w:rPr>
        <w:t xml:space="preserve"> </w:t>
      </w:r>
      <w:r>
        <w:t>bg-green-100</w:t>
      </w:r>
      <w:r>
        <w:rPr>
          <w:spacing w:val="-4"/>
        </w:rPr>
        <w:t xml:space="preserve"> </w:t>
      </w:r>
      <w:r>
        <w:t>text-green-</w:t>
      </w:r>
      <w:r>
        <w:rPr>
          <w:spacing w:val="-2"/>
        </w:rPr>
        <w:t>700"&gt;</w:t>
      </w:r>
    </w:p>
    <w:p w14:paraId="2D3C333C">
      <w:pPr>
        <w:pStyle w:val="8"/>
        <w:ind w:left="1144"/>
      </w:pPr>
      <w:r>
        <w:t>&lt;strong&gt;Correct</w:t>
      </w:r>
      <w:r>
        <w:rPr>
          <w:spacing w:val="-13"/>
        </w:rPr>
        <w:t xml:space="preserve"> </w:t>
      </w:r>
      <w:r>
        <w:t>Answer:&lt;/strong&gt;</w:t>
      </w:r>
      <w:r>
        <w:rPr>
          <w:spacing w:val="-13"/>
        </w:rPr>
        <w:t xml:space="preserve"> </w:t>
      </w:r>
      <w:r>
        <w:rPr>
          <w:spacing w:val="-2"/>
        </w:rPr>
        <w:t>{item.correctAns}</w:t>
      </w:r>
    </w:p>
    <w:p w14:paraId="4415E83F">
      <w:pPr>
        <w:pStyle w:val="8"/>
        <w:ind w:left="1024"/>
      </w:pPr>
      <w:r>
        <w:rPr>
          <w:spacing w:val="-2"/>
        </w:rPr>
        <w:t>&lt;/div&gt;</w:t>
      </w:r>
    </w:p>
    <w:p w14:paraId="1F0616AD">
      <w:pPr>
        <w:pStyle w:val="8"/>
      </w:pPr>
    </w:p>
    <w:p w14:paraId="207B87E2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&lt;/&gt;</w:t>
      </w:r>
    </w:p>
    <w:p w14:paraId="2F1E7EA0">
      <w:pPr>
        <w:spacing w:before="1"/>
        <w:ind w:left="782" w:right="0" w:firstLine="0"/>
        <w:jc w:val="left"/>
        <w:rPr>
          <w:sz w:val="24"/>
        </w:rPr>
      </w:pPr>
      <w:r>
        <w:rPr>
          <w:spacing w:val="-5"/>
          <w:sz w:val="24"/>
        </w:rPr>
        <w:t>)}</w:t>
      </w:r>
    </w:p>
    <w:p w14:paraId="6D77D8FD">
      <w:pPr>
        <w:pStyle w:val="8"/>
        <w:ind w:left="662"/>
      </w:pPr>
      <w:r>
        <w:rPr>
          <w:spacing w:val="-2"/>
        </w:rPr>
        <w:t>&lt;/CollapsibleContent&gt;</w:t>
      </w:r>
    </w:p>
    <w:p w14:paraId="40C45D5D">
      <w:pPr>
        <w:pStyle w:val="8"/>
        <w:ind w:left="542"/>
      </w:pPr>
      <w:r>
        <w:rPr>
          <w:spacing w:val="-2"/>
        </w:rPr>
        <w:t>&lt;/Collapsible&gt;</w:t>
      </w:r>
    </w:p>
    <w:p w14:paraId="6B57161F">
      <w:pPr>
        <w:spacing w:before="0"/>
        <w:ind w:left="422" w:right="0" w:firstLine="0"/>
        <w:jc w:val="left"/>
        <w:rPr>
          <w:sz w:val="24"/>
        </w:rPr>
      </w:pPr>
      <w:r>
        <w:rPr>
          <w:spacing w:val="-5"/>
          <w:sz w:val="24"/>
        </w:rPr>
        <w:t>))}</w:t>
      </w:r>
    </w:p>
    <w:p w14:paraId="4318688A">
      <w:pPr>
        <w:pStyle w:val="8"/>
      </w:pPr>
    </w:p>
    <w:p w14:paraId="69BAE38B">
      <w:pPr>
        <w:pStyle w:val="8"/>
        <w:ind w:left="1024"/>
      </w:pPr>
      <w:r>
        <w:rPr>
          <w:spacing w:val="-2"/>
        </w:rPr>
        <w:t>&lt;/section&gt;</w:t>
      </w:r>
    </w:p>
    <w:p w14:paraId="2D48952A">
      <w:pPr>
        <w:pStyle w:val="8"/>
      </w:pPr>
    </w:p>
    <w:p w14:paraId="3E563EDC">
      <w:pPr>
        <w:pStyle w:val="8"/>
        <w:ind w:left="1024"/>
      </w:pPr>
      <w:r>
        <w:rPr>
          <w:spacing w:val="-2"/>
        </w:rPr>
        <w:t>&lt;/div&gt;</w:t>
      </w:r>
    </w:p>
    <w:p w14:paraId="51E3AE20">
      <w:pPr>
        <w:pStyle w:val="8"/>
        <w:ind w:left="1024"/>
      </w:pPr>
      <w:r>
        <w:rPr>
          <w:spacing w:val="-2"/>
        </w:rPr>
        <w:t>&lt;/div&gt;</w:t>
      </w:r>
    </w:p>
    <w:p w14:paraId="03AEA913">
      <w:pPr>
        <w:spacing w:before="0"/>
        <w:ind w:left="902" w:right="0" w:firstLine="0"/>
        <w:jc w:val="left"/>
        <w:rPr>
          <w:sz w:val="24"/>
        </w:rPr>
      </w:pPr>
      <w:r>
        <w:rPr>
          <w:spacing w:val="-5"/>
          <w:sz w:val="24"/>
        </w:rPr>
        <w:t>&lt;/&gt;</w:t>
      </w:r>
    </w:p>
    <w:p w14:paraId="2F740536">
      <w:pPr>
        <w:spacing w:before="0"/>
        <w:ind w:left="782" w:right="0" w:firstLine="0"/>
        <w:jc w:val="left"/>
        <w:rPr>
          <w:sz w:val="24"/>
        </w:rPr>
      </w:pPr>
      <w:r>
        <w:rPr>
          <w:spacing w:val="-5"/>
          <w:sz w:val="24"/>
        </w:rPr>
        <w:t>)}</w:t>
      </w:r>
    </w:p>
    <w:p w14:paraId="7E5BF139">
      <w:pPr>
        <w:pStyle w:val="8"/>
        <w:ind w:left="662"/>
      </w:pPr>
      <w:r>
        <w:rPr>
          <w:spacing w:val="-2"/>
        </w:rPr>
        <w:t>&lt;/div&gt;</w:t>
      </w:r>
    </w:p>
    <w:p w14:paraId="7197153F">
      <w:pPr>
        <w:spacing w:before="0"/>
        <w:ind w:left="542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 w14:paraId="6439E494">
      <w:pPr>
        <w:spacing w:before="1"/>
        <w:ind w:left="42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42A4DC5">
      <w:pPr>
        <w:pStyle w:val="8"/>
        <w:spacing w:before="276"/>
        <w:ind w:left="422"/>
      </w:pPr>
      <w:r>
        <w:t>export</w:t>
      </w:r>
      <w:r>
        <w:rPr>
          <w:spacing w:val="-9"/>
        </w:rPr>
        <w:t xml:space="preserve"> </w:t>
      </w:r>
      <w:r>
        <w:t xml:space="preserve">default </w:t>
      </w:r>
      <w:r>
        <w:rPr>
          <w:spacing w:val="-2"/>
        </w:rPr>
        <w:t>Feedback;</w:t>
      </w:r>
    </w:p>
    <w:p w14:paraId="34E332C8">
      <w:pPr>
        <w:pStyle w:val="8"/>
        <w:spacing w:after="0"/>
        <w:sectPr>
          <w:pgSz w:w="12240" w:h="15840"/>
          <w:pgMar w:top="1600" w:right="141" w:bottom="1200" w:left="992" w:header="0" w:footer="991" w:gutter="0"/>
          <w:cols w:space="720" w:num="1"/>
        </w:sectPr>
      </w:pPr>
    </w:p>
    <w:p w14:paraId="76A7913C">
      <w:pPr>
        <w:pStyle w:val="8"/>
        <w:rPr>
          <w:sz w:val="52"/>
        </w:rPr>
      </w:pPr>
    </w:p>
    <w:p w14:paraId="2387DDA0">
      <w:pPr>
        <w:pStyle w:val="8"/>
        <w:rPr>
          <w:sz w:val="52"/>
        </w:rPr>
      </w:pPr>
    </w:p>
    <w:p w14:paraId="106E2CD3">
      <w:pPr>
        <w:pStyle w:val="8"/>
        <w:rPr>
          <w:sz w:val="52"/>
        </w:rPr>
      </w:pPr>
    </w:p>
    <w:p w14:paraId="7CCAFEC7">
      <w:pPr>
        <w:pStyle w:val="8"/>
        <w:rPr>
          <w:sz w:val="52"/>
        </w:rPr>
      </w:pPr>
    </w:p>
    <w:p w14:paraId="5E463F2C">
      <w:pPr>
        <w:pStyle w:val="8"/>
        <w:rPr>
          <w:sz w:val="52"/>
        </w:rPr>
      </w:pPr>
    </w:p>
    <w:p w14:paraId="2BE5325F">
      <w:pPr>
        <w:pStyle w:val="8"/>
        <w:rPr>
          <w:sz w:val="52"/>
        </w:rPr>
      </w:pPr>
    </w:p>
    <w:p w14:paraId="75BE6CED">
      <w:pPr>
        <w:pStyle w:val="8"/>
        <w:rPr>
          <w:sz w:val="52"/>
        </w:rPr>
      </w:pPr>
    </w:p>
    <w:p w14:paraId="0A2B509B">
      <w:pPr>
        <w:pStyle w:val="8"/>
        <w:spacing w:before="467"/>
        <w:rPr>
          <w:sz w:val="52"/>
        </w:rPr>
      </w:pPr>
    </w:p>
    <w:p w14:paraId="3C85C32E">
      <w:pPr>
        <w:pStyle w:val="2"/>
        <w:rPr>
          <w:u w:val="none"/>
        </w:rPr>
      </w:pPr>
      <w:r>
        <w:rPr>
          <w:spacing w:val="-6"/>
          <w:u w:val="single"/>
        </w:rPr>
        <w:t>Chapter</w:t>
      </w:r>
      <w:r>
        <w:rPr>
          <w:spacing w:val="-61"/>
          <w:u w:val="single"/>
        </w:rPr>
        <w:t xml:space="preserve"> </w:t>
      </w:r>
      <w:r>
        <w:rPr>
          <w:spacing w:val="-6"/>
          <w:u w:val="single"/>
        </w:rPr>
        <w:t>5:</w:t>
      </w:r>
      <w:r>
        <w:rPr>
          <w:spacing w:val="-39"/>
          <w:u w:val="single"/>
        </w:rPr>
        <w:t xml:space="preserve"> </w:t>
      </w:r>
      <w:r>
        <w:rPr>
          <w:spacing w:val="-6"/>
          <w:u w:val="single"/>
        </w:rPr>
        <w:t>Testing</w:t>
      </w:r>
    </w:p>
    <w:p w14:paraId="43649E44">
      <w:pPr>
        <w:pStyle w:val="2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1793ABE7">
      <w:pPr>
        <w:pStyle w:val="3"/>
      </w:pPr>
      <w:r>
        <w:rPr>
          <w:spacing w:val="-2"/>
        </w:rPr>
        <w:t>Chapter5:Testing</w:t>
      </w:r>
    </w:p>
    <w:p w14:paraId="5A01DFB3">
      <w:pPr>
        <w:pStyle w:val="8"/>
        <w:spacing w:before="82"/>
        <w:rPr>
          <w:b/>
          <w:sz w:val="32"/>
        </w:rPr>
      </w:pPr>
    </w:p>
    <w:p w14:paraId="01C48668">
      <w:pPr>
        <w:pStyle w:val="4"/>
        <w:numPr>
          <w:ilvl w:val="1"/>
          <w:numId w:val="9"/>
        </w:numPr>
        <w:tabs>
          <w:tab w:val="left" w:pos="853"/>
        </w:tabs>
        <w:spacing w:before="0" w:after="0" w:line="240" w:lineRule="auto"/>
        <w:ind w:left="853" w:right="0" w:hanging="431"/>
        <w:jc w:val="left"/>
        <w:rPr>
          <w:rFonts w:ascii="Trebuchet MS"/>
        </w:rPr>
      </w:pPr>
      <w:r>
        <w:t>Test</w:t>
      </w:r>
      <w:r>
        <w:rPr>
          <w:spacing w:val="53"/>
        </w:rPr>
        <w:t xml:space="preserve"> </w:t>
      </w:r>
      <w:r>
        <w:rPr>
          <w:spacing w:val="-2"/>
        </w:rPr>
        <w:t>Strategy</w:t>
      </w:r>
    </w:p>
    <w:p w14:paraId="33F055FF">
      <w:pPr>
        <w:pStyle w:val="8"/>
        <w:spacing w:before="73"/>
        <w:rPr>
          <w:b/>
          <w:sz w:val="28"/>
        </w:rPr>
      </w:pPr>
    </w:p>
    <w:p w14:paraId="76E80347">
      <w:pPr>
        <w:pStyle w:val="8"/>
        <w:spacing w:line="280" w:lineRule="auto"/>
        <w:ind w:left="448" w:right="1268"/>
      </w:pP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testing</w:t>
      </w:r>
      <w:r>
        <w:rPr>
          <w:spacing w:val="-15"/>
        </w:rPr>
        <w:t xml:space="preserve"> </w:t>
      </w:r>
      <w:r>
        <w:rPr>
          <w:spacing w:val="-2"/>
        </w:rPr>
        <w:t>phase</w:t>
      </w:r>
      <w:r>
        <w:rPr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crucial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ensuring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stability,</w:t>
      </w:r>
      <w:r>
        <w:rPr>
          <w:spacing w:val="-10"/>
        </w:rPr>
        <w:t xml:space="preserve"> </w:t>
      </w:r>
      <w:r>
        <w:rPr>
          <w:spacing w:val="-2"/>
        </w:rPr>
        <w:t>accuracy,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performance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 xml:space="preserve">JARVIS </w:t>
      </w:r>
      <w:r>
        <w:t>platform. It focuses on validating both functional and non-functional aspects of the system.</w:t>
      </w:r>
    </w:p>
    <w:p w14:paraId="344076DC">
      <w:pPr>
        <w:pStyle w:val="5"/>
        <w:numPr>
          <w:ilvl w:val="2"/>
          <w:numId w:val="9"/>
        </w:numPr>
        <w:tabs>
          <w:tab w:val="left" w:pos="1016"/>
        </w:tabs>
        <w:spacing w:before="172" w:after="0" w:line="240" w:lineRule="auto"/>
        <w:ind w:left="1016" w:right="0" w:hanging="568"/>
        <w:jc w:val="left"/>
      </w:pPr>
      <w:r>
        <w:rPr>
          <w:spacing w:val="-2"/>
        </w:rPr>
        <w:t>Objectives</w:t>
      </w:r>
    </w:p>
    <w:p w14:paraId="4BBF8467">
      <w:pPr>
        <w:pStyle w:val="10"/>
        <w:numPr>
          <w:ilvl w:val="3"/>
          <w:numId w:val="9"/>
        </w:numPr>
        <w:tabs>
          <w:tab w:val="left" w:pos="1165"/>
        </w:tabs>
        <w:spacing w:before="214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Ensure</w:t>
      </w:r>
      <w:r>
        <w:rPr>
          <w:spacing w:val="-29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modules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perform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expected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under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different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scenarios.</w:t>
      </w:r>
    </w:p>
    <w:p w14:paraId="27BFE455">
      <w:pPr>
        <w:pStyle w:val="10"/>
        <w:numPr>
          <w:ilvl w:val="3"/>
          <w:numId w:val="9"/>
        </w:numPr>
        <w:tabs>
          <w:tab w:val="left" w:pos="1165"/>
        </w:tabs>
        <w:spacing w:before="227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Identify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fixbugs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individual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components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before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integration.</w:t>
      </w:r>
    </w:p>
    <w:p w14:paraId="75E201A6">
      <w:pPr>
        <w:pStyle w:val="10"/>
        <w:numPr>
          <w:ilvl w:val="3"/>
          <w:numId w:val="9"/>
        </w:numPr>
        <w:tabs>
          <w:tab w:val="left" w:pos="1165"/>
        </w:tabs>
        <w:spacing w:before="215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Validatedata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integrity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AI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response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accuracy.</w:t>
      </w:r>
    </w:p>
    <w:p w14:paraId="5B0259FF">
      <w:pPr>
        <w:pStyle w:val="5"/>
        <w:numPr>
          <w:ilvl w:val="2"/>
          <w:numId w:val="9"/>
        </w:numPr>
        <w:tabs>
          <w:tab w:val="left" w:pos="1016"/>
        </w:tabs>
        <w:spacing w:before="221" w:after="0" w:line="240" w:lineRule="auto"/>
        <w:ind w:left="1016" w:right="0" w:hanging="568"/>
        <w:jc w:val="left"/>
      </w:pPr>
      <w:r>
        <w:rPr>
          <w:spacing w:val="-10"/>
        </w:rPr>
        <w:t>Testing</w:t>
      </w:r>
      <w:r>
        <w:rPr>
          <w:spacing w:val="-2"/>
        </w:rPr>
        <w:t xml:space="preserve"> Levels</w:t>
      </w:r>
    </w:p>
    <w:p w14:paraId="5CB00AC5">
      <w:pPr>
        <w:pStyle w:val="10"/>
        <w:numPr>
          <w:ilvl w:val="0"/>
          <w:numId w:val="10"/>
        </w:numPr>
        <w:tabs>
          <w:tab w:val="left" w:pos="1159"/>
        </w:tabs>
        <w:spacing w:before="214" w:after="0" w:line="240" w:lineRule="auto"/>
        <w:ind w:left="1159" w:right="0" w:hanging="351"/>
        <w:jc w:val="left"/>
        <w:rPr>
          <w:b/>
          <w:sz w:val="24"/>
        </w:rPr>
      </w:pPr>
      <w:r>
        <w:rPr>
          <w:b/>
          <w:spacing w:val="-5"/>
          <w:sz w:val="24"/>
        </w:rPr>
        <w:t>Unit</w:t>
      </w:r>
      <w:r>
        <w:rPr>
          <w:b/>
          <w:spacing w:val="-37"/>
          <w:sz w:val="24"/>
        </w:rPr>
        <w:t xml:space="preserve"> </w:t>
      </w:r>
      <w:r>
        <w:rPr>
          <w:b/>
          <w:spacing w:val="-2"/>
          <w:sz w:val="24"/>
        </w:rPr>
        <w:t>Testing</w:t>
      </w:r>
    </w:p>
    <w:p w14:paraId="5F364CBC">
      <w:pPr>
        <w:pStyle w:val="10"/>
        <w:numPr>
          <w:ilvl w:val="1"/>
          <w:numId w:val="10"/>
        </w:numPr>
        <w:tabs>
          <w:tab w:val="left" w:pos="1880"/>
          <w:tab w:val="left" w:pos="1888"/>
        </w:tabs>
        <w:spacing w:before="208" w:after="0" w:line="273" w:lineRule="auto"/>
        <w:ind w:left="1888" w:right="4190" w:hanging="360"/>
        <w:jc w:val="left"/>
        <w:rPr>
          <w:sz w:val="24"/>
        </w:rPr>
      </w:pPr>
      <w:r>
        <w:rPr>
          <w:spacing w:val="-2"/>
          <w:sz w:val="24"/>
        </w:rPr>
        <w:t>Conducted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individual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modules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like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 xml:space="preserve">InterviewForm, </w:t>
      </w:r>
      <w:r>
        <w:rPr>
          <w:sz w:val="24"/>
        </w:rPr>
        <w:t>RecordAnswerSection, and FeedbackList.</w:t>
      </w:r>
    </w:p>
    <w:p w14:paraId="01EEF4D6">
      <w:pPr>
        <w:pStyle w:val="10"/>
        <w:numPr>
          <w:ilvl w:val="1"/>
          <w:numId w:val="10"/>
        </w:numPr>
        <w:tabs>
          <w:tab w:val="left" w:pos="1884"/>
          <w:tab w:val="left" w:pos="1888"/>
        </w:tabs>
        <w:spacing w:before="171" w:after="0" w:line="266" w:lineRule="auto"/>
        <w:ind w:left="1888" w:right="1635" w:hanging="360"/>
        <w:jc w:val="left"/>
        <w:rPr>
          <w:sz w:val="24"/>
        </w:rPr>
      </w:pPr>
      <w:r>
        <w:rPr>
          <w:spacing w:val="-2"/>
          <w:sz w:val="24"/>
        </w:rPr>
        <w:t>Ensuresisolated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logic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(e.g.,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calls,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form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validations,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speech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recognition)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works correctly.</w:t>
      </w:r>
    </w:p>
    <w:p w14:paraId="5B2F1D61">
      <w:pPr>
        <w:pStyle w:val="5"/>
        <w:numPr>
          <w:ilvl w:val="0"/>
          <w:numId w:val="10"/>
        </w:numPr>
        <w:tabs>
          <w:tab w:val="left" w:pos="1159"/>
        </w:tabs>
        <w:spacing w:before="194" w:after="0" w:line="240" w:lineRule="auto"/>
        <w:ind w:left="1159" w:right="0" w:hanging="351"/>
        <w:jc w:val="left"/>
      </w:pPr>
      <w:r>
        <w:rPr>
          <w:spacing w:val="-8"/>
        </w:rPr>
        <w:t>Integration</w:t>
      </w:r>
      <w:r>
        <w:rPr>
          <w:spacing w:val="-3"/>
        </w:rPr>
        <w:t xml:space="preserve"> </w:t>
      </w:r>
      <w:r>
        <w:rPr>
          <w:spacing w:val="-2"/>
        </w:rPr>
        <w:t>Testing</w:t>
      </w:r>
    </w:p>
    <w:p w14:paraId="38E5BDB5">
      <w:pPr>
        <w:pStyle w:val="10"/>
        <w:numPr>
          <w:ilvl w:val="1"/>
          <w:numId w:val="10"/>
        </w:numPr>
        <w:tabs>
          <w:tab w:val="left" w:pos="1880"/>
          <w:tab w:val="left" w:pos="1888"/>
        </w:tabs>
        <w:spacing w:before="203" w:after="0" w:line="271" w:lineRule="auto"/>
        <w:ind w:left="1888" w:right="2552" w:hanging="360"/>
        <w:jc w:val="left"/>
        <w:rPr>
          <w:sz w:val="24"/>
        </w:rPr>
      </w:pPr>
      <w:r>
        <w:rPr>
          <w:spacing w:val="-4"/>
          <w:sz w:val="24"/>
        </w:rPr>
        <w:t>Checksflowacrosscomponents:</w:t>
      </w:r>
      <w:r>
        <w:rPr>
          <w:spacing w:val="-35"/>
          <w:sz w:val="24"/>
        </w:rPr>
        <w:t xml:space="preserve"> </w:t>
      </w:r>
      <w:r>
        <w:rPr>
          <w:spacing w:val="-4"/>
          <w:sz w:val="24"/>
        </w:rPr>
        <w:t>Sign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→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Create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Interview→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Answer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 xml:space="preserve">→ </w:t>
      </w:r>
      <w:r>
        <w:rPr>
          <w:spacing w:val="-2"/>
          <w:sz w:val="24"/>
        </w:rPr>
        <w:t>Feedback.</w:t>
      </w:r>
    </w:p>
    <w:p w14:paraId="0D3ADE1C">
      <w:pPr>
        <w:pStyle w:val="10"/>
        <w:numPr>
          <w:ilvl w:val="1"/>
          <w:numId w:val="10"/>
        </w:numPr>
        <w:tabs>
          <w:tab w:val="left" w:pos="1884"/>
          <w:tab w:val="left" w:pos="1888"/>
        </w:tabs>
        <w:spacing w:before="179" w:after="0" w:line="271" w:lineRule="auto"/>
        <w:ind w:left="1888" w:right="2634" w:hanging="360"/>
        <w:jc w:val="left"/>
        <w:rPr>
          <w:sz w:val="24"/>
        </w:rPr>
      </w:pPr>
      <w:r>
        <w:rPr>
          <w:spacing w:val="-2"/>
          <w:sz w:val="24"/>
        </w:rPr>
        <w:t>Ensures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smooth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interaction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between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Clerk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authentication,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Gemini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 xml:space="preserve">API, </w:t>
      </w:r>
      <w:r>
        <w:rPr>
          <w:sz w:val="24"/>
        </w:rPr>
        <w:t>Drizzle DB, and Frontend.</w:t>
      </w:r>
    </w:p>
    <w:p w14:paraId="1D68C687">
      <w:pPr>
        <w:pStyle w:val="5"/>
        <w:numPr>
          <w:ilvl w:val="0"/>
          <w:numId w:val="10"/>
        </w:numPr>
        <w:tabs>
          <w:tab w:val="left" w:pos="1159"/>
        </w:tabs>
        <w:spacing w:before="192" w:after="0" w:line="240" w:lineRule="auto"/>
        <w:ind w:left="1159" w:right="0" w:hanging="351"/>
        <w:jc w:val="left"/>
      </w:pPr>
      <w:r>
        <w:t>System</w:t>
      </w:r>
      <w:r>
        <w:rPr>
          <w:spacing w:val="-8"/>
        </w:rPr>
        <w:t xml:space="preserve"> </w:t>
      </w:r>
      <w:r>
        <w:rPr>
          <w:spacing w:val="-2"/>
        </w:rPr>
        <w:t>Testing</w:t>
      </w:r>
    </w:p>
    <w:p w14:paraId="67BC4C0A">
      <w:pPr>
        <w:pStyle w:val="10"/>
        <w:numPr>
          <w:ilvl w:val="1"/>
          <w:numId w:val="10"/>
        </w:numPr>
        <w:tabs>
          <w:tab w:val="left" w:pos="1880"/>
        </w:tabs>
        <w:spacing w:before="201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End-to-end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tests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simulate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a complete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interview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flow.</w:t>
      </w:r>
    </w:p>
    <w:p w14:paraId="3E0887F9">
      <w:pPr>
        <w:pStyle w:val="10"/>
        <w:numPr>
          <w:ilvl w:val="1"/>
          <w:numId w:val="10"/>
        </w:numPr>
        <w:tabs>
          <w:tab w:val="left" w:pos="1884"/>
          <w:tab w:val="left" w:pos="1888"/>
        </w:tabs>
        <w:spacing w:before="212" w:after="0" w:line="276" w:lineRule="auto"/>
        <w:ind w:left="1888" w:right="2531" w:hanging="360"/>
        <w:jc w:val="left"/>
        <w:rPr>
          <w:sz w:val="24"/>
        </w:rPr>
      </w:pPr>
      <w:r>
        <w:rPr>
          <w:spacing w:val="-2"/>
          <w:sz w:val="24"/>
        </w:rPr>
        <w:t>Includes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checking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audio/video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inputs,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dynamic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question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generation,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 xml:space="preserve">and </w:t>
      </w:r>
      <w:r>
        <w:rPr>
          <w:sz w:val="24"/>
        </w:rPr>
        <w:t>feedback</w:t>
      </w:r>
      <w:r>
        <w:rPr>
          <w:spacing w:val="-19"/>
          <w:sz w:val="24"/>
        </w:rPr>
        <w:t xml:space="preserve"> </w:t>
      </w:r>
      <w:r>
        <w:rPr>
          <w:sz w:val="24"/>
        </w:rPr>
        <w:t>accuracy.</w:t>
      </w:r>
    </w:p>
    <w:p w14:paraId="341F4C68">
      <w:pPr>
        <w:pStyle w:val="5"/>
        <w:numPr>
          <w:ilvl w:val="0"/>
          <w:numId w:val="10"/>
        </w:numPr>
        <w:tabs>
          <w:tab w:val="left" w:pos="1159"/>
        </w:tabs>
        <w:spacing w:before="176" w:after="0" w:line="240" w:lineRule="auto"/>
        <w:ind w:left="1159" w:right="0" w:hanging="351"/>
        <w:jc w:val="left"/>
      </w:pPr>
      <w:r>
        <w:rPr>
          <w:spacing w:val="-4"/>
        </w:rPr>
        <w:t>User</w:t>
      </w:r>
      <w:r>
        <w:rPr>
          <w:spacing w:val="-22"/>
        </w:rPr>
        <w:t xml:space="preserve"> </w:t>
      </w:r>
      <w:r>
        <w:rPr>
          <w:spacing w:val="-4"/>
        </w:rPr>
        <w:t>Acceptance</w:t>
      </w:r>
      <w:r>
        <w:rPr>
          <w:spacing w:val="-21"/>
        </w:rPr>
        <w:t xml:space="preserve"> </w:t>
      </w:r>
      <w:r>
        <w:rPr>
          <w:spacing w:val="-4"/>
        </w:rPr>
        <w:t>Testing</w:t>
      </w:r>
      <w:r>
        <w:rPr>
          <w:spacing w:val="-22"/>
        </w:rPr>
        <w:t xml:space="preserve"> </w:t>
      </w:r>
      <w:r>
        <w:rPr>
          <w:spacing w:val="-4"/>
        </w:rPr>
        <w:t>(UAT)</w:t>
      </w:r>
    </w:p>
    <w:p w14:paraId="155236CB">
      <w:pPr>
        <w:pStyle w:val="10"/>
        <w:numPr>
          <w:ilvl w:val="1"/>
          <w:numId w:val="10"/>
        </w:numPr>
        <w:tabs>
          <w:tab w:val="left" w:pos="1880"/>
        </w:tabs>
        <w:spacing w:before="201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Performed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sample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users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(students,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mentors).</w:t>
      </w:r>
    </w:p>
    <w:p w14:paraId="265BAD63">
      <w:pPr>
        <w:pStyle w:val="10"/>
        <w:numPr>
          <w:ilvl w:val="1"/>
          <w:numId w:val="10"/>
        </w:numPr>
        <w:tabs>
          <w:tab w:val="left" w:pos="1879"/>
        </w:tabs>
        <w:spacing w:before="207" w:after="0" w:line="240" w:lineRule="auto"/>
        <w:ind w:left="1879" w:right="0" w:hanging="351"/>
        <w:jc w:val="left"/>
        <w:rPr>
          <w:sz w:val="24"/>
        </w:rPr>
      </w:pPr>
      <w:r>
        <w:rPr>
          <w:spacing w:val="-4"/>
          <w:sz w:val="24"/>
        </w:rPr>
        <w:t>Ensuresthat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UI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intuitive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output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meaningful and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actionable</w:t>
      </w:r>
    </w:p>
    <w:p w14:paraId="483E71C2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669F5013">
      <w:pPr>
        <w:pStyle w:val="10"/>
        <w:numPr>
          <w:ilvl w:val="1"/>
          <w:numId w:val="9"/>
        </w:numPr>
        <w:tabs>
          <w:tab w:val="left" w:pos="836"/>
        </w:tabs>
        <w:spacing w:before="227" w:after="0" w:line="240" w:lineRule="auto"/>
        <w:ind w:left="836" w:right="0" w:hanging="414"/>
        <w:jc w:val="left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Cases</w:t>
      </w:r>
    </w:p>
    <w:p w14:paraId="50D7DE24">
      <w:pPr>
        <w:pStyle w:val="8"/>
        <w:rPr>
          <w:b/>
          <w:sz w:val="20"/>
        </w:rPr>
      </w:pPr>
    </w:p>
    <w:p w14:paraId="635D3907">
      <w:pPr>
        <w:pStyle w:val="8"/>
        <w:rPr>
          <w:b/>
          <w:sz w:val="20"/>
        </w:rPr>
      </w:pPr>
    </w:p>
    <w:p w14:paraId="21F80408">
      <w:pPr>
        <w:pStyle w:val="8"/>
        <w:spacing w:before="35"/>
        <w:rPr>
          <w:b/>
          <w:sz w:val="20"/>
        </w:rPr>
      </w:pPr>
    </w:p>
    <w:tbl>
      <w:tblPr>
        <w:tblStyle w:val="7"/>
        <w:tblW w:w="0" w:type="auto"/>
        <w:tblInd w:w="44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8"/>
        <w:gridCol w:w="1721"/>
        <w:gridCol w:w="2414"/>
        <w:gridCol w:w="3043"/>
        <w:gridCol w:w="1166"/>
      </w:tblGrid>
      <w:tr w14:paraId="00989E3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188" w:type="dxa"/>
            <w:tcBorders>
              <w:bottom w:val="single" w:color="000000" w:sz="6" w:space="0"/>
            </w:tcBorders>
          </w:tcPr>
          <w:p w14:paraId="7009A5C9">
            <w:pPr>
              <w:pStyle w:val="11"/>
              <w:spacing w:line="295" w:lineRule="auto"/>
              <w:ind w:left="119" w:right="258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 xml:space="preserve">Test </w:t>
            </w:r>
            <w:r>
              <w:rPr>
                <w:b/>
                <w:spacing w:val="-2"/>
                <w:w w:val="105"/>
                <w:sz w:val="24"/>
              </w:rPr>
              <w:t>CaseID</w:t>
            </w:r>
          </w:p>
        </w:tc>
        <w:tc>
          <w:tcPr>
            <w:tcW w:w="1721" w:type="dxa"/>
            <w:tcBorders>
              <w:bottom w:val="single" w:color="000000" w:sz="6" w:space="0"/>
            </w:tcBorders>
          </w:tcPr>
          <w:p w14:paraId="0A225992">
            <w:pPr>
              <w:pStyle w:val="11"/>
              <w:spacing w:before="59"/>
              <w:ind w:left="0"/>
              <w:rPr>
                <w:b/>
                <w:sz w:val="24"/>
              </w:rPr>
            </w:pPr>
          </w:p>
          <w:p w14:paraId="54649673">
            <w:pPr>
              <w:pStyle w:val="11"/>
              <w:ind w:left="119"/>
              <w:rPr>
                <w:b/>
                <w:sz w:val="24"/>
              </w:rPr>
            </w:pPr>
            <w:r>
              <w:rPr>
                <w:b/>
                <w:spacing w:val="-7"/>
                <w:sz w:val="24"/>
              </w:rPr>
              <w:t>Test</w:t>
            </w:r>
            <w:r>
              <w:rPr>
                <w:b/>
                <w:spacing w:val="-3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Scenario</w:t>
            </w:r>
          </w:p>
        </w:tc>
        <w:tc>
          <w:tcPr>
            <w:tcW w:w="2414" w:type="dxa"/>
            <w:tcBorders>
              <w:bottom w:val="single" w:color="000000" w:sz="6" w:space="0"/>
            </w:tcBorders>
          </w:tcPr>
          <w:p w14:paraId="0464F46F">
            <w:pPr>
              <w:pStyle w:val="11"/>
              <w:spacing w:before="59"/>
              <w:ind w:left="0"/>
              <w:rPr>
                <w:b/>
                <w:sz w:val="24"/>
              </w:rPr>
            </w:pPr>
          </w:p>
          <w:p w14:paraId="44E5A1B9">
            <w:pPr>
              <w:pStyle w:val="11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Input</w:t>
            </w:r>
          </w:p>
        </w:tc>
        <w:tc>
          <w:tcPr>
            <w:tcW w:w="3043" w:type="dxa"/>
            <w:tcBorders>
              <w:bottom w:val="single" w:color="000000" w:sz="6" w:space="0"/>
            </w:tcBorders>
          </w:tcPr>
          <w:p w14:paraId="0DB96E52">
            <w:pPr>
              <w:pStyle w:val="11"/>
              <w:spacing w:before="59"/>
              <w:ind w:left="0"/>
              <w:rPr>
                <w:b/>
                <w:sz w:val="24"/>
              </w:rPr>
            </w:pPr>
          </w:p>
          <w:p w14:paraId="018C9A81">
            <w:pPr>
              <w:pStyle w:val="11"/>
              <w:ind w:left="121"/>
              <w:rPr>
                <w:b/>
                <w:sz w:val="24"/>
              </w:rPr>
            </w:pPr>
            <w:r>
              <w:rPr>
                <w:b/>
                <w:spacing w:val="-8"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Output</w:t>
            </w:r>
          </w:p>
        </w:tc>
        <w:tc>
          <w:tcPr>
            <w:tcW w:w="1166" w:type="dxa"/>
            <w:tcBorders>
              <w:bottom w:val="single" w:color="000000" w:sz="6" w:space="0"/>
            </w:tcBorders>
          </w:tcPr>
          <w:p w14:paraId="420BDFBC">
            <w:pPr>
              <w:pStyle w:val="11"/>
              <w:spacing w:line="270" w:lineRule="exact"/>
              <w:ind w:left="121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Status</w:t>
            </w:r>
          </w:p>
        </w:tc>
      </w:tr>
      <w:tr w14:paraId="13293B9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1" w:hRule="atLeast"/>
        </w:trPr>
        <w:tc>
          <w:tcPr>
            <w:tcW w:w="1188" w:type="dxa"/>
            <w:tcBorders>
              <w:top w:val="single" w:color="000000" w:sz="6" w:space="0"/>
            </w:tcBorders>
          </w:tcPr>
          <w:p w14:paraId="0BF9A49D">
            <w:pPr>
              <w:pStyle w:val="11"/>
              <w:spacing w:line="270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TC_001</w:t>
            </w:r>
          </w:p>
        </w:tc>
        <w:tc>
          <w:tcPr>
            <w:tcW w:w="1721" w:type="dxa"/>
            <w:tcBorders>
              <w:top w:val="single" w:color="000000" w:sz="6" w:space="0"/>
            </w:tcBorders>
          </w:tcPr>
          <w:p w14:paraId="42CF0E3E">
            <w:pPr>
              <w:pStyle w:val="11"/>
              <w:spacing w:line="283" w:lineRule="auto"/>
              <w:ind w:left="119" w:right="377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Userloginvia </w:t>
            </w:r>
            <w:r>
              <w:rPr>
                <w:spacing w:val="-2"/>
                <w:sz w:val="24"/>
              </w:rPr>
              <w:t>Clerk</w:t>
            </w:r>
          </w:p>
        </w:tc>
        <w:tc>
          <w:tcPr>
            <w:tcW w:w="2414" w:type="dxa"/>
            <w:tcBorders>
              <w:top w:val="single" w:color="000000" w:sz="6" w:space="0"/>
            </w:tcBorders>
          </w:tcPr>
          <w:p w14:paraId="1DDA4F0A">
            <w:pPr>
              <w:pStyle w:val="11"/>
              <w:spacing w:line="283" w:lineRule="auto"/>
              <w:ind w:left="115" w:right="87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Valid </w:t>
            </w:r>
            <w:r>
              <w:rPr>
                <w:spacing w:val="-8"/>
                <w:sz w:val="24"/>
              </w:rPr>
              <w:t>email/password</w:t>
            </w:r>
          </w:p>
        </w:tc>
        <w:tc>
          <w:tcPr>
            <w:tcW w:w="3043" w:type="dxa"/>
            <w:tcBorders>
              <w:top w:val="single" w:color="000000" w:sz="6" w:space="0"/>
            </w:tcBorders>
          </w:tcPr>
          <w:p w14:paraId="75ED82FF">
            <w:pPr>
              <w:pStyle w:val="11"/>
              <w:spacing w:line="270" w:lineRule="exact"/>
              <w:ind w:left="121"/>
              <w:rPr>
                <w:sz w:val="24"/>
              </w:rPr>
            </w:pPr>
            <w:r>
              <w:rPr>
                <w:spacing w:val="-4"/>
                <w:sz w:val="24"/>
              </w:rPr>
              <w:t>Redirect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to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Dashboard</w:t>
            </w:r>
          </w:p>
        </w:tc>
        <w:tc>
          <w:tcPr>
            <w:tcW w:w="1166" w:type="dxa"/>
            <w:tcBorders>
              <w:top w:val="single" w:color="000000" w:sz="6" w:space="0"/>
            </w:tcBorders>
          </w:tcPr>
          <w:p w14:paraId="0F828557">
            <w:pPr>
              <w:pStyle w:val="11"/>
              <w:spacing w:line="270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4ABE985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4" w:hRule="atLeast"/>
        </w:trPr>
        <w:tc>
          <w:tcPr>
            <w:tcW w:w="1188" w:type="dxa"/>
          </w:tcPr>
          <w:p w14:paraId="49FAA5E4">
            <w:pPr>
              <w:pStyle w:val="11"/>
              <w:spacing w:line="266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TC_002</w:t>
            </w:r>
          </w:p>
        </w:tc>
        <w:tc>
          <w:tcPr>
            <w:tcW w:w="1721" w:type="dxa"/>
          </w:tcPr>
          <w:p w14:paraId="602E683B">
            <w:pPr>
              <w:pStyle w:val="11"/>
              <w:spacing w:line="280" w:lineRule="auto"/>
              <w:ind w:left="119" w:right="710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new </w:t>
            </w:r>
            <w:r>
              <w:rPr>
                <w:spacing w:val="-4"/>
                <w:sz w:val="24"/>
              </w:rPr>
              <w:t xml:space="preserve">interview </w:t>
            </w:r>
            <w:r>
              <w:rPr>
                <w:spacing w:val="-2"/>
                <w:sz w:val="24"/>
              </w:rPr>
              <w:t>session</w:t>
            </w:r>
          </w:p>
        </w:tc>
        <w:tc>
          <w:tcPr>
            <w:tcW w:w="2414" w:type="dxa"/>
          </w:tcPr>
          <w:p w14:paraId="69DFE1C1">
            <w:pPr>
              <w:pStyle w:val="11"/>
              <w:spacing w:line="232" w:lineRule="auto"/>
              <w:ind w:left="115" w:right="290"/>
              <w:rPr>
                <w:sz w:val="24"/>
              </w:rPr>
            </w:pPr>
            <w:r>
              <w:rPr>
                <w:spacing w:val="-4"/>
                <w:sz w:val="24"/>
              </w:rPr>
              <w:t>Jobrole: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Full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Stack,2+ </w:t>
            </w:r>
            <w:r>
              <w:rPr>
                <w:sz w:val="24"/>
              </w:rPr>
              <w:t>years exp.</w:t>
            </w:r>
          </w:p>
        </w:tc>
        <w:tc>
          <w:tcPr>
            <w:tcW w:w="3043" w:type="dxa"/>
          </w:tcPr>
          <w:p w14:paraId="3F46D216">
            <w:pPr>
              <w:pStyle w:val="11"/>
              <w:spacing w:line="232" w:lineRule="auto"/>
              <w:ind w:left="121" w:right="739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AIquestionsgenerated, </w:t>
            </w:r>
            <w:r>
              <w:rPr>
                <w:sz w:val="24"/>
              </w:rPr>
              <w:t>interview created</w:t>
            </w:r>
          </w:p>
        </w:tc>
        <w:tc>
          <w:tcPr>
            <w:tcW w:w="1166" w:type="dxa"/>
          </w:tcPr>
          <w:p w14:paraId="36379B58">
            <w:pPr>
              <w:pStyle w:val="11"/>
              <w:spacing w:line="266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52ACC08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80" w:hRule="atLeast"/>
        </w:trPr>
        <w:tc>
          <w:tcPr>
            <w:tcW w:w="1188" w:type="dxa"/>
          </w:tcPr>
          <w:p w14:paraId="318B890C">
            <w:pPr>
              <w:pStyle w:val="11"/>
              <w:spacing w:line="263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TC_003</w:t>
            </w:r>
          </w:p>
        </w:tc>
        <w:tc>
          <w:tcPr>
            <w:tcW w:w="1721" w:type="dxa"/>
          </w:tcPr>
          <w:p w14:paraId="684AD887">
            <w:pPr>
              <w:pStyle w:val="11"/>
              <w:spacing w:line="285" w:lineRule="auto"/>
              <w:ind w:left="119" w:right="312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Startinterview </w:t>
            </w:r>
            <w:r>
              <w:rPr>
                <w:sz w:val="24"/>
              </w:rPr>
              <w:t>with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 xml:space="preserve">speech- </w:t>
            </w:r>
            <w:r>
              <w:rPr>
                <w:spacing w:val="-2"/>
                <w:sz w:val="24"/>
              </w:rPr>
              <w:t>to-text</w:t>
            </w:r>
          </w:p>
        </w:tc>
        <w:tc>
          <w:tcPr>
            <w:tcW w:w="2414" w:type="dxa"/>
          </w:tcPr>
          <w:p w14:paraId="506B8858">
            <w:pPr>
              <w:pStyle w:val="11"/>
              <w:spacing w:line="263" w:lineRule="exact"/>
              <w:ind w:left="115"/>
              <w:rPr>
                <w:sz w:val="24"/>
              </w:rPr>
            </w:pPr>
            <w:r>
              <w:rPr>
                <w:spacing w:val="-2"/>
                <w:sz w:val="24"/>
              </w:rPr>
              <w:t>Voice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input</w:t>
            </w:r>
          </w:p>
        </w:tc>
        <w:tc>
          <w:tcPr>
            <w:tcW w:w="3043" w:type="dxa"/>
          </w:tcPr>
          <w:p w14:paraId="38BE86C7">
            <w:pPr>
              <w:pStyle w:val="11"/>
              <w:spacing w:line="285" w:lineRule="auto"/>
              <w:ind w:left="121" w:right="739"/>
              <w:rPr>
                <w:sz w:val="24"/>
              </w:rPr>
            </w:pPr>
            <w:r>
              <w:rPr>
                <w:spacing w:val="-4"/>
                <w:sz w:val="24"/>
              </w:rPr>
              <w:t>Answersaved,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feedback </w:t>
            </w:r>
            <w:r>
              <w:rPr>
                <w:spacing w:val="-2"/>
                <w:sz w:val="24"/>
              </w:rPr>
              <w:t>generated</w:t>
            </w:r>
          </w:p>
        </w:tc>
        <w:tc>
          <w:tcPr>
            <w:tcW w:w="1166" w:type="dxa"/>
          </w:tcPr>
          <w:p w14:paraId="35047878">
            <w:pPr>
              <w:pStyle w:val="11"/>
              <w:spacing w:line="263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191BB57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6" w:hRule="atLeast"/>
        </w:trPr>
        <w:tc>
          <w:tcPr>
            <w:tcW w:w="1188" w:type="dxa"/>
          </w:tcPr>
          <w:p w14:paraId="45B63D86">
            <w:pPr>
              <w:pStyle w:val="11"/>
              <w:spacing w:line="263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TC_004</w:t>
            </w:r>
          </w:p>
        </w:tc>
        <w:tc>
          <w:tcPr>
            <w:tcW w:w="1721" w:type="dxa"/>
          </w:tcPr>
          <w:p w14:paraId="3C830F1F">
            <w:pPr>
              <w:pStyle w:val="11"/>
              <w:spacing w:line="280" w:lineRule="auto"/>
              <w:ind w:left="119" w:right="497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AIfeedback </w:t>
            </w:r>
            <w:r>
              <w:rPr>
                <w:spacing w:val="-2"/>
                <w:sz w:val="24"/>
              </w:rPr>
              <w:t>generation</w:t>
            </w:r>
          </w:p>
        </w:tc>
        <w:tc>
          <w:tcPr>
            <w:tcW w:w="2414" w:type="dxa"/>
          </w:tcPr>
          <w:p w14:paraId="611D2DF0">
            <w:pPr>
              <w:pStyle w:val="11"/>
              <w:spacing w:line="232" w:lineRule="auto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Answerto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technical </w:t>
            </w:r>
            <w:r>
              <w:rPr>
                <w:spacing w:val="-2"/>
                <w:sz w:val="24"/>
              </w:rPr>
              <w:t>question</w:t>
            </w:r>
          </w:p>
        </w:tc>
        <w:tc>
          <w:tcPr>
            <w:tcW w:w="3043" w:type="dxa"/>
          </w:tcPr>
          <w:p w14:paraId="6C0973CF">
            <w:pPr>
              <w:pStyle w:val="11"/>
              <w:spacing w:line="232" w:lineRule="auto"/>
              <w:ind w:left="121" w:right="80"/>
              <w:rPr>
                <w:sz w:val="24"/>
              </w:rPr>
            </w:pPr>
            <w:r>
              <w:rPr>
                <w:spacing w:val="-4"/>
                <w:sz w:val="24"/>
              </w:rPr>
              <w:t>Feedback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JSON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with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ratingand </w:t>
            </w:r>
            <w:r>
              <w:rPr>
                <w:spacing w:val="-2"/>
                <w:sz w:val="24"/>
              </w:rPr>
              <w:t>suggestions</w:t>
            </w:r>
          </w:p>
        </w:tc>
        <w:tc>
          <w:tcPr>
            <w:tcW w:w="1166" w:type="dxa"/>
          </w:tcPr>
          <w:p w14:paraId="68271D76">
            <w:pPr>
              <w:pStyle w:val="11"/>
              <w:spacing w:line="263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78B8CBE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1188" w:type="dxa"/>
          </w:tcPr>
          <w:p w14:paraId="38F11D87">
            <w:pPr>
              <w:pStyle w:val="11"/>
              <w:spacing w:line="261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TC_005</w:t>
            </w:r>
          </w:p>
        </w:tc>
        <w:tc>
          <w:tcPr>
            <w:tcW w:w="1721" w:type="dxa"/>
          </w:tcPr>
          <w:p w14:paraId="71B5B073">
            <w:pPr>
              <w:pStyle w:val="11"/>
              <w:spacing w:line="280" w:lineRule="auto"/>
              <w:ind w:left="119" w:right="31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Display </w:t>
            </w:r>
            <w:r>
              <w:rPr>
                <w:spacing w:val="-8"/>
                <w:sz w:val="24"/>
              </w:rPr>
              <w:t>feedback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UI</w:t>
            </w:r>
          </w:p>
        </w:tc>
        <w:tc>
          <w:tcPr>
            <w:tcW w:w="2414" w:type="dxa"/>
          </w:tcPr>
          <w:p w14:paraId="0730C198">
            <w:pPr>
              <w:pStyle w:val="11"/>
              <w:spacing w:line="280" w:lineRule="auto"/>
              <w:ind w:left="115" w:right="794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Collapse/expand </w:t>
            </w:r>
            <w:r>
              <w:rPr>
                <w:spacing w:val="-2"/>
                <w:sz w:val="24"/>
              </w:rPr>
              <w:t>interaction</w:t>
            </w:r>
          </w:p>
        </w:tc>
        <w:tc>
          <w:tcPr>
            <w:tcW w:w="3043" w:type="dxa"/>
          </w:tcPr>
          <w:p w14:paraId="73399A74">
            <w:pPr>
              <w:pStyle w:val="11"/>
              <w:spacing w:line="232" w:lineRule="auto"/>
              <w:ind w:left="121"/>
              <w:rPr>
                <w:sz w:val="24"/>
              </w:rPr>
            </w:pPr>
            <w:r>
              <w:rPr>
                <w:spacing w:val="-2"/>
                <w:sz w:val="24"/>
              </w:rPr>
              <w:t>Questionsshownwith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correct </w:t>
            </w:r>
            <w:r>
              <w:rPr>
                <w:sz w:val="24"/>
              </w:rPr>
              <w:t>answer and rating fields</w:t>
            </w:r>
          </w:p>
        </w:tc>
        <w:tc>
          <w:tcPr>
            <w:tcW w:w="1166" w:type="dxa"/>
          </w:tcPr>
          <w:p w14:paraId="09F09CB0">
            <w:pPr>
              <w:pStyle w:val="11"/>
              <w:spacing w:line="261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003D0B9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1188" w:type="dxa"/>
          </w:tcPr>
          <w:p w14:paraId="3B404455">
            <w:pPr>
              <w:pStyle w:val="11"/>
              <w:spacing w:line="261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TC_006</w:t>
            </w:r>
          </w:p>
        </w:tc>
        <w:tc>
          <w:tcPr>
            <w:tcW w:w="1721" w:type="dxa"/>
          </w:tcPr>
          <w:p w14:paraId="11EC00B2">
            <w:pPr>
              <w:pStyle w:val="11"/>
              <w:spacing w:line="280" w:lineRule="auto"/>
              <w:ind w:left="119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Reviewpast </w:t>
            </w:r>
            <w:r>
              <w:rPr>
                <w:spacing w:val="-2"/>
                <w:sz w:val="24"/>
              </w:rPr>
              <w:t>sessions</w:t>
            </w:r>
          </w:p>
        </w:tc>
        <w:tc>
          <w:tcPr>
            <w:tcW w:w="2414" w:type="dxa"/>
          </w:tcPr>
          <w:p w14:paraId="2C46D548">
            <w:pPr>
              <w:pStyle w:val="11"/>
              <w:spacing w:line="280" w:lineRule="auto"/>
              <w:ind w:left="115" w:right="877"/>
              <w:rPr>
                <w:sz w:val="24"/>
              </w:rPr>
            </w:pPr>
            <w:r>
              <w:rPr>
                <w:spacing w:val="-4"/>
                <w:sz w:val="24"/>
              </w:rPr>
              <w:t>Go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to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Interview List</w:t>
            </w:r>
          </w:p>
        </w:tc>
        <w:tc>
          <w:tcPr>
            <w:tcW w:w="3043" w:type="dxa"/>
          </w:tcPr>
          <w:p w14:paraId="584BCB27">
            <w:pPr>
              <w:pStyle w:val="11"/>
              <w:spacing w:line="232" w:lineRule="auto"/>
              <w:ind w:left="121"/>
              <w:rPr>
                <w:sz w:val="24"/>
              </w:rPr>
            </w:pPr>
            <w:r>
              <w:rPr>
                <w:spacing w:val="-4"/>
                <w:sz w:val="24"/>
              </w:rPr>
              <w:t>Previousinterviews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displayed </w:t>
            </w:r>
            <w:r>
              <w:rPr>
                <w:sz w:val="24"/>
              </w:rPr>
              <w:t>with feedback/start option</w:t>
            </w:r>
          </w:p>
        </w:tc>
        <w:tc>
          <w:tcPr>
            <w:tcW w:w="1166" w:type="dxa"/>
          </w:tcPr>
          <w:p w14:paraId="64D3EE1C">
            <w:pPr>
              <w:pStyle w:val="11"/>
              <w:spacing w:line="261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28AD497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8" w:hRule="atLeast"/>
        </w:trPr>
        <w:tc>
          <w:tcPr>
            <w:tcW w:w="1188" w:type="dxa"/>
          </w:tcPr>
          <w:p w14:paraId="3FCC39DC">
            <w:pPr>
              <w:pStyle w:val="11"/>
              <w:spacing w:line="261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TC_007</w:t>
            </w:r>
          </w:p>
        </w:tc>
        <w:tc>
          <w:tcPr>
            <w:tcW w:w="1721" w:type="dxa"/>
          </w:tcPr>
          <w:p w14:paraId="5EF67E37">
            <w:pPr>
              <w:pStyle w:val="11"/>
              <w:spacing w:line="283" w:lineRule="auto"/>
              <w:ind w:left="119" w:right="487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Use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text-to- </w:t>
            </w:r>
            <w:r>
              <w:rPr>
                <w:sz w:val="24"/>
              </w:rPr>
              <w:t xml:space="preserve">Speech for </w:t>
            </w:r>
            <w:r>
              <w:rPr>
                <w:spacing w:val="-2"/>
                <w:sz w:val="24"/>
              </w:rPr>
              <w:t>question</w:t>
            </w:r>
          </w:p>
        </w:tc>
        <w:tc>
          <w:tcPr>
            <w:tcW w:w="2414" w:type="dxa"/>
          </w:tcPr>
          <w:p w14:paraId="134C53CD">
            <w:pPr>
              <w:pStyle w:val="11"/>
              <w:spacing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Question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on</w:t>
            </w:r>
          </w:p>
        </w:tc>
        <w:tc>
          <w:tcPr>
            <w:tcW w:w="3043" w:type="dxa"/>
          </w:tcPr>
          <w:p w14:paraId="06D2AC9B">
            <w:pPr>
              <w:pStyle w:val="11"/>
              <w:spacing w:line="261" w:lineRule="exact"/>
              <w:ind w:left="121"/>
              <w:rPr>
                <w:sz w:val="24"/>
              </w:rPr>
            </w:pPr>
            <w:r>
              <w:rPr>
                <w:spacing w:val="-4"/>
                <w:sz w:val="24"/>
              </w:rPr>
              <w:t>System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speaks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question</w:t>
            </w:r>
          </w:p>
        </w:tc>
        <w:tc>
          <w:tcPr>
            <w:tcW w:w="1166" w:type="dxa"/>
          </w:tcPr>
          <w:p w14:paraId="52EF0692">
            <w:pPr>
              <w:pStyle w:val="11"/>
              <w:spacing w:line="261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139D3ED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1188" w:type="dxa"/>
          </w:tcPr>
          <w:p w14:paraId="2D6CEE0D">
            <w:pPr>
              <w:pStyle w:val="11"/>
              <w:spacing w:line="265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TC_008</w:t>
            </w:r>
          </w:p>
        </w:tc>
        <w:tc>
          <w:tcPr>
            <w:tcW w:w="1721" w:type="dxa"/>
          </w:tcPr>
          <w:p w14:paraId="75655105">
            <w:pPr>
              <w:pStyle w:val="11"/>
              <w:spacing w:line="283" w:lineRule="auto"/>
              <w:ind w:left="119" w:right="465"/>
              <w:rPr>
                <w:sz w:val="24"/>
              </w:rPr>
            </w:pPr>
            <w:r>
              <w:rPr>
                <w:spacing w:val="-2"/>
                <w:sz w:val="24"/>
              </w:rPr>
              <w:t>Sessiondata persistence</w:t>
            </w:r>
          </w:p>
        </w:tc>
        <w:tc>
          <w:tcPr>
            <w:tcW w:w="2414" w:type="dxa"/>
          </w:tcPr>
          <w:p w14:paraId="512B0581">
            <w:pPr>
              <w:pStyle w:val="11"/>
              <w:spacing w:line="283" w:lineRule="auto"/>
              <w:ind w:left="115" w:right="156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Refreshinterview </w:t>
            </w:r>
            <w:r>
              <w:rPr>
                <w:spacing w:val="-2"/>
                <w:sz w:val="24"/>
              </w:rPr>
              <w:t>screen</w:t>
            </w:r>
          </w:p>
        </w:tc>
        <w:tc>
          <w:tcPr>
            <w:tcW w:w="3043" w:type="dxa"/>
          </w:tcPr>
          <w:p w14:paraId="302E2793">
            <w:pPr>
              <w:pStyle w:val="11"/>
              <w:spacing w:line="232" w:lineRule="auto"/>
              <w:ind w:left="121"/>
              <w:rPr>
                <w:sz w:val="24"/>
              </w:rPr>
            </w:pPr>
            <w:r>
              <w:rPr>
                <w:spacing w:val="-4"/>
                <w:sz w:val="24"/>
              </w:rPr>
              <w:t>Questionstate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responses </w:t>
            </w:r>
            <w:r>
              <w:rPr>
                <w:spacing w:val="-2"/>
                <w:sz w:val="24"/>
              </w:rPr>
              <w:t>retained</w:t>
            </w:r>
          </w:p>
        </w:tc>
        <w:tc>
          <w:tcPr>
            <w:tcW w:w="1166" w:type="dxa"/>
          </w:tcPr>
          <w:p w14:paraId="0FB5AAEF">
            <w:pPr>
              <w:pStyle w:val="11"/>
              <w:spacing w:line="265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0AC37FA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1188" w:type="dxa"/>
          </w:tcPr>
          <w:p w14:paraId="57E46610">
            <w:pPr>
              <w:pStyle w:val="11"/>
              <w:spacing w:line="265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TC_009</w:t>
            </w:r>
          </w:p>
        </w:tc>
        <w:tc>
          <w:tcPr>
            <w:tcW w:w="1721" w:type="dxa"/>
          </w:tcPr>
          <w:p w14:paraId="73D975CC">
            <w:pPr>
              <w:pStyle w:val="11"/>
              <w:spacing w:before="1" w:line="276" w:lineRule="auto"/>
              <w:ind w:left="119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Invalidinput </w:t>
            </w:r>
            <w:r>
              <w:rPr>
                <w:spacing w:val="-2"/>
                <w:sz w:val="24"/>
              </w:rPr>
              <w:t>handling</w:t>
            </w:r>
          </w:p>
        </w:tc>
        <w:tc>
          <w:tcPr>
            <w:tcW w:w="2414" w:type="dxa"/>
          </w:tcPr>
          <w:p w14:paraId="78A54611">
            <w:pPr>
              <w:pStyle w:val="11"/>
              <w:spacing w:before="1" w:line="276" w:lineRule="auto"/>
              <w:ind w:left="115" w:right="479"/>
              <w:rPr>
                <w:sz w:val="24"/>
              </w:rPr>
            </w:pPr>
            <w:r>
              <w:rPr>
                <w:spacing w:val="-4"/>
                <w:sz w:val="24"/>
              </w:rPr>
              <w:t>Submitblankjob role</w:t>
            </w:r>
          </w:p>
        </w:tc>
        <w:tc>
          <w:tcPr>
            <w:tcW w:w="3043" w:type="dxa"/>
          </w:tcPr>
          <w:p w14:paraId="085FC599">
            <w:pPr>
              <w:pStyle w:val="11"/>
              <w:spacing w:line="265" w:lineRule="exact"/>
              <w:ind w:left="121"/>
              <w:rPr>
                <w:sz w:val="24"/>
              </w:rPr>
            </w:pPr>
            <w:r>
              <w:rPr>
                <w:spacing w:val="-6"/>
                <w:sz w:val="24"/>
              </w:rPr>
              <w:t>Validation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error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shown</w:t>
            </w:r>
          </w:p>
        </w:tc>
        <w:tc>
          <w:tcPr>
            <w:tcW w:w="1166" w:type="dxa"/>
          </w:tcPr>
          <w:p w14:paraId="19A88D6D">
            <w:pPr>
              <w:pStyle w:val="11"/>
              <w:spacing w:line="265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  <w:tr w14:paraId="72472E7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0" w:hRule="atLeast"/>
        </w:trPr>
        <w:tc>
          <w:tcPr>
            <w:tcW w:w="1188" w:type="dxa"/>
          </w:tcPr>
          <w:p w14:paraId="024B5FD2">
            <w:pPr>
              <w:pStyle w:val="11"/>
              <w:spacing w:line="265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TC_010</w:t>
            </w:r>
          </w:p>
        </w:tc>
        <w:tc>
          <w:tcPr>
            <w:tcW w:w="1721" w:type="dxa"/>
          </w:tcPr>
          <w:p w14:paraId="24AFA6EB">
            <w:pPr>
              <w:pStyle w:val="11"/>
              <w:spacing w:before="1" w:line="276" w:lineRule="auto"/>
              <w:ind w:left="119" w:right="474"/>
              <w:rPr>
                <w:sz w:val="24"/>
              </w:rPr>
            </w:pPr>
            <w:r>
              <w:rPr>
                <w:spacing w:val="-4"/>
                <w:sz w:val="24"/>
              </w:rPr>
              <w:t>Gemini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API </w:t>
            </w:r>
            <w:r>
              <w:rPr>
                <w:spacing w:val="-6"/>
                <w:sz w:val="24"/>
              </w:rPr>
              <w:t>fail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scenario</w:t>
            </w:r>
          </w:p>
        </w:tc>
        <w:tc>
          <w:tcPr>
            <w:tcW w:w="2414" w:type="dxa"/>
          </w:tcPr>
          <w:p w14:paraId="0FC97F3B">
            <w:pPr>
              <w:pStyle w:val="11"/>
              <w:spacing w:line="265" w:lineRule="exact"/>
              <w:ind w:left="115"/>
              <w:rPr>
                <w:sz w:val="24"/>
              </w:rPr>
            </w:pPr>
            <w:r>
              <w:rPr>
                <w:w w:val="90"/>
                <w:sz w:val="24"/>
              </w:rPr>
              <w:t>API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key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missing</w:t>
            </w:r>
          </w:p>
        </w:tc>
        <w:tc>
          <w:tcPr>
            <w:tcW w:w="3043" w:type="dxa"/>
          </w:tcPr>
          <w:p w14:paraId="7441659F">
            <w:pPr>
              <w:pStyle w:val="11"/>
              <w:spacing w:line="265" w:lineRule="exact"/>
              <w:ind w:left="121"/>
              <w:rPr>
                <w:sz w:val="24"/>
              </w:rPr>
            </w:pPr>
            <w:r>
              <w:rPr>
                <w:spacing w:val="-6"/>
                <w:sz w:val="24"/>
              </w:rPr>
              <w:t>Errorlogged,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useralerted</w:t>
            </w:r>
          </w:p>
        </w:tc>
        <w:tc>
          <w:tcPr>
            <w:tcW w:w="1166" w:type="dxa"/>
          </w:tcPr>
          <w:p w14:paraId="27DAFC36">
            <w:pPr>
              <w:pStyle w:val="11"/>
              <w:spacing w:line="265" w:lineRule="exact"/>
              <w:ind w:left="12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Pass</w:t>
            </w:r>
          </w:p>
        </w:tc>
      </w:tr>
    </w:tbl>
    <w:p w14:paraId="3F7D7BFA">
      <w:pPr>
        <w:pStyle w:val="11"/>
        <w:spacing w:after="0" w:line="265" w:lineRule="exact"/>
        <w:rPr>
          <w:sz w:val="24"/>
        </w:rPr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0EB8CAB1">
      <w:pPr>
        <w:pStyle w:val="8"/>
        <w:rPr>
          <w:b/>
          <w:sz w:val="52"/>
        </w:rPr>
      </w:pPr>
    </w:p>
    <w:p w14:paraId="2A1B9230">
      <w:pPr>
        <w:pStyle w:val="8"/>
        <w:rPr>
          <w:b/>
          <w:sz w:val="52"/>
        </w:rPr>
      </w:pPr>
    </w:p>
    <w:p w14:paraId="6EC15AB7">
      <w:pPr>
        <w:pStyle w:val="8"/>
        <w:rPr>
          <w:b/>
          <w:sz w:val="52"/>
        </w:rPr>
      </w:pPr>
    </w:p>
    <w:p w14:paraId="13DC7C4E">
      <w:pPr>
        <w:pStyle w:val="8"/>
        <w:rPr>
          <w:b/>
          <w:sz w:val="52"/>
        </w:rPr>
      </w:pPr>
    </w:p>
    <w:p w14:paraId="7E42463E">
      <w:pPr>
        <w:pStyle w:val="8"/>
        <w:rPr>
          <w:b/>
          <w:sz w:val="52"/>
        </w:rPr>
      </w:pPr>
    </w:p>
    <w:p w14:paraId="38BDEB37">
      <w:pPr>
        <w:pStyle w:val="8"/>
        <w:rPr>
          <w:b/>
          <w:sz w:val="52"/>
        </w:rPr>
      </w:pPr>
    </w:p>
    <w:p w14:paraId="77C488E9">
      <w:pPr>
        <w:pStyle w:val="8"/>
        <w:rPr>
          <w:b/>
          <w:sz w:val="52"/>
        </w:rPr>
      </w:pPr>
    </w:p>
    <w:p w14:paraId="66497DB1">
      <w:pPr>
        <w:pStyle w:val="8"/>
        <w:rPr>
          <w:b/>
          <w:sz w:val="52"/>
        </w:rPr>
      </w:pPr>
    </w:p>
    <w:p w14:paraId="692A2C98">
      <w:pPr>
        <w:pStyle w:val="8"/>
        <w:spacing w:before="125"/>
        <w:rPr>
          <w:b/>
          <w:sz w:val="52"/>
        </w:rPr>
      </w:pPr>
    </w:p>
    <w:p w14:paraId="54F248F7">
      <w:pPr>
        <w:pStyle w:val="2"/>
        <w:spacing w:before="1"/>
        <w:ind w:left="834" w:right="0"/>
        <w:jc w:val="left"/>
        <w:rPr>
          <w:u w:val="none"/>
        </w:rPr>
      </w:pPr>
      <w:r>
        <w:rPr>
          <w:spacing w:val="-6"/>
          <w:u w:val="single"/>
        </w:rPr>
        <w:t>Chapter</w:t>
      </w:r>
      <w:r>
        <w:rPr>
          <w:spacing w:val="-48"/>
          <w:u w:val="single"/>
        </w:rPr>
        <w:t xml:space="preserve"> </w:t>
      </w:r>
      <w:r>
        <w:rPr>
          <w:spacing w:val="-6"/>
          <w:u w:val="single"/>
        </w:rPr>
        <w:t>6:</w:t>
      </w:r>
      <w:r>
        <w:rPr>
          <w:spacing w:val="-32"/>
          <w:u w:val="single"/>
        </w:rPr>
        <w:t xml:space="preserve"> </w:t>
      </w:r>
      <w:r>
        <w:rPr>
          <w:spacing w:val="-6"/>
          <w:u w:val="single"/>
        </w:rPr>
        <w:t>Limitations</w:t>
      </w:r>
      <w:r>
        <w:rPr>
          <w:spacing w:val="-42"/>
          <w:u w:val="single"/>
        </w:rPr>
        <w:t xml:space="preserve"> </w:t>
      </w:r>
      <w:r>
        <w:rPr>
          <w:spacing w:val="-6"/>
          <w:u w:val="single"/>
        </w:rPr>
        <w:t>of</w:t>
      </w:r>
      <w:r>
        <w:rPr>
          <w:spacing w:val="-37"/>
          <w:u w:val="single"/>
        </w:rPr>
        <w:t xml:space="preserve"> </w:t>
      </w:r>
      <w:r>
        <w:rPr>
          <w:spacing w:val="-6"/>
          <w:u w:val="single"/>
        </w:rPr>
        <w:t>Proposed</w:t>
      </w:r>
      <w:r>
        <w:rPr>
          <w:spacing w:val="-35"/>
          <w:u w:val="single"/>
        </w:rPr>
        <w:t xml:space="preserve"> </w:t>
      </w:r>
      <w:r>
        <w:rPr>
          <w:spacing w:val="-6"/>
          <w:u w:val="single"/>
        </w:rPr>
        <w:t>System</w:t>
      </w:r>
    </w:p>
    <w:p w14:paraId="33593343">
      <w:pPr>
        <w:pStyle w:val="2"/>
        <w:spacing w:after="0"/>
        <w:jc w:val="left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33A29856">
      <w:pPr>
        <w:pStyle w:val="3"/>
        <w:spacing w:before="75"/>
      </w:pPr>
      <w:r>
        <w:rPr>
          <w:spacing w:val="-10"/>
        </w:rPr>
        <w:t>Chapter</w:t>
      </w:r>
      <w:r>
        <w:rPr>
          <w:spacing w:val="-34"/>
        </w:rPr>
        <w:t xml:space="preserve"> </w:t>
      </w:r>
      <w:r>
        <w:rPr>
          <w:spacing w:val="-10"/>
        </w:rPr>
        <w:t>6:</w:t>
      </w:r>
      <w:r>
        <w:rPr>
          <w:spacing w:val="-38"/>
        </w:rPr>
        <w:t xml:space="preserve"> </w:t>
      </w:r>
      <w:r>
        <w:rPr>
          <w:spacing w:val="-10"/>
        </w:rPr>
        <w:t>Limitations</w:t>
      </w:r>
      <w:r>
        <w:rPr>
          <w:spacing w:val="-25"/>
        </w:rPr>
        <w:t xml:space="preserve"> </w:t>
      </w:r>
      <w:r>
        <w:rPr>
          <w:spacing w:val="-10"/>
        </w:rPr>
        <w:t>of</w:t>
      </w:r>
      <w:r>
        <w:rPr>
          <w:spacing w:val="-32"/>
        </w:rPr>
        <w:t xml:space="preserve"> </w:t>
      </w:r>
      <w:r>
        <w:rPr>
          <w:spacing w:val="-10"/>
        </w:rPr>
        <w:t>Proposed</w:t>
      </w:r>
      <w:r>
        <w:rPr>
          <w:spacing w:val="-33"/>
        </w:rPr>
        <w:t xml:space="preserve"> </w:t>
      </w:r>
      <w:r>
        <w:rPr>
          <w:spacing w:val="-10"/>
        </w:rPr>
        <w:t>System</w:t>
      </w:r>
    </w:p>
    <w:p w14:paraId="7867F4CF">
      <w:pPr>
        <w:pStyle w:val="8"/>
        <w:spacing w:before="234"/>
        <w:rPr>
          <w:b/>
          <w:sz w:val="32"/>
        </w:rPr>
      </w:pPr>
    </w:p>
    <w:p w14:paraId="60A5723D">
      <w:pPr>
        <w:pStyle w:val="8"/>
        <w:spacing w:line="280" w:lineRule="auto"/>
        <w:ind w:left="448" w:right="1268"/>
      </w:pPr>
      <w:r>
        <w:rPr>
          <w:spacing w:val="-2"/>
        </w:rPr>
        <w:t>Despite</w:t>
      </w:r>
      <w:r>
        <w:rPr>
          <w:spacing w:val="-13"/>
        </w:rPr>
        <w:t xml:space="preserve"> </w:t>
      </w:r>
      <w:r>
        <w:rPr>
          <w:spacing w:val="-2"/>
        </w:rPr>
        <w:t>offering</w:t>
      </w:r>
      <w:r>
        <w:rPr>
          <w:spacing w:val="-15"/>
        </w:rPr>
        <w:t xml:space="preserve"> </w:t>
      </w:r>
      <w:r>
        <w:rPr>
          <w:spacing w:val="-2"/>
        </w:rPr>
        <w:t>arobust</w:t>
      </w:r>
      <w:r>
        <w:rPr>
          <w:spacing w:val="-13"/>
        </w:rPr>
        <w:t xml:space="preserve"> </w:t>
      </w:r>
      <w:r>
        <w:rPr>
          <w:spacing w:val="-2"/>
        </w:rPr>
        <w:t>AI-driven</w:t>
      </w:r>
      <w:r>
        <w:rPr>
          <w:spacing w:val="-17"/>
        </w:rPr>
        <w:t xml:space="preserve"> </w:t>
      </w:r>
      <w:r>
        <w:rPr>
          <w:spacing w:val="-2"/>
        </w:rPr>
        <w:t>mockinterview</w:t>
      </w:r>
      <w:r>
        <w:rPr>
          <w:spacing w:val="-13"/>
        </w:rPr>
        <w:t xml:space="preserve"> </w:t>
      </w:r>
      <w:r>
        <w:rPr>
          <w:spacing w:val="-2"/>
        </w:rPr>
        <w:t>experience,</w:t>
      </w:r>
      <w:r>
        <w:rPr>
          <w:spacing w:val="-17"/>
        </w:rPr>
        <w:t xml:space="preserve"> </w:t>
      </w:r>
      <w:r>
        <w:rPr>
          <w:spacing w:val="-2"/>
        </w:rPr>
        <w:t>thecurrentversion</w:t>
      </w:r>
      <w:r>
        <w:rPr>
          <w:spacing w:val="-24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JARVIS</w:t>
      </w:r>
      <w:r>
        <w:rPr>
          <w:spacing w:val="-5"/>
        </w:rPr>
        <w:t xml:space="preserve"> </w:t>
      </w:r>
      <w:r>
        <w:rPr>
          <w:spacing w:val="-2"/>
        </w:rPr>
        <w:t xml:space="preserve">has </w:t>
      </w:r>
      <w:r>
        <w:t>certain limitations that can be addressed in future iterations:</w:t>
      </w:r>
    </w:p>
    <w:p w14:paraId="42EB594A">
      <w:pPr>
        <w:pStyle w:val="8"/>
        <w:spacing w:before="98"/>
      </w:pPr>
    </w:p>
    <w:p w14:paraId="4891C2CF">
      <w:pPr>
        <w:pStyle w:val="4"/>
        <w:numPr>
          <w:ilvl w:val="1"/>
          <w:numId w:val="11"/>
        </w:numPr>
        <w:tabs>
          <w:tab w:val="left" w:pos="877"/>
        </w:tabs>
        <w:spacing w:before="0" w:after="0" w:line="240" w:lineRule="auto"/>
        <w:ind w:left="877" w:right="0" w:hanging="429"/>
        <w:jc w:val="left"/>
      </w:pPr>
      <w:r>
        <w:rPr>
          <w:spacing w:val="-6"/>
        </w:rPr>
        <w:t>AI</w:t>
      </w:r>
      <w:r>
        <w:rPr>
          <w:spacing w:val="-27"/>
        </w:rPr>
        <w:t xml:space="preserve"> </w:t>
      </w:r>
      <w:r>
        <w:rPr>
          <w:spacing w:val="-6"/>
        </w:rPr>
        <w:t>Feedback</w:t>
      </w:r>
      <w:r>
        <w:rPr>
          <w:spacing w:val="-35"/>
        </w:rPr>
        <w:t xml:space="preserve"> </w:t>
      </w:r>
      <w:r>
        <w:rPr>
          <w:spacing w:val="-6"/>
        </w:rPr>
        <w:t>Dependence</w:t>
      </w:r>
      <w:r>
        <w:rPr>
          <w:spacing w:val="-25"/>
        </w:rPr>
        <w:t xml:space="preserve"> </w:t>
      </w:r>
      <w:r>
        <w:rPr>
          <w:spacing w:val="-6"/>
        </w:rPr>
        <w:t>on</w:t>
      </w:r>
      <w:r>
        <w:rPr>
          <w:spacing w:val="-35"/>
        </w:rPr>
        <w:t xml:space="preserve"> </w:t>
      </w:r>
      <w:r>
        <w:rPr>
          <w:spacing w:val="-6"/>
        </w:rPr>
        <w:t>Gemini</w:t>
      </w:r>
      <w:r>
        <w:rPr>
          <w:spacing w:val="-17"/>
        </w:rPr>
        <w:t xml:space="preserve"> </w:t>
      </w:r>
      <w:r>
        <w:rPr>
          <w:spacing w:val="-6"/>
        </w:rPr>
        <w:t>API</w:t>
      </w:r>
    </w:p>
    <w:p w14:paraId="630DBC85">
      <w:pPr>
        <w:pStyle w:val="10"/>
        <w:numPr>
          <w:ilvl w:val="2"/>
          <w:numId w:val="11"/>
        </w:numPr>
        <w:tabs>
          <w:tab w:val="left" w:pos="1168"/>
        </w:tabs>
        <w:spacing w:before="224" w:after="0" w:line="264" w:lineRule="auto"/>
        <w:ind w:left="1168" w:right="2466" w:hanging="360"/>
        <w:jc w:val="left"/>
        <w:rPr>
          <w:sz w:val="24"/>
        </w:rPr>
      </w:pPr>
      <w:r>
        <w:rPr>
          <w:spacing w:val="-2"/>
          <w:sz w:val="24"/>
        </w:rPr>
        <w:t>Thesystem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heavily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depends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Gemini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2.0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Flash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 xml:space="preserve">generatingquestionsand </w:t>
      </w:r>
      <w:r>
        <w:rPr>
          <w:sz w:val="24"/>
        </w:rPr>
        <w:t>evaluating user responses.</w:t>
      </w:r>
    </w:p>
    <w:p w14:paraId="1AC673DB">
      <w:pPr>
        <w:pStyle w:val="10"/>
        <w:numPr>
          <w:ilvl w:val="2"/>
          <w:numId w:val="11"/>
        </w:numPr>
        <w:tabs>
          <w:tab w:val="left" w:pos="1168"/>
        </w:tabs>
        <w:spacing w:before="199" w:after="0" w:line="261" w:lineRule="auto"/>
        <w:ind w:left="1168" w:right="2649" w:hanging="360"/>
        <w:jc w:val="left"/>
        <w:rPr>
          <w:sz w:val="24"/>
        </w:rPr>
      </w:pPr>
      <w:r>
        <w:rPr>
          <w:spacing w:val="-2"/>
          <w:sz w:val="24"/>
        </w:rPr>
        <w:t>If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service</w:t>
      </w:r>
      <w:r>
        <w:rPr>
          <w:spacing w:val="-35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interrupted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deprecated,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application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loses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its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core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NLP functionality.</w:t>
      </w:r>
    </w:p>
    <w:p w14:paraId="3D6EB851">
      <w:pPr>
        <w:pStyle w:val="10"/>
        <w:numPr>
          <w:ilvl w:val="2"/>
          <w:numId w:val="11"/>
        </w:numPr>
        <w:tabs>
          <w:tab w:val="left" w:pos="1165"/>
        </w:tabs>
        <w:spacing w:before="195" w:after="0" w:line="240" w:lineRule="auto"/>
        <w:ind w:left="1165" w:right="0" w:hanging="357"/>
        <w:jc w:val="left"/>
        <w:rPr>
          <w:sz w:val="24"/>
        </w:rPr>
      </w:pPr>
      <w:r>
        <w:rPr>
          <w:spacing w:val="-2"/>
          <w:sz w:val="24"/>
        </w:rPr>
        <w:t>Ratelimitingor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APIkey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misuse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cause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failures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real-time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feedback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generation.</w:t>
      </w:r>
    </w:p>
    <w:p w14:paraId="213676BF">
      <w:pPr>
        <w:pStyle w:val="8"/>
      </w:pPr>
    </w:p>
    <w:p w14:paraId="0486FD4A">
      <w:pPr>
        <w:pStyle w:val="8"/>
        <w:spacing w:before="152"/>
      </w:pPr>
    </w:p>
    <w:p w14:paraId="53CB4451">
      <w:pPr>
        <w:pStyle w:val="4"/>
        <w:numPr>
          <w:ilvl w:val="1"/>
          <w:numId w:val="11"/>
        </w:numPr>
        <w:tabs>
          <w:tab w:val="left" w:pos="877"/>
        </w:tabs>
        <w:spacing w:before="0" w:after="0" w:line="240" w:lineRule="auto"/>
        <w:ind w:left="877" w:right="0" w:hanging="429"/>
        <w:jc w:val="left"/>
      </w:pPr>
      <w:r>
        <w:rPr>
          <w:spacing w:val="-8"/>
        </w:rPr>
        <w:t>LimitedReal-Time</w:t>
      </w:r>
      <w:r>
        <w:rPr>
          <w:spacing w:val="-23"/>
        </w:rPr>
        <w:t xml:space="preserve"> </w:t>
      </w:r>
      <w:r>
        <w:rPr>
          <w:spacing w:val="-8"/>
        </w:rPr>
        <w:t>Biometric</w:t>
      </w:r>
      <w:r>
        <w:rPr>
          <w:spacing w:val="-13"/>
        </w:rPr>
        <w:t xml:space="preserve"> </w:t>
      </w:r>
      <w:r>
        <w:rPr>
          <w:spacing w:val="-8"/>
        </w:rPr>
        <w:t>Monitoring</w:t>
      </w:r>
    </w:p>
    <w:p w14:paraId="6727AC0F">
      <w:pPr>
        <w:pStyle w:val="10"/>
        <w:numPr>
          <w:ilvl w:val="2"/>
          <w:numId w:val="11"/>
        </w:numPr>
        <w:tabs>
          <w:tab w:val="left" w:pos="1168"/>
        </w:tabs>
        <w:spacing w:before="223" w:after="0" w:line="261" w:lineRule="auto"/>
        <w:ind w:left="1168" w:right="2652" w:hanging="360"/>
        <w:jc w:val="left"/>
        <w:rPr>
          <w:sz w:val="24"/>
        </w:rPr>
      </w:pPr>
      <w:r>
        <w:rPr>
          <w:spacing w:val="-2"/>
          <w:sz w:val="24"/>
        </w:rPr>
        <w:t>While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webcamsupport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available,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16"/>
          <w:sz w:val="24"/>
        </w:rPr>
        <w:t xml:space="preserve"> </w:t>
      </w:r>
      <w:r>
        <w:rPr>
          <w:b/>
          <w:spacing w:val="-2"/>
          <w:sz w:val="24"/>
        </w:rPr>
        <w:t>does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not</w:t>
      </w:r>
      <w:r>
        <w:rPr>
          <w:b/>
          <w:spacing w:val="-28"/>
          <w:sz w:val="24"/>
        </w:rPr>
        <w:t xml:space="preserve"> </w:t>
      </w:r>
      <w:r>
        <w:rPr>
          <w:b/>
          <w:spacing w:val="-2"/>
          <w:sz w:val="24"/>
        </w:rPr>
        <w:t>yet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perform</w:t>
      </w:r>
      <w:r>
        <w:rPr>
          <w:b/>
          <w:spacing w:val="-25"/>
          <w:sz w:val="24"/>
        </w:rPr>
        <w:t xml:space="preserve"> </w:t>
      </w:r>
      <w:r>
        <w:rPr>
          <w:b/>
          <w:spacing w:val="-2"/>
          <w:sz w:val="24"/>
        </w:rPr>
        <w:t>live</w:t>
      </w:r>
      <w:r>
        <w:rPr>
          <w:b/>
          <w:spacing w:val="-25"/>
          <w:sz w:val="24"/>
        </w:rPr>
        <w:t xml:space="preserve"> </w:t>
      </w:r>
      <w:r>
        <w:rPr>
          <w:b/>
          <w:spacing w:val="-2"/>
          <w:sz w:val="24"/>
        </w:rPr>
        <w:t xml:space="preserve">facial </w:t>
      </w:r>
      <w:r>
        <w:rPr>
          <w:b/>
          <w:sz w:val="24"/>
        </w:rPr>
        <w:t xml:space="preserve">expression analysis or emotion detection </w:t>
      </w:r>
      <w:r>
        <w:rPr>
          <w:sz w:val="24"/>
        </w:rPr>
        <w:t>using tools like OpenCV.</w:t>
      </w:r>
    </w:p>
    <w:p w14:paraId="4C78A8EB">
      <w:pPr>
        <w:pStyle w:val="10"/>
        <w:numPr>
          <w:ilvl w:val="2"/>
          <w:numId w:val="11"/>
        </w:numPr>
        <w:tabs>
          <w:tab w:val="left" w:pos="1168"/>
        </w:tabs>
        <w:spacing w:before="197" w:after="0" w:line="266" w:lineRule="auto"/>
        <w:ind w:left="1168" w:right="2920" w:hanging="360"/>
        <w:jc w:val="left"/>
        <w:rPr>
          <w:sz w:val="24"/>
        </w:rPr>
      </w:pPr>
      <w:r>
        <w:rPr>
          <w:spacing w:val="-2"/>
          <w:sz w:val="24"/>
        </w:rPr>
        <w:t>Non-verbal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cue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analysis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(eye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contact,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facial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stress)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not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fully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 xml:space="preserve">implemented, </w:t>
      </w:r>
      <w:r>
        <w:rPr>
          <w:sz w:val="24"/>
        </w:rPr>
        <w:t>limiting behavioral insight.</w:t>
      </w:r>
    </w:p>
    <w:p w14:paraId="308407AD">
      <w:pPr>
        <w:pStyle w:val="8"/>
      </w:pPr>
    </w:p>
    <w:p w14:paraId="4F8D694E">
      <w:pPr>
        <w:pStyle w:val="8"/>
        <w:spacing w:before="15"/>
      </w:pPr>
    </w:p>
    <w:p w14:paraId="333226F9">
      <w:pPr>
        <w:pStyle w:val="4"/>
        <w:numPr>
          <w:ilvl w:val="1"/>
          <w:numId w:val="11"/>
        </w:numPr>
        <w:tabs>
          <w:tab w:val="left" w:pos="877"/>
        </w:tabs>
        <w:spacing w:before="0" w:after="0" w:line="240" w:lineRule="auto"/>
        <w:ind w:left="877" w:right="0" w:hanging="429"/>
        <w:jc w:val="left"/>
      </w:pPr>
      <w:r>
        <w:rPr>
          <w:spacing w:val="-8"/>
        </w:rPr>
        <w:t>Limited</w:t>
      </w:r>
      <w:r>
        <w:rPr>
          <w:spacing w:val="-32"/>
        </w:rPr>
        <w:t xml:space="preserve"> </w:t>
      </w:r>
      <w:r>
        <w:rPr>
          <w:spacing w:val="-8"/>
        </w:rPr>
        <w:t>Question</w:t>
      </w:r>
      <w:r>
        <w:rPr>
          <w:spacing w:val="-26"/>
        </w:rPr>
        <w:t xml:space="preserve"> </w:t>
      </w:r>
      <w:r>
        <w:rPr>
          <w:spacing w:val="-8"/>
        </w:rPr>
        <w:t>Personalization</w:t>
      </w:r>
    </w:p>
    <w:p w14:paraId="77C2585A">
      <w:pPr>
        <w:pStyle w:val="10"/>
        <w:numPr>
          <w:ilvl w:val="2"/>
          <w:numId w:val="11"/>
        </w:numPr>
        <w:tabs>
          <w:tab w:val="left" w:pos="1165"/>
        </w:tabs>
        <w:spacing w:before="220" w:after="0" w:line="240" w:lineRule="auto"/>
        <w:ind w:left="1165" w:right="0" w:hanging="357"/>
        <w:jc w:val="left"/>
        <w:rPr>
          <w:sz w:val="24"/>
        </w:rPr>
      </w:pPr>
      <w:r>
        <w:rPr>
          <w:spacing w:val="-4"/>
          <w:sz w:val="24"/>
        </w:rPr>
        <w:t>Although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questionsare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generated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based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role,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experience,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job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description,</w:t>
      </w:r>
    </w:p>
    <w:p w14:paraId="2966D567">
      <w:pPr>
        <w:pStyle w:val="5"/>
        <w:spacing w:before="45"/>
        <w:ind w:left="1168" w:firstLine="0"/>
        <w:rPr>
          <w:b w:val="0"/>
        </w:rPr>
      </w:pPr>
      <w:r>
        <w:rPr>
          <w:spacing w:val="-4"/>
        </w:rPr>
        <w:t>they</w:t>
      </w:r>
      <w:r>
        <w:rPr>
          <w:spacing w:val="-20"/>
        </w:rPr>
        <w:t xml:space="preserve"> </w:t>
      </w:r>
      <w:r>
        <w:rPr>
          <w:spacing w:val="-4"/>
        </w:rPr>
        <w:t>do</w:t>
      </w:r>
      <w:r>
        <w:rPr>
          <w:spacing w:val="-17"/>
        </w:rPr>
        <w:t xml:space="preserve"> </w:t>
      </w:r>
      <w:r>
        <w:rPr>
          <w:spacing w:val="-4"/>
        </w:rPr>
        <w:t>notyetaccount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2"/>
        </w:rPr>
        <w:t xml:space="preserve"> </w:t>
      </w:r>
      <w:r>
        <w:rPr>
          <w:spacing w:val="-4"/>
        </w:rPr>
        <w:t>user</w:t>
      </w:r>
      <w:r>
        <w:rPr>
          <w:spacing w:val="-14"/>
        </w:rPr>
        <w:t xml:space="preserve"> </w:t>
      </w:r>
      <w:r>
        <w:rPr>
          <w:spacing w:val="-4"/>
        </w:rPr>
        <w:t>historyor</w:t>
      </w:r>
      <w:r>
        <w:rPr>
          <w:spacing w:val="-5"/>
        </w:rPr>
        <w:t xml:space="preserve"> </w:t>
      </w:r>
      <w:r>
        <w:rPr>
          <w:spacing w:val="-4"/>
        </w:rPr>
        <w:t>skillgaps</w:t>
      </w:r>
      <w:r>
        <w:rPr>
          <w:b w:val="0"/>
          <w:spacing w:val="-4"/>
        </w:rPr>
        <w:t>.</w:t>
      </w:r>
    </w:p>
    <w:p w14:paraId="0F5D519C">
      <w:pPr>
        <w:pStyle w:val="10"/>
        <w:numPr>
          <w:ilvl w:val="2"/>
          <w:numId w:val="11"/>
        </w:numPr>
        <w:tabs>
          <w:tab w:val="left" w:pos="1165"/>
        </w:tabs>
        <w:spacing w:before="218" w:after="0" w:line="240" w:lineRule="auto"/>
        <w:ind w:left="1165" w:right="0" w:hanging="357"/>
        <w:jc w:val="left"/>
        <w:rPr>
          <w:sz w:val="24"/>
        </w:rPr>
      </w:pPr>
      <w:r>
        <w:rPr>
          <w:spacing w:val="-2"/>
          <w:sz w:val="24"/>
        </w:rPr>
        <w:t>No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adaptive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difficulty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scaling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personalized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pathsare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available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stage.</w:t>
      </w:r>
    </w:p>
    <w:p w14:paraId="6F95B911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520" w:right="141" w:bottom="1200" w:left="992" w:header="0" w:footer="991" w:gutter="0"/>
          <w:cols w:space="720" w:num="1"/>
        </w:sectPr>
      </w:pPr>
    </w:p>
    <w:p w14:paraId="6D4C065E">
      <w:pPr>
        <w:pStyle w:val="8"/>
        <w:rPr>
          <w:sz w:val="52"/>
        </w:rPr>
      </w:pPr>
    </w:p>
    <w:p w14:paraId="4693A16E">
      <w:pPr>
        <w:pStyle w:val="8"/>
        <w:rPr>
          <w:sz w:val="52"/>
        </w:rPr>
      </w:pPr>
    </w:p>
    <w:p w14:paraId="69A67416">
      <w:pPr>
        <w:pStyle w:val="8"/>
        <w:rPr>
          <w:sz w:val="52"/>
        </w:rPr>
      </w:pPr>
    </w:p>
    <w:p w14:paraId="48276111">
      <w:pPr>
        <w:pStyle w:val="8"/>
        <w:rPr>
          <w:sz w:val="52"/>
        </w:rPr>
      </w:pPr>
    </w:p>
    <w:p w14:paraId="5D79C4FE">
      <w:pPr>
        <w:pStyle w:val="8"/>
        <w:rPr>
          <w:sz w:val="52"/>
        </w:rPr>
      </w:pPr>
    </w:p>
    <w:p w14:paraId="74EB068B">
      <w:pPr>
        <w:pStyle w:val="8"/>
        <w:rPr>
          <w:sz w:val="52"/>
        </w:rPr>
      </w:pPr>
    </w:p>
    <w:p w14:paraId="1FC26AC1">
      <w:pPr>
        <w:pStyle w:val="8"/>
        <w:rPr>
          <w:sz w:val="52"/>
        </w:rPr>
      </w:pPr>
    </w:p>
    <w:p w14:paraId="4D01067C">
      <w:pPr>
        <w:pStyle w:val="8"/>
        <w:rPr>
          <w:sz w:val="52"/>
        </w:rPr>
      </w:pPr>
    </w:p>
    <w:p w14:paraId="097B891B">
      <w:pPr>
        <w:pStyle w:val="8"/>
        <w:spacing w:before="130"/>
        <w:rPr>
          <w:sz w:val="52"/>
        </w:rPr>
      </w:pPr>
    </w:p>
    <w:p w14:paraId="0F78AF0B">
      <w:pPr>
        <w:pStyle w:val="2"/>
        <w:rPr>
          <w:u w:val="none"/>
        </w:rPr>
      </w:pPr>
      <w:r>
        <w:rPr>
          <w:spacing w:val="-6"/>
          <w:u w:val="single"/>
        </w:rPr>
        <w:t>Chapter</w:t>
      </w:r>
      <w:r>
        <w:rPr>
          <w:spacing w:val="-45"/>
          <w:u w:val="single"/>
        </w:rPr>
        <w:t xml:space="preserve"> </w:t>
      </w:r>
      <w:r>
        <w:rPr>
          <w:spacing w:val="-6"/>
          <w:u w:val="single"/>
        </w:rPr>
        <w:t>7:</w:t>
      </w:r>
      <w:r>
        <w:rPr>
          <w:spacing w:val="-36"/>
          <w:u w:val="single"/>
        </w:rPr>
        <w:t xml:space="preserve"> </w:t>
      </w:r>
      <w:r>
        <w:rPr>
          <w:spacing w:val="-6"/>
          <w:u w:val="single"/>
        </w:rPr>
        <w:t>Proposed</w:t>
      </w:r>
      <w:r>
        <w:rPr>
          <w:spacing w:val="-28"/>
          <w:u w:val="single"/>
        </w:rPr>
        <w:t xml:space="preserve"> </w:t>
      </w:r>
      <w:r>
        <w:rPr>
          <w:spacing w:val="-6"/>
          <w:u w:val="single"/>
        </w:rPr>
        <w:t>Enhancements</w:t>
      </w:r>
    </w:p>
    <w:p w14:paraId="57C29728">
      <w:pPr>
        <w:pStyle w:val="2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03E67370">
      <w:pPr>
        <w:pStyle w:val="3"/>
        <w:jc w:val="both"/>
      </w:pPr>
      <w:r>
        <w:rPr>
          <w:spacing w:val="-10"/>
        </w:rPr>
        <w:t>Chapter</w:t>
      </w:r>
      <w:r>
        <w:rPr>
          <w:spacing w:val="-34"/>
        </w:rPr>
        <w:t xml:space="preserve"> </w:t>
      </w:r>
      <w:r>
        <w:rPr>
          <w:spacing w:val="-10"/>
        </w:rPr>
        <w:t>7:</w:t>
      </w:r>
      <w:r>
        <w:rPr>
          <w:spacing w:val="-31"/>
        </w:rPr>
        <w:t xml:space="preserve"> </w:t>
      </w:r>
      <w:r>
        <w:rPr>
          <w:spacing w:val="-10"/>
        </w:rPr>
        <w:t>Proposed</w:t>
      </w:r>
      <w:r>
        <w:rPr>
          <w:spacing w:val="-22"/>
        </w:rPr>
        <w:t xml:space="preserve"> </w:t>
      </w:r>
      <w:r>
        <w:rPr>
          <w:spacing w:val="-10"/>
        </w:rPr>
        <w:t>Enhancements</w:t>
      </w:r>
    </w:p>
    <w:p w14:paraId="42BDA13F">
      <w:pPr>
        <w:pStyle w:val="8"/>
        <w:spacing w:before="99"/>
        <w:rPr>
          <w:b/>
          <w:sz w:val="32"/>
        </w:rPr>
      </w:pPr>
    </w:p>
    <w:p w14:paraId="177B01C7">
      <w:pPr>
        <w:pStyle w:val="8"/>
        <w:spacing w:line="280" w:lineRule="auto"/>
        <w:ind w:left="448" w:right="1820"/>
        <w:jc w:val="both"/>
      </w:pPr>
      <w:r>
        <w:t>To</w:t>
      </w:r>
      <w:r>
        <w:rPr>
          <w:spacing w:val="-4"/>
        </w:rPr>
        <w:t xml:space="preserve"> </w:t>
      </w:r>
      <w:r>
        <w:t>evolve</w:t>
      </w:r>
      <w:r>
        <w:rPr>
          <w:spacing w:val="-5"/>
        </w:rPr>
        <w:t xml:space="preserve"> </w:t>
      </w:r>
      <w:r>
        <w:t>JARVIS</w:t>
      </w:r>
      <w:r>
        <w:rPr>
          <w:spacing w:val="40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powerful,</w:t>
      </w:r>
      <w:r>
        <w:rPr>
          <w:spacing w:val="-4"/>
        </w:rPr>
        <w:t xml:space="preserve"> </w:t>
      </w:r>
      <w:r>
        <w:t>realistic,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insightful</w:t>
      </w:r>
      <w:r>
        <w:rPr>
          <w:spacing w:val="-4"/>
        </w:rPr>
        <w:t xml:space="preserve"> </w:t>
      </w:r>
      <w:r>
        <w:t>mock-interview</w:t>
      </w:r>
      <w:r>
        <w:rPr>
          <w:spacing w:val="-4"/>
        </w:rPr>
        <w:t xml:space="preserve"> </w:t>
      </w:r>
      <w:r>
        <w:t>platform, 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enhancements are</w:t>
      </w:r>
      <w:r>
        <w:rPr>
          <w:spacing w:val="-4"/>
        </w:rPr>
        <w:t xml:space="preserve"> </w:t>
      </w:r>
      <w:r>
        <w:t>proposed.</w:t>
      </w:r>
      <w:r>
        <w:rPr>
          <w:spacing w:val="-2"/>
        </w:rPr>
        <w:t xml:space="preserve"> </w:t>
      </w:r>
      <w:r>
        <w:t>Each enhancement addresses</w:t>
      </w:r>
      <w:r>
        <w:rPr>
          <w:spacing w:val="-2"/>
        </w:rPr>
        <w:t xml:space="preserve"> </w:t>
      </w:r>
      <w:r>
        <w:t>a current limitation (see Chapter 6) and adds significant value for end users.</w:t>
      </w:r>
    </w:p>
    <w:p w14:paraId="0033ABEC">
      <w:pPr>
        <w:pStyle w:val="8"/>
        <w:spacing w:before="91"/>
      </w:pPr>
    </w:p>
    <w:p w14:paraId="71E37955">
      <w:pPr>
        <w:pStyle w:val="4"/>
        <w:numPr>
          <w:ilvl w:val="1"/>
          <w:numId w:val="12"/>
        </w:numPr>
        <w:tabs>
          <w:tab w:val="left" w:pos="852"/>
        </w:tabs>
        <w:spacing w:before="0" w:after="0" w:line="240" w:lineRule="auto"/>
        <w:ind w:left="852" w:right="0" w:hanging="430"/>
        <w:jc w:val="left"/>
      </w:pPr>
      <w:r>
        <w:rPr>
          <w:spacing w:val="-8"/>
        </w:rPr>
        <w:t>Advanced</w:t>
      </w:r>
      <w:r>
        <w:rPr>
          <w:spacing w:val="-28"/>
        </w:rPr>
        <w:t xml:space="preserve"> </w:t>
      </w:r>
      <w:r>
        <w:rPr>
          <w:spacing w:val="-8"/>
        </w:rPr>
        <w:t>Biometric</w:t>
      </w:r>
      <w:r>
        <w:rPr>
          <w:spacing w:val="-7"/>
        </w:rPr>
        <w:t xml:space="preserve"> </w:t>
      </w:r>
      <w:r>
        <w:rPr>
          <w:spacing w:val="-8"/>
        </w:rPr>
        <w:t>and</w:t>
      </w:r>
      <w:r>
        <w:rPr>
          <w:spacing w:val="-15"/>
        </w:rPr>
        <w:t xml:space="preserve"> </w:t>
      </w:r>
      <w:r>
        <w:rPr>
          <w:spacing w:val="-8"/>
        </w:rPr>
        <w:t>Behavioral</w:t>
      </w:r>
      <w:r>
        <w:rPr>
          <w:spacing w:val="-23"/>
        </w:rPr>
        <w:t xml:space="preserve"> </w:t>
      </w:r>
      <w:r>
        <w:rPr>
          <w:spacing w:val="-8"/>
        </w:rPr>
        <w:t>Analytics</w:t>
      </w:r>
    </w:p>
    <w:p w14:paraId="3E9DAE46">
      <w:pPr>
        <w:pStyle w:val="8"/>
        <w:spacing w:before="210"/>
        <w:ind w:left="448"/>
        <w:jc w:val="both"/>
      </w:pPr>
      <w:r>
        <w:rPr>
          <w:b/>
          <w:spacing w:val="-4"/>
        </w:rPr>
        <w:t>Objective:</w:t>
      </w:r>
      <w:r>
        <w:rPr>
          <w:b/>
          <w:spacing w:val="-13"/>
        </w:rPr>
        <w:t xml:space="preserve"> </w:t>
      </w:r>
      <w:r>
        <w:rPr>
          <w:spacing w:val="-4"/>
        </w:rPr>
        <w:t>Capturenon-verbal</w:t>
      </w:r>
      <w:r>
        <w:rPr>
          <w:spacing w:val="-6"/>
        </w:rPr>
        <w:t xml:space="preserve"> </w:t>
      </w:r>
      <w:r>
        <w:rPr>
          <w:spacing w:val="-4"/>
        </w:rPr>
        <w:t>cues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mirrorin-person</w:t>
      </w:r>
      <w:r>
        <w:rPr>
          <w:spacing w:val="-5"/>
        </w:rPr>
        <w:t xml:space="preserve"> </w:t>
      </w:r>
      <w:r>
        <w:rPr>
          <w:spacing w:val="-4"/>
        </w:rPr>
        <w:t>interviews.</w:t>
      </w:r>
    </w:p>
    <w:p w14:paraId="2FE57C9B">
      <w:pPr>
        <w:pStyle w:val="5"/>
        <w:numPr>
          <w:ilvl w:val="2"/>
          <w:numId w:val="12"/>
        </w:numPr>
        <w:tabs>
          <w:tab w:val="left" w:pos="1165"/>
        </w:tabs>
        <w:spacing w:before="227" w:after="0" w:line="240" w:lineRule="auto"/>
        <w:ind w:left="1165" w:right="0" w:hanging="357"/>
        <w:jc w:val="left"/>
      </w:pPr>
      <w:r>
        <w:rPr>
          <w:spacing w:val="-4"/>
        </w:rPr>
        <w:t>Facial</w:t>
      </w:r>
      <w:r>
        <w:rPr>
          <w:spacing w:val="-28"/>
        </w:rPr>
        <w:t xml:space="preserve"> </w:t>
      </w:r>
      <w:r>
        <w:rPr>
          <w:spacing w:val="-4"/>
        </w:rPr>
        <w:t>Expression</w:t>
      </w:r>
      <w:r>
        <w:rPr>
          <w:spacing w:val="-1"/>
        </w:rPr>
        <w:t xml:space="preserve"> </w:t>
      </w:r>
      <w:r>
        <w:rPr>
          <w:spacing w:val="-4"/>
        </w:rPr>
        <w:t>Analysis</w:t>
      </w:r>
    </w:p>
    <w:p w14:paraId="7D7D6991">
      <w:pPr>
        <w:pStyle w:val="10"/>
        <w:numPr>
          <w:ilvl w:val="3"/>
          <w:numId w:val="12"/>
        </w:numPr>
        <w:tabs>
          <w:tab w:val="left" w:pos="1886"/>
        </w:tabs>
        <w:spacing w:before="239" w:after="0" w:line="196" w:lineRule="auto"/>
        <w:ind w:left="1886" w:right="1661" w:hanging="360"/>
        <w:jc w:val="left"/>
        <w:rPr>
          <w:sz w:val="24"/>
        </w:rPr>
      </w:pPr>
      <w:r>
        <w:rPr>
          <w:spacing w:val="-2"/>
          <w:sz w:val="24"/>
        </w:rPr>
        <w:t>Integrate</w:t>
      </w:r>
      <w:r>
        <w:rPr>
          <w:spacing w:val="-20"/>
          <w:sz w:val="24"/>
        </w:rPr>
        <w:t xml:space="preserve"> </w:t>
      </w:r>
      <w:r>
        <w:rPr>
          <w:b/>
          <w:spacing w:val="-2"/>
          <w:sz w:val="24"/>
        </w:rPr>
        <w:t>OpenCV</w:t>
      </w:r>
      <w:r>
        <w:rPr>
          <w:b/>
          <w:spacing w:val="-15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MediaPipeto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track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eye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contact,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smilefrequency,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micro- expressions.</w:t>
      </w:r>
    </w:p>
    <w:p w14:paraId="3F8BDA3D">
      <w:pPr>
        <w:pStyle w:val="10"/>
        <w:numPr>
          <w:ilvl w:val="3"/>
          <w:numId w:val="12"/>
        </w:numPr>
        <w:tabs>
          <w:tab w:val="left" w:pos="1880"/>
        </w:tabs>
        <w:spacing w:before="215" w:after="0" w:line="240" w:lineRule="auto"/>
        <w:ind w:left="1880" w:right="0" w:hanging="357"/>
        <w:jc w:val="left"/>
        <w:rPr>
          <w:sz w:val="24"/>
        </w:rPr>
      </w:pPr>
      <w:r>
        <w:rPr>
          <w:spacing w:val="-4"/>
          <w:sz w:val="24"/>
        </w:rPr>
        <w:t>Provide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metrics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“engagement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score” 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“confidence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level.”</w:t>
      </w:r>
    </w:p>
    <w:p w14:paraId="174121FD">
      <w:pPr>
        <w:pStyle w:val="5"/>
        <w:numPr>
          <w:ilvl w:val="2"/>
          <w:numId w:val="12"/>
        </w:numPr>
        <w:tabs>
          <w:tab w:val="left" w:pos="1165"/>
        </w:tabs>
        <w:spacing w:before="121" w:after="0" w:line="240" w:lineRule="auto"/>
        <w:ind w:left="1165" w:right="0" w:hanging="357"/>
        <w:jc w:val="left"/>
      </w:pPr>
      <w:r>
        <w:t>Posture</w:t>
      </w:r>
      <w:r>
        <w:rPr>
          <w:spacing w:val="-24"/>
        </w:rPr>
        <w:t xml:space="preserve"> </w:t>
      </w:r>
      <w:r>
        <w:t>s</w:t>
      </w:r>
      <w:r>
        <w:rPr>
          <w:spacing w:val="-15"/>
        </w:rPr>
        <w:t xml:space="preserve"> </w:t>
      </w:r>
      <w:r>
        <w:t>Gesture</w:t>
      </w:r>
      <w:r>
        <w:rPr>
          <w:spacing w:val="-10"/>
        </w:rPr>
        <w:t xml:space="preserve"> </w:t>
      </w:r>
      <w:r>
        <w:rPr>
          <w:spacing w:val="-2"/>
        </w:rPr>
        <w:t>Monitoring</w:t>
      </w:r>
    </w:p>
    <w:p w14:paraId="17F06689">
      <w:pPr>
        <w:pStyle w:val="10"/>
        <w:numPr>
          <w:ilvl w:val="3"/>
          <w:numId w:val="12"/>
        </w:numPr>
        <w:tabs>
          <w:tab w:val="left" w:pos="1883"/>
        </w:tabs>
        <w:spacing w:before="208" w:after="0" w:line="240" w:lineRule="auto"/>
        <w:ind w:left="1883" w:right="0" w:hanging="357"/>
        <w:jc w:val="left"/>
        <w:rPr>
          <w:sz w:val="24"/>
        </w:rPr>
      </w:pPr>
      <w:r>
        <w:rPr>
          <w:spacing w:val="-2"/>
          <w:sz w:val="24"/>
        </w:rPr>
        <w:t>Usepose-estimation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libraries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detect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slouching,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fidgeting,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or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confident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stance.</w:t>
      </w:r>
    </w:p>
    <w:p w14:paraId="376D0B49">
      <w:pPr>
        <w:pStyle w:val="10"/>
        <w:numPr>
          <w:ilvl w:val="3"/>
          <w:numId w:val="12"/>
        </w:numPr>
        <w:tabs>
          <w:tab w:val="left" w:pos="1880"/>
        </w:tabs>
        <w:spacing w:before="131" w:after="0" w:line="240" w:lineRule="auto"/>
        <w:ind w:left="1880" w:right="0" w:hanging="357"/>
        <w:jc w:val="left"/>
        <w:rPr>
          <w:sz w:val="24"/>
        </w:rPr>
      </w:pPr>
      <w:r>
        <w:rPr>
          <w:spacing w:val="-4"/>
          <w:sz w:val="24"/>
        </w:rPr>
        <w:t>Offer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actionable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tips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(e.g.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“sit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upright,”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“maintain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steady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gaze”).</w:t>
      </w:r>
    </w:p>
    <w:p w14:paraId="7189B573">
      <w:pPr>
        <w:pStyle w:val="5"/>
        <w:numPr>
          <w:ilvl w:val="2"/>
          <w:numId w:val="12"/>
        </w:numPr>
        <w:tabs>
          <w:tab w:val="left" w:pos="1165"/>
        </w:tabs>
        <w:spacing w:before="121" w:after="0" w:line="240" w:lineRule="auto"/>
        <w:ind w:left="1165" w:right="0" w:hanging="357"/>
        <w:jc w:val="left"/>
      </w:pPr>
      <w:r>
        <w:rPr>
          <w:spacing w:val="-4"/>
        </w:rPr>
        <w:t>Voice</w:t>
      </w:r>
      <w:r>
        <w:rPr>
          <w:spacing w:val="-18"/>
        </w:rPr>
        <w:t xml:space="preserve"> </w:t>
      </w:r>
      <w:r>
        <w:rPr>
          <w:spacing w:val="-4"/>
        </w:rPr>
        <w:t>Modulation</w:t>
      </w:r>
      <w:r>
        <w:rPr>
          <w:spacing w:val="-12"/>
        </w:rPr>
        <w:t xml:space="preserve"> </w:t>
      </w:r>
      <w:r>
        <w:rPr>
          <w:spacing w:val="-4"/>
        </w:rPr>
        <w:t>Analysis</w:t>
      </w:r>
    </w:p>
    <w:p w14:paraId="50ED880E">
      <w:pPr>
        <w:pStyle w:val="10"/>
        <w:numPr>
          <w:ilvl w:val="3"/>
          <w:numId w:val="12"/>
        </w:numPr>
        <w:tabs>
          <w:tab w:val="left" w:pos="1880"/>
        </w:tabs>
        <w:spacing w:before="206" w:after="0" w:line="240" w:lineRule="auto"/>
        <w:ind w:left="1880" w:right="0" w:hanging="357"/>
        <w:jc w:val="left"/>
        <w:rPr>
          <w:sz w:val="24"/>
        </w:rPr>
      </w:pPr>
      <w:r>
        <w:rPr>
          <w:spacing w:val="-2"/>
          <w:sz w:val="24"/>
        </w:rPr>
        <w:t>Analyze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tone,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pitch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variation,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speech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ratevia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Web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Audio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API.</w:t>
      </w:r>
    </w:p>
    <w:p w14:paraId="771A44AE">
      <w:pPr>
        <w:pStyle w:val="10"/>
        <w:numPr>
          <w:ilvl w:val="3"/>
          <w:numId w:val="12"/>
        </w:numPr>
        <w:tabs>
          <w:tab w:val="left" w:pos="1886"/>
        </w:tabs>
        <w:spacing w:before="141" w:after="0" w:line="194" w:lineRule="auto"/>
        <w:ind w:left="1886" w:right="2595" w:hanging="360"/>
        <w:jc w:val="left"/>
        <w:rPr>
          <w:sz w:val="24"/>
        </w:rPr>
      </w:pPr>
      <w:r>
        <w:rPr>
          <w:spacing w:val="-2"/>
          <w:sz w:val="24"/>
        </w:rPr>
        <w:t>Generate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“vocal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impact”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score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suggestions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(e.g.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“slow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down,”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“add emphasishere”)..</w:t>
      </w:r>
    </w:p>
    <w:p w14:paraId="15597D05">
      <w:pPr>
        <w:pStyle w:val="8"/>
      </w:pPr>
    </w:p>
    <w:p w14:paraId="0AEC9BFB">
      <w:pPr>
        <w:pStyle w:val="8"/>
      </w:pPr>
    </w:p>
    <w:p w14:paraId="6F0E04CB">
      <w:pPr>
        <w:pStyle w:val="8"/>
        <w:spacing w:before="16"/>
      </w:pPr>
    </w:p>
    <w:p w14:paraId="3D5FAED9">
      <w:pPr>
        <w:pStyle w:val="4"/>
        <w:numPr>
          <w:ilvl w:val="1"/>
          <w:numId w:val="12"/>
        </w:numPr>
        <w:tabs>
          <w:tab w:val="left" w:pos="852"/>
        </w:tabs>
        <w:spacing w:before="0" w:after="0" w:line="240" w:lineRule="auto"/>
        <w:ind w:left="852" w:right="0" w:hanging="430"/>
        <w:jc w:val="left"/>
      </w:pPr>
      <w:r>
        <w:rPr>
          <w:spacing w:val="-8"/>
        </w:rPr>
        <w:t>Adaptive</w:t>
      </w:r>
      <w:r>
        <w:rPr>
          <w:spacing w:val="-29"/>
        </w:rPr>
        <w:t xml:space="preserve"> </w:t>
      </w:r>
      <w:r>
        <w:rPr>
          <w:spacing w:val="-8"/>
        </w:rPr>
        <w:t>Question</w:t>
      </w:r>
      <w:r>
        <w:rPr>
          <w:spacing w:val="-15"/>
        </w:rPr>
        <w:t xml:space="preserve"> </w:t>
      </w:r>
      <w:r>
        <w:rPr>
          <w:spacing w:val="-8"/>
        </w:rPr>
        <w:t>Difficulty</w:t>
      </w:r>
    </w:p>
    <w:p w14:paraId="5EE59B24">
      <w:pPr>
        <w:pStyle w:val="8"/>
        <w:spacing w:before="210"/>
        <w:ind w:left="448"/>
        <w:jc w:val="both"/>
      </w:pPr>
      <w:r>
        <w:rPr>
          <w:b/>
          <w:spacing w:val="-4"/>
        </w:rPr>
        <w:t>Objective:</w:t>
      </w:r>
      <w:r>
        <w:rPr>
          <w:b/>
          <w:spacing w:val="-23"/>
        </w:rPr>
        <w:t xml:space="preserve"> </w:t>
      </w:r>
      <w:r>
        <w:rPr>
          <w:spacing w:val="-4"/>
        </w:rPr>
        <w:t>Personalize</w:t>
      </w:r>
      <w:r>
        <w:rPr>
          <w:spacing w:val="-27"/>
        </w:rPr>
        <w:t xml:space="preserve"> </w:t>
      </w:r>
      <w:r>
        <w:rPr>
          <w:spacing w:val="-4"/>
        </w:rPr>
        <w:t>difficulty</w:t>
      </w:r>
      <w:r>
        <w:rPr>
          <w:spacing w:val="-13"/>
        </w:rPr>
        <w:t xml:space="preserve"> </w:t>
      </w:r>
      <w:r>
        <w:rPr>
          <w:spacing w:val="-4"/>
        </w:rPr>
        <w:t>based</w:t>
      </w:r>
      <w:r>
        <w:rPr>
          <w:spacing w:val="-15"/>
        </w:rPr>
        <w:t xml:space="preserve"> </w:t>
      </w:r>
      <w:r>
        <w:rPr>
          <w:spacing w:val="-4"/>
        </w:rPr>
        <w:t>on</w:t>
      </w:r>
      <w:r>
        <w:rPr>
          <w:spacing w:val="-24"/>
        </w:rPr>
        <w:t xml:space="preserve"> </w:t>
      </w:r>
      <w:r>
        <w:rPr>
          <w:spacing w:val="-4"/>
        </w:rPr>
        <w:t>user</w:t>
      </w:r>
      <w:r>
        <w:rPr>
          <w:spacing w:val="-16"/>
        </w:rPr>
        <w:t xml:space="preserve"> </w:t>
      </w:r>
      <w:r>
        <w:rPr>
          <w:spacing w:val="-4"/>
        </w:rPr>
        <w:t>performance.</w:t>
      </w:r>
    </w:p>
    <w:p w14:paraId="27EAF7DA">
      <w:pPr>
        <w:pStyle w:val="5"/>
        <w:numPr>
          <w:ilvl w:val="2"/>
          <w:numId w:val="12"/>
        </w:numPr>
        <w:tabs>
          <w:tab w:val="left" w:pos="1165"/>
        </w:tabs>
        <w:spacing w:before="225" w:after="0" w:line="240" w:lineRule="auto"/>
        <w:ind w:left="1165" w:right="0" w:hanging="357"/>
        <w:jc w:val="left"/>
      </w:pPr>
      <w:r>
        <w:rPr>
          <w:spacing w:val="-2"/>
        </w:rPr>
        <w:t>Skill</w:t>
      </w:r>
      <w:r>
        <w:rPr>
          <w:spacing w:val="-10"/>
        </w:rPr>
        <w:t xml:space="preserve"> </w:t>
      </w:r>
      <w:r>
        <w:rPr>
          <w:spacing w:val="-2"/>
        </w:rPr>
        <w:t>Profiling</w:t>
      </w:r>
    </w:p>
    <w:p w14:paraId="7D7D2740">
      <w:pPr>
        <w:pStyle w:val="10"/>
        <w:numPr>
          <w:ilvl w:val="3"/>
          <w:numId w:val="12"/>
        </w:numPr>
        <w:tabs>
          <w:tab w:val="left" w:pos="1886"/>
        </w:tabs>
        <w:spacing w:before="237" w:after="0" w:line="194" w:lineRule="auto"/>
        <w:ind w:left="1886" w:right="2788" w:hanging="360"/>
        <w:jc w:val="left"/>
        <w:rPr>
          <w:sz w:val="24"/>
        </w:rPr>
      </w:pPr>
      <w:r>
        <w:rPr>
          <w:spacing w:val="-2"/>
          <w:sz w:val="24"/>
        </w:rPr>
        <w:t>Maintain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ahistory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user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scores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by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topic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(e.g.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Structures,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System Design).</w:t>
      </w:r>
    </w:p>
    <w:p w14:paraId="0AFFAE9A">
      <w:pPr>
        <w:pStyle w:val="10"/>
        <w:numPr>
          <w:ilvl w:val="3"/>
          <w:numId w:val="12"/>
        </w:numPr>
        <w:tabs>
          <w:tab w:val="left" w:pos="1880"/>
        </w:tabs>
        <w:spacing w:before="222" w:after="0" w:line="240" w:lineRule="auto"/>
        <w:ind w:left="1880" w:right="0" w:hanging="357"/>
        <w:jc w:val="left"/>
        <w:rPr>
          <w:sz w:val="24"/>
        </w:rPr>
      </w:pPr>
      <w:r>
        <w:rPr>
          <w:spacing w:val="-6"/>
          <w:sz w:val="24"/>
        </w:rPr>
        <w:t>Identify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weak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areasviaanalytics.</w:t>
      </w:r>
    </w:p>
    <w:p w14:paraId="6BBDD1E8">
      <w:pPr>
        <w:pStyle w:val="5"/>
        <w:numPr>
          <w:ilvl w:val="2"/>
          <w:numId w:val="12"/>
        </w:numPr>
        <w:tabs>
          <w:tab w:val="left" w:pos="1165"/>
        </w:tabs>
        <w:spacing w:before="121" w:after="0" w:line="240" w:lineRule="auto"/>
        <w:ind w:left="1165" w:right="0" w:hanging="357"/>
        <w:jc w:val="left"/>
      </w:pPr>
      <w:r>
        <w:rPr>
          <w:spacing w:val="-4"/>
        </w:rPr>
        <w:t>Dynamic</w:t>
      </w:r>
      <w:r>
        <w:rPr>
          <w:spacing w:val="-15"/>
        </w:rPr>
        <w:t xml:space="preserve"> </w:t>
      </w:r>
      <w:r>
        <w:rPr>
          <w:spacing w:val="-4"/>
        </w:rPr>
        <w:t>Prompt</w:t>
      </w:r>
      <w:r>
        <w:rPr>
          <w:spacing w:val="-10"/>
        </w:rPr>
        <w:t xml:space="preserve"> </w:t>
      </w:r>
      <w:r>
        <w:rPr>
          <w:spacing w:val="-4"/>
        </w:rPr>
        <w:t>Adjustment</w:t>
      </w:r>
    </w:p>
    <w:p w14:paraId="55D7B75F">
      <w:pPr>
        <w:pStyle w:val="10"/>
        <w:numPr>
          <w:ilvl w:val="3"/>
          <w:numId w:val="12"/>
        </w:numPr>
        <w:tabs>
          <w:tab w:val="left" w:pos="1880"/>
        </w:tabs>
        <w:spacing w:before="208" w:after="0" w:line="240" w:lineRule="auto"/>
        <w:ind w:left="1880" w:right="0" w:hanging="357"/>
        <w:jc w:val="left"/>
        <w:rPr>
          <w:sz w:val="24"/>
        </w:rPr>
      </w:pPr>
      <w:r>
        <w:rPr>
          <w:spacing w:val="-4"/>
          <w:sz w:val="24"/>
        </w:rPr>
        <w:t>Adjust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AI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prompt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generateeasier</w:t>
      </w:r>
      <w:r>
        <w:rPr>
          <w:spacing w:val="-33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harder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follow-up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questions.</w:t>
      </w:r>
    </w:p>
    <w:p w14:paraId="6C2FF55A">
      <w:pPr>
        <w:pStyle w:val="10"/>
        <w:numPr>
          <w:ilvl w:val="3"/>
          <w:numId w:val="12"/>
        </w:numPr>
        <w:tabs>
          <w:tab w:val="left" w:pos="1880"/>
          <w:tab w:val="left" w:pos="1888"/>
        </w:tabs>
        <w:spacing w:before="139" w:after="0" w:line="199" w:lineRule="auto"/>
        <w:ind w:left="1888" w:right="2559" w:hanging="363"/>
        <w:jc w:val="left"/>
        <w:rPr>
          <w:sz w:val="24"/>
        </w:rPr>
      </w:pPr>
      <w:r>
        <w:rPr>
          <w:spacing w:val="-2"/>
          <w:sz w:val="24"/>
        </w:rPr>
        <w:t>Implement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“level-up”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mechanism: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when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user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consistently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scores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 xml:space="preserve">≥8/10, </w:t>
      </w:r>
      <w:r>
        <w:rPr>
          <w:sz w:val="24"/>
        </w:rPr>
        <w:t>increase complexity.</w:t>
      </w:r>
    </w:p>
    <w:p w14:paraId="445A90A0">
      <w:pPr>
        <w:pStyle w:val="10"/>
        <w:spacing w:after="0" w:line="199" w:lineRule="auto"/>
        <w:jc w:val="left"/>
        <w:rPr>
          <w:sz w:val="24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5CCE0726">
      <w:pPr>
        <w:pStyle w:val="4"/>
        <w:numPr>
          <w:ilvl w:val="1"/>
          <w:numId w:val="12"/>
        </w:numPr>
        <w:tabs>
          <w:tab w:val="left" w:pos="852"/>
        </w:tabs>
        <w:spacing w:before="75" w:after="0" w:line="240" w:lineRule="auto"/>
        <w:ind w:left="852" w:right="0" w:hanging="430"/>
        <w:jc w:val="left"/>
      </w:pPr>
      <w:r>
        <w:rPr>
          <w:spacing w:val="-8"/>
        </w:rPr>
        <w:t>Mobile-Friendly</w:t>
      </w:r>
      <w:r>
        <w:rPr>
          <w:spacing w:val="-21"/>
        </w:rPr>
        <w:t xml:space="preserve"> </w:t>
      </w:r>
      <w:r>
        <w:rPr>
          <w:spacing w:val="-8"/>
        </w:rPr>
        <w:t>s</w:t>
      </w:r>
      <w:r>
        <w:rPr>
          <w:spacing w:val="-1"/>
        </w:rPr>
        <w:t xml:space="preserve"> </w:t>
      </w:r>
      <w:r>
        <w:rPr>
          <w:spacing w:val="-8"/>
        </w:rPr>
        <w:t>Offline</w:t>
      </w:r>
      <w:r>
        <w:rPr>
          <w:spacing w:val="-10"/>
        </w:rPr>
        <w:t xml:space="preserve"> </w:t>
      </w:r>
      <w:r>
        <w:rPr>
          <w:spacing w:val="-8"/>
        </w:rPr>
        <w:t>Support</w:t>
      </w:r>
    </w:p>
    <w:p w14:paraId="77A08F5C">
      <w:pPr>
        <w:pStyle w:val="8"/>
        <w:spacing w:before="209"/>
        <w:ind w:left="448"/>
      </w:pPr>
      <w:r>
        <w:rPr>
          <w:b/>
          <w:spacing w:val="-4"/>
        </w:rPr>
        <w:t>Objective:</w:t>
      </w:r>
      <w:r>
        <w:rPr>
          <w:b/>
          <w:spacing w:val="-18"/>
        </w:rPr>
        <w:t xml:space="preserve"> </w:t>
      </w:r>
      <w:r>
        <w:rPr>
          <w:spacing w:val="-4"/>
        </w:rPr>
        <w:t>Extend</w:t>
      </w:r>
      <w:r>
        <w:rPr>
          <w:spacing w:val="-17"/>
        </w:rPr>
        <w:t xml:space="preserve"> </w:t>
      </w:r>
      <w:r>
        <w:rPr>
          <w:spacing w:val="-4"/>
        </w:rPr>
        <w:t>accessibility</w:t>
      </w:r>
      <w:r>
        <w:rPr>
          <w:spacing w:val="-11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mobile</w:t>
      </w:r>
      <w:r>
        <w:rPr>
          <w:spacing w:val="-13"/>
        </w:rPr>
        <w:t xml:space="preserve"> </w:t>
      </w:r>
      <w:r>
        <w:rPr>
          <w:spacing w:val="-4"/>
        </w:rPr>
        <w:t>devices and</w:t>
      </w:r>
      <w:r>
        <w:rPr>
          <w:spacing w:val="-17"/>
        </w:rPr>
        <w:t xml:space="preserve"> </w:t>
      </w:r>
      <w:r>
        <w:rPr>
          <w:spacing w:val="-4"/>
        </w:rPr>
        <w:t>low-connectivity</w:t>
      </w:r>
      <w:r>
        <w:rPr>
          <w:spacing w:val="-14"/>
        </w:rPr>
        <w:t xml:space="preserve"> </w:t>
      </w:r>
      <w:r>
        <w:rPr>
          <w:spacing w:val="-4"/>
        </w:rPr>
        <w:t>scenarios.</w:t>
      </w:r>
    </w:p>
    <w:p w14:paraId="14193F75">
      <w:pPr>
        <w:pStyle w:val="5"/>
        <w:numPr>
          <w:ilvl w:val="2"/>
          <w:numId w:val="12"/>
        </w:numPr>
        <w:tabs>
          <w:tab w:val="left" w:pos="1165"/>
        </w:tabs>
        <w:spacing w:before="228" w:after="0" w:line="240" w:lineRule="auto"/>
        <w:ind w:left="1165" w:right="0" w:hanging="357"/>
        <w:jc w:val="left"/>
      </w:pPr>
      <w:r>
        <w:rPr>
          <w:spacing w:val="-4"/>
        </w:rPr>
        <w:t>Responsive</w:t>
      </w:r>
      <w:r>
        <w:rPr>
          <w:spacing w:val="2"/>
        </w:rPr>
        <w:t xml:space="preserve"> </w:t>
      </w:r>
      <w:r>
        <w:rPr>
          <w:spacing w:val="-5"/>
        </w:rPr>
        <w:t>PWA</w:t>
      </w:r>
    </w:p>
    <w:p w14:paraId="54CE4FB4">
      <w:pPr>
        <w:pStyle w:val="10"/>
        <w:numPr>
          <w:ilvl w:val="3"/>
          <w:numId w:val="12"/>
        </w:numPr>
        <w:tabs>
          <w:tab w:val="left" w:pos="1883"/>
        </w:tabs>
        <w:spacing w:before="203" w:after="0" w:line="240" w:lineRule="auto"/>
        <w:ind w:left="1883" w:right="0" w:hanging="357"/>
        <w:jc w:val="left"/>
        <w:rPr>
          <w:sz w:val="24"/>
        </w:rPr>
      </w:pPr>
      <w:r>
        <w:rPr>
          <w:spacing w:val="-2"/>
          <w:sz w:val="24"/>
        </w:rPr>
        <w:t>Convert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JARVIS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Progressive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Web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App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foroffline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cachingof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question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sets.</w:t>
      </w:r>
    </w:p>
    <w:p w14:paraId="57EB3F4B">
      <w:pPr>
        <w:pStyle w:val="10"/>
        <w:numPr>
          <w:ilvl w:val="3"/>
          <w:numId w:val="12"/>
        </w:numPr>
        <w:tabs>
          <w:tab w:val="left" w:pos="1880"/>
        </w:tabs>
        <w:spacing w:before="129" w:after="0" w:line="240" w:lineRule="auto"/>
        <w:ind w:left="1880" w:right="0" w:hanging="357"/>
        <w:jc w:val="left"/>
        <w:rPr>
          <w:sz w:val="24"/>
        </w:rPr>
      </w:pPr>
      <w:r>
        <w:rPr>
          <w:spacing w:val="-4"/>
          <w:sz w:val="24"/>
        </w:rPr>
        <w:t>Enable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users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practice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without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continuous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Internet</w:t>
      </w:r>
      <w:r>
        <w:rPr>
          <w:sz w:val="24"/>
        </w:rPr>
        <w:t xml:space="preserve"> </w:t>
      </w:r>
      <w:r>
        <w:rPr>
          <w:spacing w:val="-4"/>
          <w:sz w:val="24"/>
        </w:rPr>
        <w:t>access.</w:t>
      </w:r>
    </w:p>
    <w:p w14:paraId="6C1F4CDF">
      <w:pPr>
        <w:pStyle w:val="5"/>
        <w:numPr>
          <w:ilvl w:val="2"/>
          <w:numId w:val="12"/>
        </w:numPr>
        <w:tabs>
          <w:tab w:val="left" w:pos="1165"/>
        </w:tabs>
        <w:spacing w:before="121" w:after="0" w:line="240" w:lineRule="auto"/>
        <w:ind w:left="1165" w:right="0" w:hanging="357"/>
        <w:jc w:val="left"/>
      </w:pPr>
      <w:r>
        <w:rPr>
          <w:spacing w:val="-4"/>
        </w:rPr>
        <w:t>Local</w:t>
      </w:r>
      <w:r>
        <w:rPr>
          <w:spacing w:val="-19"/>
        </w:rPr>
        <w:t xml:space="preserve"> </w:t>
      </w:r>
      <w:r>
        <w:rPr>
          <w:spacing w:val="-4"/>
        </w:rPr>
        <w:t>Storage</w:t>
      </w:r>
      <w:r>
        <w:rPr>
          <w:spacing w:val="-21"/>
        </w:rPr>
        <w:t xml:space="preserve"> </w:t>
      </w:r>
      <w:r>
        <w:rPr>
          <w:spacing w:val="-4"/>
        </w:rPr>
        <w:t>Sync</w:t>
      </w:r>
    </w:p>
    <w:p w14:paraId="6D50270B">
      <w:pPr>
        <w:pStyle w:val="10"/>
        <w:numPr>
          <w:ilvl w:val="3"/>
          <w:numId w:val="12"/>
        </w:numPr>
        <w:tabs>
          <w:tab w:val="left" w:pos="1886"/>
        </w:tabs>
        <w:spacing w:before="242" w:after="0" w:line="196" w:lineRule="auto"/>
        <w:ind w:left="1886" w:right="2329" w:hanging="360"/>
        <w:jc w:val="left"/>
        <w:rPr>
          <w:sz w:val="24"/>
        </w:rPr>
      </w:pPr>
      <w:r>
        <w:rPr>
          <w:spacing w:val="-2"/>
          <w:sz w:val="24"/>
        </w:rPr>
        <w:t>Storeintermediateanswersin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IndexedDB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when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offline;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sync</w:t>
      </w:r>
      <w:r>
        <w:rPr>
          <w:spacing w:val="-3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server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when reconnected.</w:t>
      </w:r>
    </w:p>
    <w:p w14:paraId="7414DF75">
      <w:pPr>
        <w:pStyle w:val="8"/>
      </w:pPr>
    </w:p>
    <w:p w14:paraId="36160ABD">
      <w:pPr>
        <w:pStyle w:val="8"/>
        <w:spacing w:before="221"/>
      </w:pPr>
    </w:p>
    <w:p w14:paraId="2F2BDFA3">
      <w:pPr>
        <w:pStyle w:val="3"/>
        <w:numPr>
          <w:ilvl w:val="1"/>
          <w:numId w:val="12"/>
        </w:numPr>
        <w:tabs>
          <w:tab w:val="left" w:pos="883"/>
        </w:tabs>
        <w:spacing w:before="0" w:after="0" w:line="240" w:lineRule="auto"/>
        <w:ind w:left="883" w:right="0" w:hanging="461"/>
        <w:jc w:val="left"/>
      </w:pPr>
      <w:r>
        <w:rPr>
          <w:spacing w:val="-10"/>
        </w:rPr>
        <w:t>Multi-Role</w:t>
      </w:r>
      <w:r>
        <w:rPr>
          <w:spacing w:val="-40"/>
        </w:rPr>
        <w:t xml:space="preserve"> </w:t>
      </w:r>
      <w:r>
        <w:rPr>
          <w:spacing w:val="-10"/>
        </w:rPr>
        <w:t>and</w:t>
      </w:r>
      <w:r>
        <w:rPr>
          <w:spacing w:val="-29"/>
        </w:rPr>
        <w:t xml:space="preserve"> </w:t>
      </w:r>
      <w:r>
        <w:rPr>
          <w:spacing w:val="-10"/>
        </w:rPr>
        <w:t>Panel</w:t>
      </w:r>
      <w:r>
        <w:rPr>
          <w:spacing w:val="-35"/>
        </w:rPr>
        <w:t xml:space="preserve"> </w:t>
      </w:r>
      <w:r>
        <w:rPr>
          <w:spacing w:val="-10"/>
        </w:rPr>
        <w:t>Interview</w:t>
      </w:r>
      <w:r>
        <w:rPr>
          <w:spacing w:val="-39"/>
        </w:rPr>
        <w:t xml:space="preserve"> </w:t>
      </w:r>
      <w:r>
        <w:rPr>
          <w:spacing w:val="-10"/>
        </w:rPr>
        <w:t>Simulation</w:t>
      </w:r>
    </w:p>
    <w:p w14:paraId="73A6F903">
      <w:pPr>
        <w:pStyle w:val="8"/>
        <w:spacing w:before="225"/>
        <w:ind w:left="448"/>
      </w:pPr>
      <w:r>
        <w:rPr>
          <w:b/>
          <w:spacing w:val="-4"/>
        </w:rPr>
        <w:t>Objective:</w:t>
      </w:r>
      <w:r>
        <w:rPr>
          <w:b/>
          <w:spacing w:val="-31"/>
        </w:rPr>
        <w:t xml:space="preserve"> </w:t>
      </w:r>
      <w:r>
        <w:rPr>
          <w:spacing w:val="-4"/>
        </w:rPr>
        <w:t>Emulate</w:t>
      </w:r>
      <w:r>
        <w:rPr>
          <w:spacing w:val="-29"/>
        </w:rPr>
        <w:t xml:space="preserve"> </w:t>
      </w:r>
      <w:r>
        <w:rPr>
          <w:spacing w:val="-4"/>
        </w:rPr>
        <w:t>real</w:t>
      </w:r>
      <w:r>
        <w:rPr>
          <w:spacing w:val="-17"/>
        </w:rPr>
        <w:t xml:space="preserve"> </w:t>
      </w:r>
      <w:r>
        <w:rPr>
          <w:spacing w:val="-4"/>
        </w:rPr>
        <w:t>panel</w:t>
      </w:r>
      <w:r>
        <w:rPr>
          <w:spacing w:val="-28"/>
        </w:rPr>
        <w:t xml:space="preserve"> </w:t>
      </w:r>
      <w:r>
        <w:rPr>
          <w:spacing w:val="-4"/>
        </w:rPr>
        <w:t>interviews</w:t>
      </w:r>
      <w:r>
        <w:rPr>
          <w:spacing w:val="-28"/>
        </w:rPr>
        <w:t xml:space="preserve"> </w:t>
      </w:r>
      <w:r>
        <w:rPr>
          <w:spacing w:val="-4"/>
        </w:rPr>
        <w:t>with</w:t>
      </w:r>
      <w:r>
        <w:rPr>
          <w:spacing w:val="-20"/>
        </w:rPr>
        <w:t xml:space="preserve"> </w:t>
      </w:r>
      <w:r>
        <w:rPr>
          <w:spacing w:val="-4"/>
        </w:rPr>
        <w:t>multiple</w:t>
      </w:r>
      <w:r>
        <w:rPr>
          <w:spacing w:val="-25"/>
        </w:rPr>
        <w:t xml:space="preserve"> </w:t>
      </w:r>
      <w:r>
        <w:rPr>
          <w:spacing w:val="-4"/>
        </w:rPr>
        <w:t>AI</w:t>
      </w:r>
      <w:r>
        <w:rPr>
          <w:spacing w:val="-28"/>
        </w:rPr>
        <w:t xml:space="preserve"> </w:t>
      </w:r>
      <w:r>
        <w:rPr>
          <w:spacing w:val="-4"/>
        </w:rPr>
        <w:t>“interviewers.”</w:t>
      </w:r>
    </w:p>
    <w:p w14:paraId="46282304">
      <w:pPr>
        <w:pStyle w:val="5"/>
        <w:numPr>
          <w:ilvl w:val="2"/>
          <w:numId w:val="12"/>
        </w:numPr>
        <w:tabs>
          <w:tab w:val="left" w:pos="1165"/>
        </w:tabs>
        <w:spacing w:before="220" w:after="0" w:line="240" w:lineRule="auto"/>
        <w:ind w:left="1165" w:right="0" w:hanging="357"/>
        <w:jc w:val="left"/>
      </w:pPr>
      <w:r>
        <w:rPr>
          <w:spacing w:val="-6"/>
        </w:rPr>
        <w:t>Multi-Actor</w:t>
      </w:r>
      <w:r>
        <w:rPr>
          <w:spacing w:val="-24"/>
        </w:rPr>
        <w:t xml:space="preserve"> </w:t>
      </w:r>
      <w:r>
        <w:rPr>
          <w:spacing w:val="-6"/>
        </w:rPr>
        <w:t>Questioning</w:t>
      </w:r>
    </w:p>
    <w:p w14:paraId="45FF3D33">
      <w:pPr>
        <w:pStyle w:val="10"/>
        <w:numPr>
          <w:ilvl w:val="3"/>
          <w:numId w:val="12"/>
        </w:numPr>
        <w:tabs>
          <w:tab w:val="left" w:pos="1886"/>
        </w:tabs>
        <w:spacing w:before="237" w:after="0" w:line="194" w:lineRule="auto"/>
        <w:ind w:left="1886" w:right="2613" w:hanging="360"/>
        <w:jc w:val="left"/>
        <w:rPr>
          <w:sz w:val="24"/>
        </w:rPr>
      </w:pPr>
      <w:r>
        <w:rPr>
          <w:spacing w:val="-2"/>
          <w:sz w:val="24"/>
        </w:rPr>
        <w:t>Createmultiple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AI</w:t>
      </w:r>
      <w:r>
        <w:rPr>
          <w:spacing w:val="-35"/>
          <w:sz w:val="24"/>
        </w:rPr>
        <w:t xml:space="preserve"> </w:t>
      </w:r>
      <w:r>
        <w:rPr>
          <w:spacing w:val="-2"/>
          <w:sz w:val="24"/>
        </w:rPr>
        <w:t>agents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(e.g.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HR,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Technical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Lead)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withdistinct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prompt personas.</w:t>
      </w:r>
    </w:p>
    <w:p w14:paraId="2DFF101F">
      <w:pPr>
        <w:pStyle w:val="10"/>
        <w:numPr>
          <w:ilvl w:val="3"/>
          <w:numId w:val="12"/>
        </w:numPr>
        <w:tabs>
          <w:tab w:val="left" w:pos="1880"/>
        </w:tabs>
        <w:spacing w:before="222" w:after="0" w:line="240" w:lineRule="auto"/>
        <w:ind w:left="1880" w:right="0" w:hanging="357"/>
        <w:jc w:val="left"/>
        <w:rPr>
          <w:sz w:val="24"/>
        </w:rPr>
      </w:pPr>
      <w:r>
        <w:rPr>
          <w:spacing w:val="-4"/>
          <w:sz w:val="24"/>
        </w:rPr>
        <w:t>Rotate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questioning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styles: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behavioral,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technical,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situational.</w:t>
      </w:r>
    </w:p>
    <w:p w14:paraId="12707F3D">
      <w:pPr>
        <w:pStyle w:val="5"/>
        <w:numPr>
          <w:ilvl w:val="2"/>
          <w:numId w:val="12"/>
        </w:numPr>
        <w:tabs>
          <w:tab w:val="left" w:pos="1165"/>
        </w:tabs>
        <w:spacing w:before="126" w:after="0" w:line="240" w:lineRule="auto"/>
        <w:ind w:left="1165" w:right="0" w:hanging="357"/>
        <w:jc w:val="left"/>
      </w:pPr>
      <w:r>
        <w:rPr>
          <w:spacing w:val="-4"/>
        </w:rPr>
        <w:t>Panel</w:t>
      </w:r>
      <w:r>
        <w:rPr>
          <w:spacing w:val="-25"/>
        </w:rPr>
        <w:t xml:space="preserve"> </w:t>
      </w:r>
      <w:r>
        <w:rPr>
          <w:spacing w:val="-4"/>
        </w:rPr>
        <w:t>Feedback</w:t>
      </w:r>
      <w:r>
        <w:rPr>
          <w:spacing w:val="-19"/>
        </w:rPr>
        <w:t xml:space="preserve"> </w:t>
      </w:r>
      <w:r>
        <w:rPr>
          <w:spacing w:val="-4"/>
        </w:rPr>
        <w:t>Aggregation</w:t>
      </w:r>
    </w:p>
    <w:p w14:paraId="56F526F6">
      <w:pPr>
        <w:pStyle w:val="10"/>
        <w:numPr>
          <w:ilvl w:val="3"/>
          <w:numId w:val="12"/>
        </w:numPr>
        <w:tabs>
          <w:tab w:val="left" w:pos="1880"/>
        </w:tabs>
        <w:spacing w:before="206" w:after="0" w:line="240" w:lineRule="auto"/>
        <w:ind w:left="1880" w:right="0" w:hanging="357"/>
        <w:jc w:val="left"/>
        <w:rPr>
          <w:sz w:val="24"/>
        </w:rPr>
      </w:pPr>
      <w:r>
        <w:rPr>
          <w:spacing w:val="-4"/>
          <w:sz w:val="24"/>
        </w:rPr>
        <w:t>Collect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display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feedback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AI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persona separately.</w:t>
      </w:r>
    </w:p>
    <w:p w14:paraId="05F1D859">
      <w:pPr>
        <w:pStyle w:val="10"/>
        <w:numPr>
          <w:ilvl w:val="3"/>
          <w:numId w:val="12"/>
        </w:numPr>
        <w:tabs>
          <w:tab w:val="left" w:pos="1880"/>
        </w:tabs>
        <w:spacing w:before="104" w:after="0" w:line="240" w:lineRule="auto"/>
        <w:ind w:left="1880" w:right="0" w:hanging="357"/>
        <w:jc w:val="left"/>
        <w:rPr>
          <w:sz w:val="24"/>
        </w:rPr>
      </w:pPr>
      <w:r>
        <w:rPr>
          <w:spacing w:val="-4"/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consolidated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“panel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summary”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individual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“panelist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scores.”</w:t>
      </w:r>
    </w:p>
    <w:p w14:paraId="291C6B9E">
      <w:pPr>
        <w:pStyle w:val="8"/>
      </w:pPr>
    </w:p>
    <w:p w14:paraId="563D9304">
      <w:pPr>
        <w:pStyle w:val="8"/>
        <w:spacing w:before="53"/>
      </w:pPr>
    </w:p>
    <w:p w14:paraId="484D5FB0">
      <w:pPr>
        <w:pStyle w:val="4"/>
        <w:ind w:left="422" w:firstLine="0"/>
      </w:pPr>
      <w:r>
        <w:rPr>
          <w:spacing w:val="-2"/>
        </w:rPr>
        <w:t>7.4</w:t>
      </w:r>
      <w:r>
        <w:rPr>
          <w:spacing w:val="22"/>
        </w:rPr>
        <w:t xml:space="preserve"> </w:t>
      </w:r>
      <w:r>
        <w:rPr>
          <w:spacing w:val="-2"/>
        </w:rPr>
        <w:t>Integration</w:t>
      </w:r>
      <w:r>
        <w:rPr>
          <w:spacing w:val="-15"/>
        </w:rPr>
        <w:t xml:space="preserve"> </w:t>
      </w:r>
      <w:r>
        <w:rPr>
          <w:spacing w:val="-2"/>
        </w:rPr>
        <w:t>withReal-World</w:t>
      </w:r>
      <w:r>
        <w:rPr>
          <w:spacing w:val="40"/>
        </w:rPr>
        <w:t xml:space="preserve"> </w:t>
      </w:r>
      <w:r>
        <w:rPr>
          <w:spacing w:val="-2"/>
        </w:rPr>
        <w:t>Platforms</w:t>
      </w:r>
    </w:p>
    <w:p w14:paraId="50BD963C">
      <w:pPr>
        <w:pStyle w:val="8"/>
        <w:spacing w:before="58"/>
        <w:rPr>
          <w:b/>
          <w:sz w:val="28"/>
        </w:rPr>
      </w:pPr>
    </w:p>
    <w:p w14:paraId="77FED7A5">
      <w:pPr>
        <w:pStyle w:val="8"/>
        <w:ind w:left="448"/>
      </w:pPr>
      <w:r>
        <w:rPr>
          <w:b/>
          <w:spacing w:val="-4"/>
        </w:rPr>
        <w:t>Objective:</w:t>
      </w:r>
      <w:r>
        <w:rPr>
          <w:b/>
          <w:spacing w:val="-31"/>
        </w:rPr>
        <w:t xml:space="preserve"> </w:t>
      </w:r>
      <w:r>
        <w:rPr>
          <w:spacing w:val="-4"/>
        </w:rPr>
        <w:t>Bridge</w:t>
      </w:r>
      <w:r>
        <w:rPr>
          <w:spacing w:val="-35"/>
        </w:rPr>
        <w:t xml:space="preserve"> </w:t>
      </w:r>
      <w:r>
        <w:rPr>
          <w:spacing w:val="-4"/>
        </w:rPr>
        <w:t>JARVISwith</w:t>
      </w:r>
      <w:r>
        <w:rPr>
          <w:spacing w:val="-17"/>
        </w:rPr>
        <w:t xml:space="preserve"> </w:t>
      </w:r>
      <w:r>
        <w:rPr>
          <w:spacing w:val="-4"/>
        </w:rPr>
        <w:t>industrytools</w:t>
      </w:r>
      <w:r>
        <w:rPr>
          <w:spacing w:val="-18"/>
        </w:rPr>
        <w:t xml:space="preserve"> </w:t>
      </w:r>
      <w:r>
        <w:rPr>
          <w:spacing w:val="-4"/>
        </w:rPr>
        <w:t>andlearningresources.</w:t>
      </w:r>
    </w:p>
    <w:p w14:paraId="34620B91">
      <w:pPr>
        <w:pStyle w:val="5"/>
        <w:numPr>
          <w:ilvl w:val="0"/>
          <w:numId w:val="13"/>
        </w:numPr>
        <w:tabs>
          <w:tab w:val="left" w:pos="1165"/>
        </w:tabs>
        <w:spacing w:before="226" w:after="0" w:line="240" w:lineRule="auto"/>
        <w:ind w:left="1165" w:right="0" w:hanging="357"/>
        <w:jc w:val="left"/>
      </w:pPr>
      <w:r>
        <w:t>LMS</w:t>
      </w:r>
      <w:r>
        <w:rPr>
          <w:spacing w:val="5"/>
        </w:rPr>
        <w:t xml:space="preserve"> </w:t>
      </w:r>
      <w:r>
        <w:rPr>
          <w:spacing w:val="-2"/>
        </w:rPr>
        <w:t>Integration</w:t>
      </w:r>
    </w:p>
    <w:p w14:paraId="5D8FE58A">
      <w:pPr>
        <w:pStyle w:val="10"/>
        <w:numPr>
          <w:ilvl w:val="1"/>
          <w:numId w:val="13"/>
        </w:numPr>
        <w:tabs>
          <w:tab w:val="left" w:pos="1886"/>
        </w:tabs>
        <w:spacing w:before="238" w:after="0" w:line="199" w:lineRule="auto"/>
        <w:ind w:left="1886" w:right="2567" w:hanging="360"/>
        <w:jc w:val="left"/>
        <w:rPr>
          <w:sz w:val="24"/>
        </w:rPr>
      </w:pPr>
      <w:r>
        <w:rPr>
          <w:spacing w:val="-2"/>
          <w:sz w:val="24"/>
        </w:rPr>
        <w:t>Connectwith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Learning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Management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Systems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(Moodle,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Canvas)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 xml:space="preserve">track </w:t>
      </w:r>
      <w:r>
        <w:rPr>
          <w:sz w:val="24"/>
        </w:rPr>
        <w:t>student progress.</w:t>
      </w:r>
    </w:p>
    <w:p w14:paraId="659AF955">
      <w:pPr>
        <w:pStyle w:val="5"/>
        <w:numPr>
          <w:ilvl w:val="0"/>
          <w:numId w:val="13"/>
        </w:numPr>
        <w:tabs>
          <w:tab w:val="left" w:pos="1165"/>
        </w:tabs>
        <w:spacing w:before="223" w:after="0" w:line="240" w:lineRule="auto"/>
        <w:ind w:left="1165" w:right="0" w:hanging="357"/>
        <w:jc w:val="left"/>
      </w:pPr>
      <w:r>
        <w:rPr>
          <w:w w:val="85"/>
        </w:rPr>
        <w:t>Job</w:t>
      </w:r>
      <w:r>
        <w:rPr>
          <w:spacing w:val="3"/>
        </w:rPr>
        <w:t xml:space="preserve"> </w:t>
      </w:r>
      <w:r>
        <w:rPr>
          <w:w w:val="85"/>
        </w:rPr>
        <w:t>Portal</w:t>
      </w:r>
      <w:r>
        <w:rPr>
          <w:spacing w:val="20"/>
        </w:rPr>
        <w:t xml:space="preserve"> </w:t>
      </w:r>
      <w:r>
        <w:rPr>
          <w:spacing w:val="-4"/>
          <w:w w:val="85"/>
        </w:rPr>
        <w:t>APIs</w:t>
      </w:r>
    </w:p>
    <w:p w14:paraId="47968DF1">
      <w:pPr>
        <w:pStyle w:val="10"/>
        <w:numPr>
          <w:ilvl w:val="1"/>
          <w:numId w:val="13"/>
        </w:numPr>
        <w:tabs>
          <w:tab w:val="left" w:pos="1886"/>
        </w:tabs>
        <w:spacing w:before="243" w:after="0" w:line="196" w:lineRule="auto"/>
        <w:ind w:left="1886" w:right="2144" w:hanging="360"/>
        <w:jc w:val="left"/>
        <w:rPr>
          <w:sz w:val="24"/>
        </w:rPr>
      </w:pPr>
      <w:r>
        <w:rPr>
          <w:sz w:val="24"/>
        </w:rPr>
        <w:t>Fetch</w:t>
      </w:r>
      <w:r>
        <w:rPr>
          <w:spacing w:val="-15"/>
          <w:sz w:val="24"/>
        </w:rPr>
        <w:t xml:space="preserve"> </w:t>
      </w:r>
      <w:r>
        <w:rPr>
          <w:sz w:val="24"/>
        </w:rPr>
        <w:t>real</w:t>
      </w:r>
      <w:r>
        <w:rPr>
          <w:spacing w:val="-15"/>
          <w:sz w:val="24"/>
        </w:rPr>
        <w:t xml:space="preserve"> </w:t>
      </w:r>
      <w:r>
        <w:rPr>
          <w:sz w:val="24"/>
        </w:rPr>
        <w:t>job</w:t>
      </w:r>
      <w:r>
        <w:rPr>
          <w:spacing w:val="-15"/>
          <w:sz w:val="24"/>
        </w:rPr>
        <w:t xml:space="preserve"> </w:t>
      </w:r>
      <w:r>
        <w:rPr>
          <w:sz w:val="24"/>
        </w:rPr>
        <w:t>descriptions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LinkedIn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Indeed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generate</w:t>
      </w:r>
      <w:r>
        <w:rPr>
          <w:spacing w:val="-15"/>
          <w:sz w:val="24"/>
        </w:rPr>
        <w:t xml:space="preserve"> </w:t>
      </w:r>
      <w:r>
        <w:rPr>
          <w:sz w:val="24"/>
        </w:rPr>
        <w:t>up-to-date, role-specific questions.</w:t>
      </w:r>
    </w:p>
    <w:p w14:paraId="476A1A4D">
      <w:pPr>
        <w:pStyle w:val="10"/>
        <w:spacing w:after="0" w:line="196" w:lineRule="auto"/>
        <w:jc w:val="left"/>
        <w:rPr>
          <w:sz w:val="24"/>
        </w:rPr>
        <w:sectPr>
          <w:pgSz w:w="12240" w:h="15840"/>
          <w:pgMar w:top="1560" w:right="141" w:bottom="1200" w:left="992" w:header="0" w:footer="991" w:gutter="0"/>
          <w:cols w:space="720" w:num="1"/>
        </w:sectPr>
      </w:pPr>
    </w:p>
    <w:p w14:paraId="28E1EDC2">
      <w:pPr>
        <w:pStyle w:val="8"/>
        <w:rPr>
          <w:sz w:val="52"/>
        </w:rPr>
      </w:pPr>
    </w:p>
    <w:p w14:paraId="5A9DE2FC">
      <w:pPr>
        <w:pStyle w:val="8"/>
        <w:rPr>
          <w:sz w:val="52"/>
        </w:rPr>
      </w:pPr>
    </w:p>
    <w:p w14:paraId="66ECE661">
      <w:pPr>
        <w:pStyle w:val="8"/>
        <w:rPr>
          <w:sz w:val="52"/>
        </w:rPr>
      </w:pPr>
    </w:p>
    <w:p w14:paraId="3A0D0D6C">
      <w:pPr>
        <w:pStyle w:val="8"/>
        <w:rPr>
          <w:sz w:val="52"/>
        </w:rPr>
      </w:pPr>
    </w:p>
    <w:p w14:paraId="287ECC59">
      <w:pPr>
        <w:pStyle w:val="8"/>
        <w:rPr>
          <w:sz w:val="52"/>
        </w:rPr>
      </w:pPr>
    </w:p>
    <w:p w14:paraId="35CD17EF">
      <w:pPr>
        <w:pStyle w:val="8"/>
        <w:rPr>
          <w:sz w:val="52"/>
        </w:rPr>
      </w:pPr>
    </w:p>
    <w:p w14:paraId="34730807">
      <w:pPr>
        <w:pStyle w:val="8"/>
        <w:rPr>
          <w:sz w:val="52"/>
        </w:rPr>
      </w:pPr>
    </w:p>
    <w:p w14:paraId="22B87E9C">
      <w:pPr>
        <w:pStyle w:val="8"/>
        <w:rPr>
          <w:sz w:val="52"/>
        </w:rPr>
      </w:pPr>
    </w:p>
    <w:p w14:paraId="3F83F642">
      <w:pPr>
        <w:pStyle w:val="8"/>
        <w:spacing w:before="130"/>
        <w:rPr>
          <w:sz w:val="52"/>
        </w:rPr>
      </w:pPr>
    </w:p>
    <w:p w14:paraId="588853A4">
      <w:pPr>
        <w:pStyle w:val="2"/>
        <w:ind w:left="817"/>
        <w:rPr>
          <w:u w:val="none"/>
        </w:rPr>
      </w:pPr>
      <w:r>
        <w:rPr>
          <w:spacing w:val="-6"/>
          <w:u w:val="single"/>
        </w:rPr>
        <w:t>Chapter</w:t>
      </w:r>
      <w:r>
        <w:rPr>
          <w:spacing w:val="-63"/>
          <w:u w:val="single"/>
        </w:rPr>
        <w:t xml:space="preserve"> </w:t>
      </w:r>
      <w:r>
        <w:rPr>
          <w:spacing w:val="-6"/>
          <w:u w:val="single"/>
        </w:rPr>
        <w:t>8:</w:t>
      </w:r>
      <w:r>
        <w:rPr>
          <w:spacing w:val="-42"/>
          <w:u w:val="single"/>
        </w:rPr>
        <w:t xml:space="preserve"> </w:t>
      </w:r>
      <w:r>
        <w:rPr>
          <w:spacing w:val="-6"/>
          <w:u w:val="single"/>
        </w:rPr>
        <w:t>Conclusion</w:t>
      </w:r>
    </w:p>
    <w:p w14:paraId="208DA29B">
      <w:pPr>
        <w:pStyle w:val="2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007BF59C">
      <w:pPr>
        <w:pStyle w:val="3"/>
        <w:spacing w:before="75"/>
      </w:pPr>
      <w:r>
        <w:rPr>
          <w:spacing w:val="-2"/>
        </w:rPr>
        <w:t>Chapter8:Conclusion</w:t>
      </w:r>
    </w:p>
    <w:p w14:paraId="544A0CCA">
      <w:pPr>
        <w:pStyle w:val="8"/>
        <w:spacing w:before="104"/>
        <w:rPr>
          <w:b/>
          <w:sz w:val="32"/>
        </w:rPr>
      </w:pPr>
    </w:p>
    <w:p w14:paraId="60E59F36">
      <w:pPr>
        <w:pStyle w:val="8"/>
        <w:spacing w:line="280" w:lineRule="auto"/>
        <w:ind w:left="448" w:right="1460"/>
      </w:pP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JARVISprojecthas provento be</w:t>
      </w:r>
      <w:r>
        <w:rPr>
          <w:spacing w:val="-7"/>
        </w:rPr>
        <w:t xml:space="preserve"> </w:t>
      </w:r>
      <w:r>
        <w:rPr>
          <w:spacing w:val="-2"/>
        </w:rPr>
        <w:t>an innovativeanduseful</w:t>
      </w:r>
      <w:r>
        <w:rPr>
          <w:spacing w:val="-4"/>
        </w:rPr>
        <w:t xml:space="preserve"> </w:t>
      </w:r>
      <w:r>
        <w:rPr>
          <w:spacing w:val="-2"/>
        </w:rPr>
        <w:t>AI-powered mockinterview platform that</w:t>
      </w:r>
      <w:r>
        <w:rPr>
          <w:spacing w:val="-14"/>
        </w:rPr>
        <w:t xml:space="preserve"> </w:t>
      </w:r>
      <w:r>
        <w:rPr>
          <w:spacing w:val="-2"/>
        </w:rPr>
        <w:t>assists</w:t>
      </w:r>
      <w:r>
        <w:rPr>
          <w:spacing w:val="-10"/>
        </w:rPr>
        <w:t xml:space="preserve"> </w:t>
      </w:r>
      <w:r>
        <w:rPr>
          <w:spacing w:val="-2"/>
        </w:rPr>
        <w:t>users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overcoming</w:t>
      </w:r>
      <w:r>
        <w:rPr>
          <w:spacing w:val="-17"/>
        </w:rPr>
        <w:t xml:space="preserve"> </w:t>
      </w:r>
      <w:r>
        <w:rPr>
          <w:spacing w:val="-2"/>
        </w:rPr>
        <w:t>interview</w:t>
      </w:r>
      <w:r>
        <w:rPr>
          <w:spacing w:val="-10"/>
        </w:rPr>
        <w:t xml:space="preserve"> </w:t>
      </w:r>
      <w:r>
        <w:rPr>
          <w:spacing w:val="-2"/>
        </w:rPr>
        <w:t>anxiety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improving</w:t>
      </w:r>
      <w:r>
        <w:rPr>
          <w:spacing w:val="-12"/>
        </w:rPr>
        <w:t xml:space="preserve"> </w:t>
      </w:r>
      <w:r>
        <w:rPr>
          <w:spacing w:val="-2"/>
        </w:rPr>
        <w:t>their</w:t>
      </w:r>
      <w:r>
        <w:rPr>
          <w:spacing w:val="-8"/>
        </w:rPr>
        <w:t xml:space="preserve"> </w:t>
      </w:r>
      <w:r>
        <w:rPr>
          <w:spacing w:val="-2"/>
        </w:rPr>
        <w:t>performance.</w:t>
      </w:r>
      <w:r>
        <w:rPr>
          <w:spacing w:val="-19"/>
        </w:rPr>
        <w:t xml:space="preserve"> </w:t>
      </w:r>
      <w:r>
        <w:rPr>
          <w:spacing w:val="-2"/>
        </w:rPr>
        <w:t>By</w:t>
      </w:r>
      <w:r>
        <w:rPr>
          <w:spacing w:val="-17"/>
        </w:rPr>
        <w:t xml:space="preserve"> </w:t>
      </w:r>
      <w:r>
        <w:rPr>
          <w:spacing w:val="-2"/>
        </w:rPr>
        <w:t xml:space="preserve">simulating </w:t>
      </w:r>
      <w:r>
        <w:t>real-world interview scenarios, JARVIS empowers students, job seekers, and professionals to practice their interview skills in a controlled, intelligent environment.</w:t>
      </w:r>
    </w:p>
    <w:p w14:paraId="24B3C35C">
      <w:pPr>
        <w:pStyle w:val="8"/>
        <w:spacing w:before="95"/>
      </w:pPr>
    </w:p>
    <w:p w14:paraId="0E917312">
      <w:pPr>
        <w:pStyle w:val="4"/>
        <w:numPr>
          <w:ilvl w:val="1"/>
          <w:numId w:val="14"/>
        </w:numPr>
        <w:tabs>
          <w:tab w:val="left" w:pos="853"/>
        </w:tabs>
        <w:spacing w:before="1" w:after="0" w:line="240" w:lineRule="auto"/>
        <w:ind w:left="853" w:right="0" w:hanging="431"/>
        <w:jc w:val="left"/>
      </w:pPr>
      <w:r>
        <w:rPr>
          <w:spacing w:val="-6"/>
        </w:rPr>
        <w:t>Achievements</w:t>
      </w:r>
      <w:r>
        <w:rPr>
          <w:spacing w:val="-41"/>
        </w:rPr>
        <w:t xml:space="preserve"> </w:t>
      </w:r>
      <w:r>
        <w:rPr>
          <w:spacing w:val="-6"/>
        </w:rPr>
        <w:t>of</w:t>
      </w:r>
      <w:r>
        <w:rPr>
          <w:spacing w:val="-34"/>
        </w:rPr>
        <w:t xml:space="preserve"> </w:t>
      </w:r>
      <w:r>
        <w:rPr>
          <w:spacing w:val="-6"/>
        </w:rPr>
        <w:t>the</w:t>
      </w:r>
      <w:r>
        <w:rPr>
          <w:spacing w:val="-33"/>
        </w:rPr>
        <w:t xml:space="preserve"> </w:t>
      </w:r>
      <w:r>
        <w:rPr>
          <w:spacing w:val="-6"/>
        </w:rPr>
        <w:t>JARVISProject</w:t>
      </w:r>
    </w:p>
    <w:p w14:paraId="2A1CFC90">
      <w:pPr>
        <w:pStyle w:val="10"/>
        <w:numPr>
          <w:ilvl w:val="2"/>
          <w:numId w:val="14"/>
        </w:numPr>
        <w:tabs>
          <w:tab w:val="left" w:pos="1168"/>
        </w:tabs>
        <w:spacing w:before="225" w:after="0" w:line="271" w:lineRule="auto"/>
        <w:ind w:left="1168" w:right="2714" w:hanging="360"/>
        <w:jc w:val="left"/>
        <w:rPr>
          <w:sz w:val="24"/>
        </w:rPr>
      </w:pPr>
      <w:r>
        <w:rPr>
          <w:b/>
          <w:spacing w:val="-2"/>
          <w:sz w:val="24"/>
        </w:rPr>
        <w:t>AI-Powered</w:t>
      </w:r>
      <w:r>
        <w:rPr>
          <w:b/>
          <w:spacing w:val="-33"/>
          <w:sz w:val="24"/>
        </w:rPr>
        <w:t xml:space="preserve"> </w:t>
      </w:r>
      <w:r>
        <w:rPr>
          <w:b/>
          <w:spacing w:val="-2"/>
          <w:sz w:val="24"/>
        </w:rPr>
        <w:t>Question</w:t>
      </w:r>
      <w:r>
        <w:rPr>
          <w:b/>
          <w:spacing w:val="-21"/>
          <w:sz w:val="24"/>
        </w:rPr>
        <w:t xml:space="preserve"> </w:t>
      </w:r>
      <w:r>
        <w:rPr>
          <w:b/>
          <w:spacing w:val="-2"/>
          <w:sz w:val="24"/>
        </w:rPr>
        <w:t>Generation:</w:t>
      </w:r>
      <w:r>
        <w:rPr>
          <w:b/>
          <w:spacing w:val="-23"/>
          <w:sz w:val="24"/>
        </w:rPr>
        <w:t xml:space="preserve"> </w:t>
      </w:r>
      <w:r>
        <w:rPr>
          <w:spacing w:val="-2"/>
          <w:sz w:val="24"/>
        </w:rPr>
        <w:t>Theintegration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ofthe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Gemini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 xml:space="preserve">APIenables </w:t>
      </w:r>
      <w:r>
        <w:rPr>
          <w:sz w:val="24"/>
        </w:rPr>
        <w:t xml:space="preserve">dynamic, role-specific questions, providing users with tailored interview </w:t>
      </w:r>
      <w:r>
        <w:rPr>
          <w:spacing w:val="-2"/>
          <w:sz w:val="24"/>
        </w:rPr>
        <w:t>preparation.</w:t>
      </w:r>
    </w:p>
    <w:p w14:paraId="03A2CF14">
      <w:pPr>
        <w:pStyle w:val="10"/>
        <w:numPr>
          <w:ilvl w:val="2"/>
          <w:numId w:val="14"/>
        </w:numPr>
        <w:tabs>
          <w:tab w:val="left" w:pos="1168"/>
        </w:tabs>
        <w:spacing w:before="186" w:after="0" w:line="271" w:lineRule="auto"/>
        <w:ind w:left="1168" w:right="2089" w:hanging="360"/>
        <w:jc w:val="left"/>
        <w:rPr>
          <w:sz w:val="24"/>
        </w:rPr>
      </w:pPr>
      <w:r>
        <w:rPr>
          <w:b/>
          <w:spacing w:val="-2"/>
          <w:sz w:val="24"/>
        </w:rPr>
        <w:t>Speech</w:t>
      </w:r>
      <w:r>
        <w:rPr>
          <w:b/>
          <w:spacing w:val="-21"/>
          <w:sz w:val="24"/>
        </w:rPr>
        <w:t xml:space="preserve"> </w:t>
      </w:r>
      <w:r>
        <w:rPr>
          <w:b/>
          <w:spacing w:val="-2"/>
          <w:sz w:val="24"/>
        </w:rPr>
        <w:t>Recognition</w:t>
      </w:r>
      <w:r>
        <w:rPr>
          <w:b/>
          <w:spacing w:val="-20"/>
          <w:sz w:val="24"/>
        </w:rPr>
        <w:t xml:space="preserve"> </w:t>
      </w:r>
      <w:r>
        <w:rPr>
          <w:b/>
          <w:spacing w:val="-2"/>
          <w:sz w:val="24"/>
        </w:rPr>
        <w:t>s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Feedback:</w:t>
      </w:r>
      <w:r>
        <w:rPr>
          <w:b/>
          <w:spacing w:val="-18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inclusion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speech-to-text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technology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allows </w:t>
      </w:r>
      <w:r>
        <w:rPr>
          <w:sz w:val="24"/>
        </w:rPr>
        <w:t>for a realistic interaction with the system, and the AI provides detailed feedback based on fluency, relevance, and accuracy.</w:t>
      </w:r>
    </w:p>
    <w:p w14:paraId="57C25C36">
      <w:pPr>
        <w:pStyle w:val="10"/>
        <w:numPr>
          <w:ilvl w:val="2"/>
          <w:numId w:val="14"/>
        </w:numPr>
        <w:tabs>
          <w:tab w:val="left" w:pos="1168"/>
        </w:tabs>
        <w:spacing w:before="187" w:after="0" w:line="271" w:lineRule="auto"/>
        <w:ind w:left="1168" w:right="1828" w:hanging="360"/>
        <w:jc w:val="both"/>
        <w:rPr>
          <w:sz w:val="24"/>
        </w:rPr>
      </w:pPr>
      <w:r>
        <w:rPr>
          <w:b/>
          <w:sz w:val="24"/>
        </w:rPr>
        <w:t xml:space="preserve">Real-Time Feedback Mechanism: </w:t>
      </w:r>
      <w:r>
        <w:rPr>
          <w:sz w:val="24"/>
        </w:rPr>
        <w:t xml:space="preserve">Users receive immediate feedback on their performance, making it easier to track their improvement and identify areas for </w:t>
      </w:r>
      <w:r>
        <w:rPr>
          <w:spacing w:val="-2"/>
          <w:sz w:val="24"/>
        </w:rPr>
        <w:t>development.</w:t>
      </w:r>
    </w:p>
    <w:p w14:paraId="43E0442D">
      <w:pPr>
        <w:pStyle w:val="10"/>
        <w:numPr>
          <w:ilvl w:val="2"/>
          <w:numId w:val="14"/>
        </w:numPr>
        <w:tabs>
          <w:tab w:val="left" w:pos="1168"/>
        </w:tabs>
        <w:spacing w:before="194" w:after="0" w:line="271" w:lineRule="auto"/>
        <w:ind w:left="1168" w:right="1771" w:hanging="360"/>
        <w:jc w:val="both"/>
        <w:rPr>
          <w:sz w:val="24"/>
        </w:rPr>
      </w:pPr>
      <w:r>
        <w:rPr>
          <w:b/>
          <w:sz w:val="24"/>
        </w:rPr>
        <w:t>Personalized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Experience: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system's</w:t>
      </w:r>
      <w:r>
        <w:rPr>
          <w:spacing w:val="-15"/>
          <w:sz w:val="24"/>
        </w:rPr>
        <w:t xml:space="preserve"> </w:t>
      </w:r>
      <w:r>
        <w:rPr>
          <w:sz w:val="24"/>
        </w:rPr>
        <w:t>ability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generate</w:t>
      </w:r>
      <w:r>
        <w:rPr>
          <w:spacing w:val="-15"/>
          <w:sz w:val="24"/>
        </w:rPr>
        <w:t xml:space="preserve"> </w:t>
      </w:r>
      <w:r>
        <w:rPr>
          <w:sz w:val="24"/>
        </w:rPr>
        <w:t>questions</w:t>
      </w:r>
      <w:r>
        <w:rPr>
          <w:spacing w:val="-15"/>
          <w:sz w:val="24"/>
        </w:rPr>
        <w:t xml:space="preserve"> </w:t>
      </w:r>
      <w:r>
        <w:rPr>
          <w:sz w:val="24"/>
        </w:rPr>
        <w:t>based on</w:t>
      </w:r>
      <w:r>
        <w:rPr>
          <w:spacing w:val="-15"/>
          <w:sz w:val="24"/>
        </w:rPr>
        <w:t xml:space="preserve"> </w:t>
      </w:r>
      <w:r>
        <w:rPr>
          <w:sz w:val="24"/>
        </w:rPr>
        <w:t>job</w:t>
      </w:r>
      <w:r>
        <w:rPr>
          <w:spacing w:val="-15"/>
          <w:sz w:val="24"/>
        </w:rPr>
        <w:t xml:space="preserve"> </w:t>
      </w:r>
      <w:r>
        <w:rPr>
          <w:sz w:val="24"/>
        </w:rPr>
        <w:t>roles,</w:t>
      </w:r>
      <w:r>
        <w:rPr>
          <w:spacing w:val="-15"/>
          <w:sz w:val="24"/>
        </w:rPr>
        <w:t xml:space="preserve"> </w:t>
      </w:r>
      <w:r>
        <w:rPr>
          <w:sz w:val="24"/>
        </w:rPr>
        <w:t>job</w:t>
      </w:r>
      <w:r>
        <w:rPr>
          <w:spacing w:val="-15"/>
          <w:sz w:val="24"/>
        </w:rPr>
        <w:t xml:space="preserve"> </w:t>
      </w:r>
      <w:r>
        <w:rPr>
          <w:sz w:val="24"/>
        </w:rPr>
        <w:t>descriptions,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years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5"/>
          <w:sz w:val="24"/>
        </w:rPr>
        <w:t xml:space="preserve"> </w:t>
      </w:r>
      <w:r>
        <w:rPr>
          <w:sz w:val="24"/>
        </w:rPr>
        <w:t>ensures</w:t>
      </w:r>
      <w:r>
        <w:rPr>
          <w:spacing w:val="-15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each</w:t>
      </w:r>
      <w:r>
        <w:rPr>
          <w:spacing w:val="-15"/>
          <w:sz w:val="24"/>
        </w:rPr>
        <w:t xml:space="preserve"> </w:t>
      </w:r>
      <w:r>
        <w:rPr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z w:val="24"/>
        </w:rPr>
        <w:t>receives</w:t>
      </w:r>
      <w:r>
        <w:rPr>
          <w:spacing w:val="-15"/>
          <w:sz w:val="24"/>
        </w:rPr>
        <w:t xml:space="preserve"> </w:t>
      </w:r>
      <w:r>
        <w:rPr>
          <w:sz w:val="24"/>
        </w:rPr>
        <w:t>a relevant and unique experience.</w:t>
      </w:r>
    </w:p>
    <w:p w14:paraId="63FEB70B">
      <w:pPr>
        <w:pStyle w:val="8"/>
      </w:pPr>
    </w:p>
    <w:p w14:paraId="222D437A">
      <w:pPr>
        <w:pStyle w:val="8"/>
        <w:spacing w:before="183"/>
      </w:pPr>
    </w:p>
    <w:p w14:paraId="24C765CD">
      <w:pPr>
        <w:pStyle w:val="4"/>
        <w:numPr>
          <w:ilvl w:val="1"/>
          <w:numId w:val="14"/>
        </w:numPr>
        <w:tabs>
          <w:tab w:val="left" w:pos="853"/>
        </w:tabs>
        <w:spacing w:before="1" w:after="0" w:line="240" w:lineRule="auto"/>
        <w:ind w:left="853" w:right="0" w:hanging="431"/>
        <w:jc w:val="left"/>
      </w:pPr>
      <w:r>
        <w:rPr>
          <w:spacing w:val="-4"/>
        </w:rPr>
        <w:t>Future</w:t>
      </w:r>
      <w:r>
        <w:rPr>
          <w:spacing w:val="-46"/>
        </w:rPr>
        <w:t xml:space="preserve"> </w:t>
      </w:r>
      <w:r>
        <w:rPr>
          <w:spacing w:val="-4"/>
        </w:rPr>
        <w:t>Scope</w:t>
      </w:r>
      <w:r>
        <w:rPr>
          <w:spacing w:val="-41"/>
        </w:rPr>
        <w:t xml:space="preserve"> </w:t>
      </w:r>
      <w:r>
        <w:rPr>
          <w:spacing w:val="-4"/>
        </w:rPr>
        <w:t>of</w:t>
      </w:r>
      <w:r>
        <w:rPr>
          <w:spacing w:val="-38"/>
        </w:rPr>
        <w:t xml:space="preserve"> </w:t>
      </w:r>
      <w:r>
        <w:rPr>
          <w:spacing w:val="-4"/>
        </w:rPr>
        <w:t>JARVIS</w:t>
      </w:r>
    </w:p>
    <w:p w14:paraId="3060DB9F">
      <w:pPr>
        <w:pStyle w:val="8"/>
        <w:spacing w:before="205" w:line="280" w:lineRule="auto"/>
        <w:ind w:left="448" w:right="503"/>
      </w:pPr>
      <w:r>
        <w:rPr>
          <w:spacing w:val="-2"/>
        </w:rPr>
        <w:t>While</w:t>
      </w:r>
      <w:r>
        <w:rPr>
          <w:spacing w:val="-29"/>
        </w:rPr>
        <w:t xml:space="preserve"> </w:t>
      </w:r>
      <w:r>
        <w:rPr>
          <w:spacing w:val="-2"/>
        </w:rPr>
        <w:t>the</w:t>
      </w:r>
      <w:r>
        <w:rPr>
          <w:spacing w:val="-27"/>
        </w:rPr>
        <w:t xml:space="preserve"> </w:t>
      </w:r>
      <w:r>
        <w:rPr>
          <w:spacing w:val="-2"/>
        </w:rPr>
        <w:t>current</w:t>
      </w:r>
      <w:r>
        <w:rPr>
          <w:spacing w:val="-28"/>
        </w:rPr>
        <w:t xml:space="preserve"> </w:t>
      </w:r>
      <w:r>
        <w:rPr>
          <w:spacing w:val="-2"/>
        </w:rPr>
        <w:t>version</w:t>
      </w:r>
      <w:r>
        <w:rPr>
          <w:spacing w:val="-28"/>
        </w:rPr>
        <w:t xml:space="preserve"> </w:t>
      </w:r>
      <w:r>
        <w:rPr>
          <w:spacing w:val="-2"/>
        </w:rPr>
        <w:t>of</w:t>
      </w:r>
      <w:r>
        <w:rPr>
          <w:spacing w:val="-26"/>
        </w:rPr>
        <w:t xml:space="preserve"> </w:t>
      </w:r>
      <w:r>
        <w:rPr>
          <w:spacing w:val="-2"/>
        </w:rPr>
        <w:t>JARVIS</w:t>
      </w:r>
      <w:r>
        <w:rPr>
          <w:spacing w:val="-27"/>
        </w:rPr>
        <w:t xml:space="preserve"> </w:t>
      </w:r>
      <w:r>
        <w:rPr>
          <w:spacing w:val="-2"/>
        </w:rPr>
        <w:t>providessignificant</w:t>
      </w:r>
      <w:r>
        <w:rPr>
          <w:spacing w:val="-27"/>
        </w:rPr>
        <w:t xml:space="preserve"> </w:t>
      </w:r>
      <w:r>
        <w:rPr>
          <w:spacing w:val="-2"/>
        </w:rPr>
        <w:t>value,</w:t>
      </w:r>
      <w:r>
        <w:rPr>
          <w:spacing w:val="-31"/>
        </w:rPr>
        <w:t xml:space="preserve"> </w:t>
      </w:r>
      <w:r>
        <w:rPr>
          <w:spacing w:val="-2"/>
        </w:rPr>
        <w:t>thereis</w:t>
      </w:r>
      <w:r>
        <w:rPr>
          <w:spacing w:val="-26"/>
        </w:rPr>
        <w:t xml:space="preserve"> </w:t>
      </w:r>
      <w:r>
        <w:rPr>
          <w:spacing w:val="-2"/>
        </w:rPr>
        <w:t>always</w:t>
      </w:r>
      <w:r>
        <w:rPr>
          <w:spacing w:val="-16"/>
        </w:rPr>
        <w:t xml:space="preserve"> </w:t>
      </w:r>
      <w:r>
        <w:rPr>
          <w:spacing w:val="-2"/>
        </w:rPr>
        <w:t>room</w:t>
      </w:r>
      <w:r>
        <w:rPr>
          <w:spacing w:val="-2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improvement</w:t>
      </w:r>
      <w:r>
        <w:rPr>
          <w:spacing w:val="-7"/>
        </w:rPr>
        <w:t xml:space="preserve"> </w:t>
      </w:r>
      <w:r>
        <w:rPr>
          <w:spacing w:val="-2"/>
        </w:rPr>
        <w:t xml:space="preserve">and </w:t>
      </w:r>
      <w:r>
        <w:t>future expansion:</w:t>
      </w:r>
    </w:p>
    <w:p w14:paraId="3FAAB4C3">
      <w:pPr>
        <w:pStyle w:val="10"/>
        <w:numPr>
          <w:ilvl w:val="2"/>
          <w:numId w:val="14"/>
        </w:numPr>
        <w:tabs>
          <w:tab w:val="left" w:pos="1168"/>
        </w:tabs>
        <w:spacing w:before="183" w:after="0" w:line="271" w:lineRule="auto"/>
        <w:ind w:left="1168" w:right="1950" w:hanging="360"/>
        <w:jc w:val="both"/>
        <w:rPr>
          <w:sz w:val="24"/>
        </w:rPr>
      </w:pPr>
      <w:r>
        <w:rPr>
          <w:b/>
          <w:sz w:val="24"/>
        </w:rPr>
        <w:t xml:space="preserve">Behavioral and Non-Verbal Cues Analysis: </w:t>
      </w:r>
      <w:r>
        <w:rPr>
          <w:sz w:val="24"/>
        </w:rPr>
        <w:t>Integrating facial expression and gesture analysis will provide more comprehensive feedback, simulating a real interview environment.</w:t>
      </w:r>
    </w:p>
    <w:p w14:paraId="353FC3EC">
      <w:pPr>
        <w:pStyle w:val="10"/>
        <w:numPr>
          <w:ilvl w:val="2"/>
          <w:numId w:val="14"/>
        </w:numPr>
        <w:tabs>
          <w:tab w:val="left" w:pos="1168"/>
        </w:tabs>
        <w:spacing w:before="191" w:after="0" w:line="271" w:lineRule="auto"/>
        <w:ind w:left="1168" w:right="1862" w:hanging="360"/>
        <w:jc w:val="left"/>
        <w:rPr>
          <w:sz w:val="24"/>
        </w:rPr>
      </w:pPr>
      <w:r>
        <w:rPr>
          <w:b/>
          <w:sz w:val="24"/>
        </w:rPr>
        <w:t xml:space="preserve">Mobile Support s Offline Access: </w:t>
      </w:r>
      <w:r>
        <w:rPr>
          <w:sz w:val="24"/>
        </w:rPr>
        <w:t>Expanding the platform to mobile devices and supporting</w:t>
      </w:r>
      <w:r>
        <w:rPr>
          <w:spacing w:val="-15"/>
          <w:sz w:val="24"/>
        </w:rPr>
        <w:t xml:space="preserve"> </w:t>
      </w:r>
      <w:r>
        <w:rPr>
          <w:sz w:val="24"/>
        </w:rPr>
        <w:t>offline</w:t>
      </w:r>
      <w:r>
        <w:rPr>
          <w:spacing w:val="-15"/>
          <w:sz w:val="24"/>
        </w:rPr>
        <w:t xml:space="preserve"> </w:t>
      </w:r>
      <w:r>
        <w:rPr>
          <w:sz w:val="24"/>
        </w:rPr>
        <w:t>modes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increase</w:t>
      </w:r>
      <w:r>
        <w:rPr>
          <w:spacing w:val="-15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users</w:t>
      </w:r>
      <w:r>
        <w:rPr>
          <w:spacing w:val="-15"/>
          <w:sz w:val="24"/>
        </w:rPr>
        <w:t xml:space="preserve"> </w:t>
      </w:r>
      <w:r>
        <w:rPr>
          <w:sz w:val="24"/>
        </w:rPr>
        <w:t>across</w:t>
      </w:r>
      <w:r>
        <w:rPr>
          <w:spacing w:val="-14"/>
          <w:sz w:val="24"/>
        </w:rPr>
        <w:t xml:space="preserve"> </w:t>
      </w:r>
      <w:r>
        <w:rPr>
          <w:sz w:val="24"/>
        </w:rPr>
        <w:t>diverse</w:t>
      </w:r>
      <w:r>
        <w:rPr>
          <w:spacing w:val="-10"/>
          <w:sz w:val="24"/>
        </w:rPr>
        <w:t xml:space="preserve"> </w:t>
      </w:r>
      <w:r>
        <w:rPr>
          <w:sz w:val="24"/>
        </w:rPr>
        <w:t>locations and situations.</w:t>
      </w:r>
    </w:p>
    <w:p w14:paraId="3643FB46">
      <w:pPr>
        <w:pStyle w:val="10"/>
        <w:spacing w:after="0" w:line="271" w:lineRule="auto"/>
        <w:jc w:val="left"/>
        <w:rPr>
          <w:sz w:val="24"/>
        </w:rPr>
        <w:sectPr>
          <w:pgSz w:w="12240" w:h="15840"/>
          <w:pgMar w:top="1760" w:right="141" w:bottom="1200" w:left="992" w:header="0" w:footer="991" w:gutter="0"/>
          <w:cols w:space="720" w:num="1"/>
        </w:sectPr>
      </w:pPr>
    </w:p>
    <w:p w14:paraId="20016604">
      <w:pPr>
        <w:pStyle w:val="4"/>
        <w:numPr>
          <w:ilvl w:val="1"/>
          <w:numId w:val="14"/>
        </w:numPr>
        <w:tabs>
          <w:tab w:val="left" w:pos="853"/>
        </w:tabs>
        <w:spacing w:before="76" w:after="0" w:line="240" w:lineRule="auto"/>
        <w:ind w:left="853" w:right="0" w:hanging="431"/>
        <w:jc w:val="left"/>
      </w:pPr>
      <w:r>
        <w:rPr>
          <w:spacing w:val="-2"/>
        </w:rPr>
        <w:t>Conclusion</w:t>
      </w:r>
      <w:r>
        <w:rPr>
          <w:spacing w:val="-10"/>
        </w:rPr>
        <w:t xml:space="preserve"> </w:t>
      </w:r>
      <w:r>
        <w:rPr>
          <w:spacing w:val="-2"/>
        </w:rPr>
        <w:t>Summary</w:t>
      </w:r>
    </w:p>
    <w:p w14:paraId="4095D9E5">
      <w:pPr>
        <w:pStyle w:val="8"/>
        <w:spacing w:before="205" w:line="283" w:lineRule="auto"/>
        <w:ind w:left="448" w:right="1268"/>
      </w:pPr>
      <w:r>
        <w:rPr>
          <w:spacing w:val="-2"/>
        </w:rPr>
        <w:t>JARVIS</w:t>
      </w:r>
      <w:r>
        <w:rPr>
          <w:spacing w:val="-6"/>
        </w:rPr>
        <w:t xml:space="preserve"> </w:t>
      </w:r>
      <w:r>
        <w:rPr>
          <w:spacing w:val="-2"/>
        </w:rPr>
        <w:t>represents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significant</w:t>
      </w:r>
      <w:r>
        <w:rPr>
          <w:spacing w:val="-3"/>
        </w:rPr>
        <w:t xml:space="preserve"> </w:t>
      </w:r>
      <w:r>
        <w:rPr>
          <w:spacing w:val="-2"/>
        </w:rPr>
        <w:t>step</w:t>
      </w:r>
      <w:r>
        <w:rPr>
          <w:spacing w:val="-9"/>
        </w:rPr>
        <w:t xml:space="preserve"> </w:t>
      </w:r>
      <w:r>
        <w:rPr>
          <w:spacing w:val="-2"/>
        </w:rPr>
        <w:t>forward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transforming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traditional</w:t>
      </w:r>
      <w:r>
        <w:rPr>
          <w:spacing w:val="-13"/>
        </w:rPr>
        <w:t xml:space="preserve"> </w:t>
      </w:r>
      <w:r>
        <w:rPr>
          <w:spacing w:val="-2"/>
        </w:rPr>
        <w:t xml:space="preserve">interview preparation </w:t>
      </w:r>
      <w:r>
        <w:t>process. By leveraging AI, speech recognition, and dynamic question generation, the system offers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personalized,</w:t>
      </w:r>
      <w:r>
        <w:rPr>
          <w:spacing w:val="-17"/>
        </w:rPr>
        <w:t xml:space="preserve"> </w:t>
      </w:r>
      <w:r>
        <w:t>intelligent,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realistic</w:t>
      </w:r>
      <w:r>
        <w:rPr>
          <w:spacing w:val="-20"/>
        </w:rPr>
        <w:t xml:space="preserve"> </w:t>
      </w:r>
      <w:r>
        <w:t>mock</w:t>
      </w:r>
      <w:r>
        <w:rPr>
          <w:spacing w:val="-20"/>
        </w:rPr>
        <w:t xml:space="preserve"> </w:t>
      </w:r>
      <w:r>
        <w:t>interview</w:t>
      </w:r>
      <w:r>
        <w:rPr>
          <w:spacing w:val="-15"/>
        </w:rPr>
        <w:t xml:space="preserve"> </w:t>
      </w:r>
      <w:r>
        <w:t>experience.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 xml:space="preserve">evolves, </w:t>
      </w:r>
      <w:r>
        <w:rPr>
          <w:spacing w:val="-2"/>
        </w:rPr>
        <w:t>incorporating</w:t>
      </w:r>
      <w:r>
        <w:rPr>
          <w:spacing w:val="-6"/>
        </w:rPr>
        <w:t xml:space="preserve"> </w:t>
      </w:r>
      <w:r>
        <w:rPr>
          <w:spacing w:val="-2"/>
        </w:rPr>
        <w:t>additional features such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3"/>
        </w:rPr>
        <w:t xml:space="preserve"> </w:t>
      </w:r>
      <w:r>
        <w:rPr>
          <w:spacing w:val="-2"/>
        </w:rPr>
        <w:t>biometric analysis and</w:t>
      </w:r>
      <w:r>
        <w:rPr>
          <w:spacing w:val="-3"/>
        </w:rPr>
        <w:t xml:space="preserve"> </w:t>
      </w:r>
      <w:r>
        <w:rPr>
          <w:spacing w:val="-2"/>
        </w:rPr>
        <w:t>advanced</w:t>
      </w:r>
      <w:r>
        <w:rPr>
          <w:spacing w:val="-3"/>
        </w:rPr>
        <w:t xml:space="preserve"> </w:t>
      </w:r>
      <w:r>
        <w:rPr>
          <w:spacing w:val="-2"/>
        </w:rPr>
        <w:t>data</w:t>
      </w:r>
      <w:r>
        <w:rPr>
          <w:spacing w:val="-3"/>
        </w:rPr>
        <w:t xml:space="preserve"> </w:t>
      </w:r>
      <w:r>
        <w:rPr>
          <w:spacing w:val="-2"/>
        </w:rPr>
        <w:t>visualizations</w:t>
      </w:r>
      <w:r>
        <w:rPr>
          <w:spacing w:val="-5"/>
        </w:rPr>
        <w:t xml:space="preserve"> </w:t>
      </w:r>
      <w:r>
        <w:rPr>
          <w:spacing w:val="-2"/>
        </w:rPr>
        <w:t xml:space="preserve">will </w:t>
      </w:r>
      <w:r>
        <w:t>enhance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platform’s</w:t>
      </w:r>
      <w:r>
        <w:rPr>
          <w:spacing w:val="-1"/>
        </w:rPr>
        <w:t xml:space="preserve"> </w:t>
      </w:r>
      <w:r>
        <w:t>ability to</w:t>
      </w:r>
      <w:r>
        <w:rPr>
          <w:spacing w:val="-6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needs</w:t>
      </w:r>
      <w:r>
        <w:rPr>
          <w:spacing w:val="-19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its</w:t>
      </w:r>
      <w:r>
        <w:rPr>
          <w:spacing w:val="-19"/>
        </w:rPr>
        <w:t xml:space="preserve"> </w:t>
      </w:r>
      <w:r>
        <w:t>users.</w:t>
      </w:r>
      <w:r>
        <w:rPr>
          <w:spacing w:val="-20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future</w:t>
      </w:r>
      <w:r>
        <w:rPr>
          <w:spacing w:val="-23"/>
        </w:rPr>
        <w:t xml:space="preserve"> </w:t>
      </w:r>
      <w:r>
        <w:t>enhancements</w:t>
      </w:r>
      <w:r>
        <w:rPr>
          <w:spacing w:val="-21"/>
        </w:rPr>
        <w:t xml:space="preserve"> </w:t>
      </w:r>
      <w:r>
        <w:t>outlined</w:t>
      </w:r>
      <w:r>
        <w:rPr>
          <w:spacing w:val="-20"/>
        </w:rPr>
        <w:t xml:space="preserve"> </w:t>
      </w:r>
      <w:r>
        <w:t>in this report aimto make JARVIS not just a mock interview tool, but a comprehensive interview coaching</w:t>
      </w:r>
      <w:r>
        <w:rPr>
          <w:spacing w:val="-2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guide</w:t>
      </w:r>
      <w:r>
        <w:rPr>
          <w:spacing w:val="-9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stage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their</w:t>
      </w:r>
      <w:r>
        <w:rPr>
          <w:spacing w:val="-20"/>
        </w:rPr>
        <w:t xml:space="preserve"> </w:t>
      </w:r>
      <w:r>
        <w:t>preparation,</w:t>
      </w:r>
      <w:r>
        <w:rPr>
          <w:spacing w:val="-12"/>
        </w:rPr>
        <w:t xml:space="preserve"> </w:t>
      </w:r>
      <w:r>
        <w:t>offering</w:t>
      </w:r>
      <w:r>
        <w:rPr>
          <w:spacing w:val="-11"/>
        </w:rPr>
        <w:t xml:space="preserve"> </w:t>
      </w:r>
      <w:r>
        <w:t>tailored feedback and performance trackin</w:t>
      </w:r>
    </w:p>
    <w:p w14:paraId="4C4AEAA7">
      <w:pPr>
        <w:pStyle w:val="8"/>
        <w:spacing w:after="0" w:line="283" w:lineRule="auto"/>
        <w:sectPr>
          <w:pgSz w:w="12240" w:h="15840"/>
          <w:pgMar w:top="1560" w:right="141" w:bottom="1200" w:left="992" w:header="0" w:footer="991" w:gutter="0"/>
          <w:cols w:space="720" w:num="1"/>
        </w:sectPr>
      </w:pPr>
    </w:p>
    <w:p w14:paraId="4DE61C78">
      <w:pPr>
        <w:pStyle w:val="8"/>
        <w:rPr>
          <w:sz w:val="52"/>
        </w:rPr>
      </w:pPr>
    </w:p>
    <w:p w14:paraId="49D74C5B">
      <w:pPr>
        <w:pStyle w:val="8"/>
        <w:rPr>
          <w:sz w:val="52"/>
        </w:rPr>
      </w:pPr>
    </w:p>
    <w:p w14:paraId="2706B055">
      <w:pPr>
        <w:pStyle w:val="8"/>
        <w:rPr>
          <w:sz w:val="52"/>
        </w:rPr>
      </w:pPr>
    </w:p>
    <w:p w14:paraId="6F8C9124">
      <w:pPr>
        <w:pStyle w:val="8"/>
        <w:rPr>
          <w:sz w:val="52"/>
        </w:rPr>
      </w:pPr>
    </w:p>
    <w:p w14:paraId="5452A848">
      <w:pPr>
        <w:pStyle w:val="8"/>
        <w:rPr>
          <w:sz w:val="52"/>
        </w:rPr>
      </w:pPr>
    </w:p>
    <w:p w14:paraId="47FE2DE9">
      <w:pPr>
        <w:pStyle w:val="8"/>
        <w:rPr>
          <w:sz w:val="52"/>
        </w:rPr>
      </w:pPr>
    </w:p>
    <w:p w14:paraId="56FD1CD6">
      <w:pPr>
        <w:pStyle w:val="8"/>
        <w:rPr>
          <w:sz w:val="52"/>
        </w:rPr>
      </w:pPr>
    </w:p>
    <w:p w14:paraId="28919238">
      <w:pPr>
        <w:pStyle w:val="8"/>
        <w:rPr>
          <w:sz w:val="52"/>
        </w:rPr>
      </w:pPr>
    </w:p>
    <w:p w14:paraId="398401CA">
      <w:pPr>
        <w:pStyle w:val="8"/>
        <w:spacing w:before="166"/>
        <w:rPr>
          <w:sz w:val="52"/>
        </w:rPr>
      </w:pPr>
    </w:p>
    <w:p w14:paraId="3A8DE0D8">
      <w:pPr>
        <w:pStyle w:val="2"/>
        <w:ind w:left="798"/>
        <w:rPr>
          <w:u w:val="none"/>
        </w:rPr>
      </w:pPr>
      <w:r>
        <w:rPr>
          <w:w w:val="90"/>
          <w:u w:val="single"/>
        </w:rPr>
        <w:t>Chapter</w:t>
      </w:r>
      <w:r>
        <w:rPr>
          <w:spacing w:val="-5"/>
          <w:u w:val="single"/>
        </w:rPr>
        <w:t xml:space="preserve"> </w:t>
      </w:r>
      <w:r>
        <w:rPr>
          <w:w w:val="90"/>
          <w:u w:val="single"/>
        </w:rPr>
        <w:t>9:</w:t>
      </w:r>
      <w:r>
        <w:rPr>
          <w:spacing w:val="-7"/>
          <w:u w:val="single"/>
        </w:rPr>
        <w:t xml:space="preserve"> </w:t>
      </w:r>
      <w:r>
        <w:rPr>
          <w:spacing w:val="-2"/>
          <w:w w:val="90"/>
          <w:u w:val="single"/>
        </w:rPr>
        <w:t>Bibliography</w:t>
      </w:r>
    </w:p>
    <w:p w14:paraId="17D88120">
      <w:pPr>
        <w:pStyle w:val="2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5BF088FB">
      <w:pPr>
        <w:pStyle w:val="3"/>
      </w:pPr>
      <w:r>
        <w:rPr>
          <w:w w:val="90"/>
        </w:rPr>
        <w:t>Chapter</w:t>
      </w:r>
      <w:r>
        <w:rPr>
          <w:spacing w:val="-3"/>
        </w:rPr>
        <w:t xml:space="preserve"> </w:t>
      </w:r>
      <w:r>
        <w:rPr>
          <w:w w:val="90"/>
        </w:rPr>
        <w:t>9: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Bibliography</w:t>
      </w:r>
    </w:p>
    <w:p w14:paraId="5BC9F771">
      <w:pPr>
        <w:pStyle w:val="8"/>
        <w:rPr>
          <w:b/>
          <w:sz w:val="32"/>
        </w:rPr>
      </w:pPr>
    </w:p>
    <w:p w14:paraId="3EAA3154">
      <w:pPr>
        <w:pStyle w:val="8"/>
        <w:spacing w:before="1"/>
        <w:rPr>
          <w:b/>
          <w:sz w:val="32"/>
        </w:rPr>
      </w:pPr>
    </w:p>
    <w:p w14:paraId="37A2619D">
      <w:pPr>
        <w:pStyle w:val="4"/>
        <w:numPr>
          <w:ilvl w:val="0"/>
          <w:numId w:val="15"/>
        </w:numPr>
        <w:tabs>
          <w:tab w:val="left" w:pos="1165"/>
        </w:tabs>
        <w:spacing w:before="0" w:after="0" w:line="240" w:lineRule="auto"/>
        <w:ind w:left="1165" w:right="0" w:hanging="357"/>
        <w:jc w:val="left"/>
      </w:pPr>
      <w:r>
        <w:rPr>
          <w:spacing w:val="-6"/>
        </w:rPr>
        <w:t>Documentation</w:t>
      </w:r>
      <w:r>
        <w:rPr>
          <w:spacing w:val="-15"/>
        </w:rPr>
        <w:t xml:space="preserve"> </w:t>
      </w:r>
      <w:r>
        <w:rPr>
          <w:spacing w:val="-6"/>
        </w:rPr>
        <w:t>and</w:t>
      </w:r>
      <w:r>
        <w:rPr>
          <w:spacing w:val="-10"/>
        </w:rPr>
        <w:t xml:space="preserve"> </w:t>
      </w:r>
      <w:r>
        <w:rPr>
          <w:spacing w:val="-6"/>
        </w:rPr>
        <w:t>Online</w:t>
      </w:r>
      <w:r>
        <w:rPr>
          <w:spacing w:val="1"/>
        </w:rPr>
        <w:t xml:space="preserve"> </w:t>
      </w:r>
      <w:r>
        <w:rPr>
          <w:spacing w:val="-6"/>
        </w:rPr>
        <w:t>Resources</w:t>
      </w:r>
    </w:p>
    <w:p w14:paraId="04F6C591">
      <w:pPr>
        <w:pStyle w:val="8"/>
        <w:spacing w:before="1"/>
        <w:rPr>
          <w:b/>
          <w:sz w:val="28"/>
        </w:rPr>
      </w:pPr>
    </w:p>
    <w:p w14:paraId="45CD8D3E">
      <w:pPr>
        <w:pStyle w:val="10"/>
        <w:numPr>
          <w:ilvl w:val="0"/>
          <w:numId w:val="16"/>
        </w:numPr>
        <w:tabs>
          <w:tab w:val="left" w:pos="1160"/>
        </w:tabs>
        <w:spacing w:before="0" w:after="0" w:line="240" w:lineRule="auto"/>
        <w:ind w:left="1160" w:right="0" w:hanging="297"/>
        <w:jc w:val="left"/>
        <w:rPr>
          <w:sz w:val="24"/>
        </w:rPr>
      </w:pPr>
      <w:r>
        <w:rPr>
          <w:b/>
          <w:spacing w:val="-4"/>
          <w:sz w:val="24"/>
        </w:rPr>
        <w:t>Gemini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API</w:t>
      </w:r>
      <w:r>
        <w:rPr>
          <w:b/>
          <w:spacing w:val="-10"/>
          <w:sz w:val="24"/>
        </w:rPr>
        <w:t xml:space="preserve"> </w:t>
      </w:r>
      <w:r>
        <w:rPr>
          <w:b/>
          <w:spacing w:val="-4"/>
          <w:sz w:val="24"/>
        </w:rPr>
        <w:t>Documentation</w:t>
      </w:r>
      <w:r>
        <w:rPr>
          <w:spacing w:val="-4"/>
          <w:sz w:val="24"/>
        </w:rPr>
        <w:t>,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Google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Cloud</w:t>
      </w:r>
    </w:p>
    <w:p w14:paraId="7F69FA1F">
      <w:pPr>
        <w:pStyle w:val="10"/>
        <w:numPr>
          <w:ilvl w:val="1"/>
          <w:numId w:val="16"/>
        </w:numPr>
        <w:tabs>
          <w:tab w:val="left" w:pos="1879"/>
        </w:tabs>
        <w:spacing w:before="207" w:after="0" w:line="240" w:lineRule="auto"/>
        <w:ind w:left="1879" w:right="0" w:hanging="351"/>
        <w:jc w:val="left"/>
        <w:rPr>
          <w:rFonts w:ascii="Tahoma"/>
          <w:sz w:val="24"/>
        </w:rPr>
      </w:pPr>
      <w:r>
        <w:rPr>
          <w:spacing w:val="-4"/>
          <w:sz w:val="24"/>
        </w:rPr>
        <w:t>Guided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integration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Gemini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AIfor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question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generationandfeedback.</w:t>
      </w:r>
    </w:p>
    <w:p w14:paraId="3040C4DF">
      <w:pPr>
        <w:pStyle w:val="5"/>
        <w:numPr>
          <w:ilvl w:val="0"/>
          <w:numId w:val="16"/>
        </w:numPr>
        <w:tabs>
          <w:tab w:val="left" w:pos="1165"/>
        </w:tabs>
        <w:spacing w:before="226" w:after="0" w:line="240" w:lineRule="auto"/>
        <w:ind w:left="1165" w:right="0" w:hanging="299"/>
        <w:jc w:val="left"/>
      </w:pPr>
      <w:r>
        <w:rPr>
          <w:spacing w:val="-6"/>
        </w:rPr>
        <w:t>React</w:t>
      </w:r>
      <w:r>
        <w:rPr>
          <w:spacing w:val="-9"/>
        </w:rPr>
        <w:t xml:space="preserve"> </w:t>
      </w:r>
      <w:r>
        <w:rPr>
          <w:spacing w:val="-2"/>
        </w:rPr>
        <w:t>Documentation</w:t>
      </w:r>
    </w:p>
    <w:p w14:paraId="30B03CA5">
      <w:pPr>
        <w:pStyle w:val="10"/>
        <w:numPr>
          <w:ilvl w:val="1"/>
          <w:numId w:val="16"/>
        </w:numPr>
        <w:tabs>
          <w:tab w:val="left" w:pos="1879"/>
        </w:tabs>
        <w:spacing w:before="209" w:after="0" w:line="240" w:lineRule="auto"/>
        <w:ind w:left="1879" w:right="0" w:hanging="351"/>
        <w:jc w:val="left"/>
        <w:rPr>
          <w:rFonts w:ascii="Tahoma"/>
          <w:sz w:val="24"/>
        </w:rPr>
      </w:pPr>
      <w:r>
        <w:rPr>
          <w:spacing w:val="-4"/>
          <w:sz w:val="24"/>
        </w:rPr>
        <w:t>Essential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component-based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state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management.</w:t>
      </w:r>
    </w:p>
    <w:p w14:paraId="6F74B895">
      <w:pPr>
        <w:pStyle w:val="5"/>
        <w:numPr>
          <w:ilvl w:val="0"/>
          <w:numId w:val="16"/>
        </w:numPr>
        <w:tabs>
          <w:tab w:val="left" w:pos="1165"/>
        </w:tabs>
        <w:spacing w:before="226" w:after="0" w:line="240" w:lineRule="auto"/>
        <w:ind w:left="1165" w:right="0" w:hanging="299"/>
        <w:jc w:val="left"/>
      </w:pPr>
      <w:r>
        <w:rPr>
          <w:spacing w:val="-4"/>
        </w:rPr>
        <w:t>Drizzle</w:t>
      </w:r>
      <w:r>
        <w:rPr>
          <w:spacing w:val="-27"/>
        </w:rPr>
        <w:t xml:space="preserve"> </w:t>
      </w:r>
      <w:r>
        <w:rPr>
          <w:spacing w:val="-4"/>
        </w:rPr>
        <w:t>ORM</w:t>
      </w:r>
      <w:r>
        <w:rPr>
          <w:spacing w:val="-27"/>
        </w:rPr>
        <w:t xml:space="preserve"> </w:t>
      </w:r>
      <w:r>
        <w:rPr>
          <w:spacing w:val="-4"/>
        </w:rPr>
        <w:t>Documentation</w:t>
      </w:r>
    </w:p>
    <w:p w14:paraId="66048FD1">
      <w:pPr>
        <w:pStyle w:val="10"/>
        <w:numPr>
          <w:ilvl w:val="1"/>
          <w:numId w:val="16"/>
        </w:numPr>
        <w:tabs>
          <w:tab w:val="left" w:pos="1879"/>
        </w:tabs>
        <w:spacing w:before="208" w:after="0" w:line="240" w:lineRule="auto"/>
        <w:ind w:left="1879" w:right="0" w:hanging="351"/>
        <w:jc w:val="left"/>
        <w:rPr>
          <w:rFonts w:ascii="Tahoma"/>
          <w:sz w:val="24"/>
        </w:rPr>
      </w:pPr>
      <w:r>
        <w:rPr>
          <w:spacing w:val="-4"/>
          <w:sz w:val="24"/>
        </w:rPr>
        <w:t>Assisted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managing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database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schema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interactions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Neon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DB.</w:t>
      </w:r>
    </w:p>
    <w:p w14:paraId="3DA0B1FD">
      <w:pPr>
        <w:pStyle w:val="5"/>
        <w:numPr>
          <w:ilvl w:val="0"/>
          <w:numId w:val="16"/>
        </w:numPr>
        <w:tabs>
          <w:tab w:val="left" w:pos="1165"/>
        </w:tabs>
        <w:spacing w:before="225" w:after="0" w:line="240" w:lineRule="auto"/>
        <w:ind w:left="1165" w:right="0" w:hanging="299"/>
        <w:jc w:val="left"/>
      </w:pPr>
      <w:r>
        <w:rPr>
          <w:spacing w:val="-6"/>
        </w:rPr>
        <w:t>Clerk</w:t>
      </w:r>
      <w:r>
        <w:rPr>
          <w:spacing w:val="-23"/>
        </w:rPr>
        <w:t xml:space="preserve"> </w:t>
      </w:r>
      <w:r>
        <w:rPr>
          <w:spacing w:val="-6"/>
        </w:rPr>
        <w:t>Authentication</w:t>
      </w:r>
      <w:r>
        <w:rPr>
          <w:spacing w:val="-15"/>
        </w:rPr>
        <w:t xml:space="preserve"> </w:t>
      </w:r>
      <w:r>
        <w:rPr>
          <w:spacing w:val="-6"/>
        </w:rPr>
        <w:t>Documentation</w:t>
      </w:r>
    </w:p>
    <w:p w14:paraId="32ACCB91">
      <w:pPr>
        <w:pStyle w:val="10"/>
        <w:numPr>
          <w:ilvl w:val="1"/>
          <w:numId w:val="16"/>
        </w:numPr>
        <w:tabs>
          <w:tab w:val="left" w:pos="1879"/>
        </w:tabs>
        <w:spacing w:before="207" w:after="0" w:line="240" w:lineRule="auto"/>
        <w:ind w:left="1879" w:right="0" w:hanging="351"/>
        <w:jc w:val="left"/>
        <w:rPr>
          <w:rFonts w:ascii="Tahoma"/>
          <w:sz w:val="24"/>
        </w:rPr>
      </w:pPr>
      <w:r>
        <w:rPr>
          <w:spacing w:val="-4"/>
          <w:sz w:val="24"/>
        </w:rPr>
        <w:t>Implemented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secure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authentication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users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JARVIS.</w:t>
      </w:r>
    </w:p>
    <w:p w14:paraId="52BC39DF">
      <w:pPr>
        <w:pStyle w:val="5"/>
        <w:numPr>
          <w:ilvl w:val="0"/>
          <w:numId w:val="16"/>
        </w:numPr>
        <w:tabs>
          <w:tab w:val="left" w:pos="1165"/>
        </w:tabs>
        <w:spacing w:before="226" w:after="0" w:line="240" w:lineRule="auto"/>
        <w:ind w:left="1165" w:right="0" w:hanging="299"/>
        <w:jc w:val="left"/>
      </w:pPr>
      <w:r>
        <w:rPr>
          <w:spacing w:val="-12"/>
        </w:rPr>
        <w:t>react-hook-speech-to-text</w:t>
      </w:r>
    </w:p>
    <w:p w14:paraId="245921F5">
      <w:pPr>
        <w:pStyle w:val="10"/>
        <w:numPr>
          <w:ilvl w:val="1"/>
          <w:numId w:val="16"/>
        </w:numPr>
        <w:tabs>
          <w:tab w:val="left" w:pos="1879"/>
        </w:tabs>
        <w:spacing w:before="205" w:after="0" w:line="240" w:lineRule="auto"/>
        <w:ind w:left="1879" w:right="0" w:hanging="351"/>
        <w:jc w:val="left"/>
        <w:rPr>
          <w:rFonts w:ascii="Tahoma"/>
          <w:sz w:val="24"/>
        </w:rPr>
      </w:pPr>
      <w:r>
        <w:rPr>
          <w:spacing w:val="-4"/>
          <w:sz w:val="24"/>
        </w:rPr>
        <w:t>Enabled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speech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recognition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answeringinterview</w:t>
      </w:r>
      <w:r>
        <w:rPr>
          <w:sz w:val="24"/>
        </w:rPr>
        <w:t xml:space="preserve"> </w:t>
      </w:r>
      <w:r>
        <w:rPr>
          <w:spacing w:val="-4"/>
          <w:sz w:val="24"/>
        </w:rPr>
        <w:t>questions.</w:t>
      </w:r>
    </w:p>
    <w:p w14:paraId="52EF0383">
      <w:pPr>
        <w:pStyle w:val="5"/>
        <w:numPr>
          <w:ilvl w:val="0"/>
          <w:numId w:val="16"/>
        </w:numPr>
        <w:tabs>
          <w:tab w:val="left" w:pos="1165"/>
        </w:tabs>
        <w:spacing w:before="226" w:after="0" w:line="240" w:lineRule="auto"/>
        <w:ind w:left="1165" w:right="0" w:hanging="299"/>
        <w:jc w:val="left"/>
      </w:pPr>
      <w:r>
        <w:rPr>
          <w:spacing w:val="-2"/>
        </w:rPr>
        <w:t>Tailwind</w:t>
      </w:r>
      <w:r>
        <w:rPr>
          <w:spacing w:val="-19"/>
        </w:rPr>
        <w:t xml:space="preserve"> </w:t>
      </w:r>
      <w:r>
        <w:rPr>
          <w:spacing w:val="-2"/>
        </w:rPr>
        <w:t>CSS</w:t>
      </w:r>
      <w:r>
        <w:rPr>
          <w:spacing w:val="-8"/>
        </w:rPr>
        <w:t xml:space="preserve"> </w:t>
      </w:r>
      <w:r>
        <w:rPr>
          <w:spacing w:val="-2"/>
        </w:rPr>
        <w:t>Documentation</w:t>
      </w:r>
    </w:p>
    <w:p w14:paraId="45EBE822">
      <w:pPr>
        <w:pStyle w:val="10"/>
        <w:numPr>
          <w:ilvl w:val="1"/>
          <w:numId w:val="16"/>
        </w:numPr>
        <w:tabs>
          <w:tab w:val="left" w:pos="1879"/>
        </w:tabs>
        <w:spacing w:before="212" w:after="0" w:line="240" w:lineRule="auto"/>
        <w:ind w:left="1879" w:right="0" w:hanging="351"/>
        <w:jc w:val="left"/>
        <w:rPr>
          <w:rFonts w:ascii="Tahoma"/>
          <w:sz w:val="24"/>
        </w:rPr>
      </w:pPr>
      <w:r>
        <w:rPr>
          <w:spacing w:val="-2"/>
          <w:sz w:val="24"/>
        </w:rPr>
        <w:t>Used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responsive</w:t>
      </w:r>
      <w:r>
        <w:rPr>
          <w:spacing w:val="-39"/>
          <w:sz w:val="24"/>
        </w:rPr>
        <w:t xml:space="preserve"> </w:t>
      </w:r>
      <w:r>
        <w:rPr>
          <w:spacing w:val="-2"/>
          <w:sz w:val="24"/>
        </w:rPr>
        <w:t>UI</w:t>
      </w:r>
      <w:r>
        <w:rPr>
          <w:spacing w:val="-32"/>
          <w:sz w:val="24"/>
        </w:rPr>
        <w:t xml:space="preserve"> </w:t>
      </w:r>
      <w:r>
        <w:rPr>
          <w:spacing w:val="-2"/>
          <w:sz w:val="24"/>
        </w:rPr>
        <w:t>design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thefrontend.</w:t>
      </w:r>
    </w:p>
    <w:p w14:paraId="762AB418">
      <w:pPr>
        <w:pStyle w:val="5"/>
        <w:numPr>
          <w:ilvl w:val="0"/>
          <w:numId w:val="16"/>
        </w:numPr>
        <w:tabs>
          <w:tab w:val="left" w:pos="1165"/>
        </w:tabs>
        <w:spacing w:before="225" w:after="0" w:line="240" w:lineRule="auto"/>
        <w:ind w:left="1165" w:right="0" w:hanging="299"/>
        <w:jc w:val="left"/>
      </w:pPr>
      <w:r>
        <w:t>OpenCV</w:t>
      </w:r>
      <w:r>
        <w:rPr>
          <w:spacing w:val="-13"/>
        </w:rPr>
        <w:t xml:space="preserve"> </w:t>
      </w:r>
      <w:r>
        <w:rPr>
          <w:spacing w:val="-2"/>
        </w:rPr>
        <w:t>Documentation</w:t>
      </w:r>
    </w:p>
    <w:p w14:paraId="76AB2C74">
      <w:pPr>
        <w:pStyle w:val="8"/>
        <w:spacing w:before="66"/>
        <w:rPr>
          <w:b/>
        </w:rPr>
      </w:pPr>
    </w:p>
    <w:p w14:paraId="5A436739">
      <w:pPr>
        <w:pStyle w:val="10"/>
        <w:numPr>
          <w:ilvl w:val="1"/>
          <w:numId w:val="16"/>
        </w:numPr>
        <w:tabs>
          <w:tab w:val="left" w:pos="1879"/>
          <w:tab w:val="left" w:pos="1888"/>
        </w:tabs>
        <w:spacing w:before="0" w:after="0" w:line="271" w:lineRule="auto"/>
        <w:ind w:left="1888" w:right="3326" w:hanging="360"/>
        <w:jc w:val="left"/>
        <w:rPr>
          <w:rFonts w:ascii="Tahoma"/>
          <w:sz w:val="24"/>
        </w:rPr>
      </w:pPr>
      <w:r>
        <w:rPr>
          <w:spacing w:val="-2"/>
          <w:sz w:val="24"/>
        </w:rPr>
        <w:t>Helped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integrate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facial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recognition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andimage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processing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(future enhancement).</w:t>
      </w:r>
    </w:p>
    <w:p w14:paraId="68F376E7">
      <w:pPr>
        <w:pStyle w:val="5"/>
        <w:numPr>
          <w:ilvl w:val="0"/>
          <w:numId w:val="16"/>
        </w:numPr>
        <w:tabs>
          <w:tab w:val="left" w:pos="1165"/>
        </w:tabs>
        <w:spacing w:before="188" w:after="0" w:line="240" w:lineRule="auto"/>
        <w:ind w:left="1165" w:right="0" w:hanging="299"/>
        <w:jc w:val="left"/>
      </w:pPr>
      <w:r>
        <w:rPr>
          <w:spacing w:val="-4"/>
        </w:rPr>
        <w:t>GitHub</w:t>
      </w:r>
      <w:r>
        <w:rPr>
          <w:spacing w:val="-19"/>
        </w:rPr>
        <w:t xml:space="preserve"> </w:t>
      </w:r>
      <w:r>
        <w:rPr>
          <w:spacing w:val="-4"/>
        </w:rPr>
        <w:t>Repositories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AI</w:t>
      </w:r>
      <w:r>
        <w:rPr>
          <w:spacing w:val="-16"/>
        </w:rPr>
        <w:t xml:space="preserve"> </w:t>
      </w:r>
      <w:r>
        <w:rPr>
          <w:spacing w:val="-4"/>
        </w:rPr>
        <w:t>Models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Tools</w:t>
      </w:r>
    </w:p>
    <w:p w14:paraId="533181ED">
      <w:pPr>
        <w:pStyle w:val="10"/>
        <w:numPr>
          <w:ilvl w:val="1"/>
          <w:numId w:val="16"/>
        </w:numPr>
        <w:tabs>
          <w:tab w:val="left" w:pos="1950"/>
        </w:tabs>
        <w:spacing w:before="175" w:after="0" w:line="240" w:lineRule="auto"/>
        <w:ind w:left="1950" w:right="0" w:hanging="424"/>
        <w:jc w:val="left"/>
        <w:rPr>
          <w:b/>
          <w:sz w:val="24"/>
        </w:rPr>
      </w:pPr>
      <w:r>
        <w:rPr>
          <w:sz w:val="24"/>
        </w:rPr>
        <w:t>Referenced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15"/>
          <w:sz w:val="24"/>
        </w:rPr>
        <w:t xml:space="preserve"> </w:t>
      </w:r>
      <w:r>
        <w:rPr>
          <w:sz w:val="24"/>
        </w:rPr>
        <w:t>setup for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functionalities.</w:t>
      </w:r>
    </w:p>
    <w:p w14:paraId="3627FDEC">
      <w:pPr>
        <w:pStyle w:val="8"/>
      </w:pPr>
    </w:p>
    <w:p w14:paraId="4C58BDA3">
      <w:pPr>
        <w:pStyle w:val="8"/>
      </w:pPr>
    </w:p>
    <w:p w14:paraId="3F1A9EB2">
      <w:pPr>
        <w:pStyle w:val="8"/>
        <w:spacing w:before="64"/>
      </w:pPr>
    </w:p>
    <w:p w14:paraId="7EDE6DA6">
      <w:pPr>
        <w:pStyle w:val="4"/>
        <w:numPr>
          <w:ilvl w:val="0"/>
          <w:numId w:val="17"/>
        </w:numPr>
        <w:tabs>
          <w:tab w:val="left" w:pos="1165"/>
        </w:tabs>
        <w:spacing w:before="0" w:after="0" w:line="240" w:lineRule="auto"/>
        <w:ind w:left="1165" w:right="0" w:hanging="357"/>
        <w:jc w:val="left"/>
      </w:pPr>
      <w:r>
        <w:rPr>
          <w:spacing w:val="-4"/>
        </w:rPr>
        <w:t>Online</w:t>
      </w:r>
      <w:r>
        <w:rPr>
          <w:spacing w:val="-30"/>
        </w:rPr>
        <w:t xml:space="preserve"> </w:t>
      </w:r>
      <w:r>
        <w:rPr>
          <w:spacing w:val="-4"/>
        </w:rPr>
        <w:t>Articlesand</w:t>
      </w:r>
      <w:r>
        <w:rPr>
          <w:spacing w:val="-19"/>
        </w:rPr>
        <w:t xml:space="preserve"> </w:t>
      </w:r>
      <w:r>
        <w:rPr>
          <w:spacing w:val="-4"/>
        </w:rPr>
        <w:t>Blogs</w:t>
      </w:r>
    </w:p>
    <w:p w14:paraId="606B7663">
      <w:pPr>
        <w:pStyle w:val="5"/>
        <w:numPr>
          <w:ilvl w:val="0"/>
          <w:numId w:val="18"/>
        </w:numPr>
        <w:tabs>
          <w:tab w:val="left" w:pos="1159"/>
        </w:tabs>
        <w:spacing w:before="314" w:after="0" w:line="240" w:lineRule="auto"/>
        <w:ind w:left="1159" w:right="0" w:hanging="351"/>
        <w:jc w:val="left"/>
      </w:pPr>
      <w:r>
        <w:rPr>
          <w:spacing w:val="-2"/>
        </w:rPr>
        <w:t>"How</w:t>
      </w:r>
      <w:r>
        <w:rPr>
          <w:spacing w:val="-24"/>
        </w:rPr>
        <w:t xml:space="preserve"> </w:t>
      </w:r>
      <w:r>
        <w:rPr>
          <w:spacing w:val="-2"/>
        </w:rPr>
        <w:t>to</w:t>
      </w:r>
      <w:r>
        <w:rPr>
          <w:spacing w:val="-23"/>
        </w:rPr>
        <w:t xml:space="preserve"> </w:t>
      </w:r>
      <w:r>
        <w:rPr>
          <w:spacing w:val="-2"/>
        </w:rPr>
        <w:t>Builda</w:t>
      </w:r>
      <w:r>
        <w:rPr>
          <w:spacing w:val="-14"/>
        </w:rPr>
        <w:t xml:space="preserve"> </w:t>
      </w:r>
      <w:r>
        <w:rPr>
          <w:spacing w:val="-2"/>
        </w:rPr>
        <w:t>Machine</w:t>
      </w:r>
      <w:r>
        <w:rPr>
          <w:spacing w:val="-23"/>
        </w:rPr>
        <w:t xml:space="preserve"> </w:t>
      </w:r>
      <w:r>
        <w:rPr>
          <w:spacing w:val="-2"/>
        </w:rPr>
        <w:t>Learning</w:t>
      </w:r>
      <w:r>
        <w:rPr>
          <w:spacing w:val="-16"/>
        </w:rPr>
        <w:t xml:space="preserve"> </w:t>
      </w:r>
      <w:r>
        <w:rPr>
          <w:spacing w:val="-2"/>
        </w:rPr>
        <w:t>Model</w:t>
      </w:r>
      <w:r>
        <w:rPr>
          <w:spacing w:val="-17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2"/>
        </w:rPr>
        <w:t>OpenCVand</w:t>
      </w:r>
      <w:r>
        <w:rPr>
          <w:spacing w:val="-21"/>
        </w:rPr>
        <w:t xml:space="preserve"> </w:t>
      </w:r>
      <w:r>
        <w:rPr>
          <w:spacing w:val="-2"/>
        </w:rPr>
        <w:t>Python"</w:t>
      </w:r>
    </w:p>
    <w:p w14:paraId="27814986">
      <w:pPr>
        <w:pStyle w:val="10"/>
        <w:numPr>
          <w:ilvl w:val="1"/>
          <w:numId w:val="18"/>
        </w:numPr>
        <w:tabs>
          <w:tab w:val="left" w:pos="1880"/>
          <w:tab w:val="left" w:pos="1888"/>
        </w:tabs>
        <w:spacing w:before="206" w:after="0" w:line="268" w:lineRule="auto"/>
        <w:ind w:left="1888" w:right="2795" w:hanging="360"/>
        <w:jc w:val="left"/>
        <w:rPr>
          <w:sz w:val="24"/>
        </w:rPr>
      </w:pPr>
      <w:r>
        <w:rPr>
          <w:spacing w:val="-2"/>
          <w:sz w:val="24"/>
        </w:rPr>
        <w:t>Practical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approach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OpenCV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integration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future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facial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expression analysis.</w:t>
      </w:r>
    </w:p>
    <w:p w14:paraId="1DBC60C6">
      <w:pPr>
        <w:pStyle w:val="10"/>
        <w:spacing w:after="0" w:line="268" w:lineRule="auto"/>
        <w:jc w:val="left"/>
        <w:rPr>
          <w:sz w:val="24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4ABF9562">
      <w:pPr>
        <w:pStyle w:val="5"/>
        <w:numPr>
          <w:ilvl w:val="0"/>
          <w:numId w:val="18"/>
        </w:numPr>
        <w:tabs>
          <w:tab w:val="left" w:pos="1159"/>
        </w:tabs>
        <w:spacing w:before="72" w:after="0" w:line="240" w:lineRule="auto"/>
        <w:ind w:left="1159" w:right="0" w:hanging="351"/>
        <w:jc w:val="left"/>
      </w:pPr>
      <w:r>
        <w:rPr>
          <w:spacing w:val="-4"/>
        </w:rPr>
        <w:t>"Getting</w:t>
      </w:r>
      <w:r>
        <w:rPr>
          <w:spacing w:val="-17"/>
        </w:rPr>
        <w:t xml:space="preserve"> </w:t>
      </w:r>
      <w:r>
        <w:rPr>
          <w:spacing w:val="-4"/>
        </w:rPr>
        <w:t>Started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</w:rPr>
        <w:t>Serverless</w:t>
      </w:r>
      <w:r>
        <w:rPr>
          <w:spacing w:val="-19"/>
        </w:rPr>
        <w:t xml:space="preserve"> </w:t>
      </w:r>
      <w:r>
        <w:rPr>
          <w:spacing w:val="-4"/>
        </w:rPr>
        <w:t>Databases:</w:t>
      </w:r>
      <w:r>
        <w:rPr>
          <w:spacing w:val="-15"/>
        </w:rPr>
        <w:t xml:space="preserve"> </w:t>
      </w:r>
      <w:r>
        <w:rPr>
          <w:spacing w:val="-4"/>
        </w:rPr>
        <w:t>Neon"</w:t>
      </w:r>
    </w:p>
    <w:p w14:paraId="480840E5">
      <w:pPr>
        <w:pStyle w:val="10"/>
        <w:numPr>
          <w:ilvl w:val="1"/>
          <w:numId w:val="18"/>
        </w:numPr>
        <w:tabs>
          <w:tab w:val="left" w:pos="1880"/>
        </w:tabs>
        <w:spacing w:before="205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Guide</w:t>
      </w:r>
      <w:r>
        <w:rPr>
          <w:spacing w:val="-32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Neon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serverless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database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setup,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used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JARVIS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backend.</w:t>
      </w:r>
    </w:p>
    <w:p w14:paraId="6A424C54">
      <w:pPr>
        <w:pStyle w:val="5"/>
        <w:numPr>
          <w:ilvl w:val="0"/>
          <w:numId w:val="18"/>
        </w:numPr>
        <w:tabs>
          <w:tab w:val="left" w:pos="1159"/>
        </w:tabs>
        <w:spacing w:before="225" w:after="0" w:line="240" w:lineRule="auto"/>
        <w:ind w:left="1159" w:right="0" w:hanging="351"/>
        <w:jc w:val="left"/>
      </w:pPr>
      <w:r>
        <w:rPr>
          <w:spacing w:val="-2"/>
        </w:rPr>
        <w:t>"Buildinga</w:t>
      </w:r>
      <w:r>
        <w:rPr>
          <w:spacing w:val="-24"/>
        </w:rPr>
        <w:t xml:space="preserve"> </w:t>
      </w:r>
      <w:r>
        <w:rPr>
          <w:spacing w:val="-2"/>
        </w:rPr>
        <w:t>Scalable</w:t>
      </w:r>
      <w:r>
        <w:rPr>
          <w:spacing w:val="-21"/>
        </w:rPr>
        <w:t xml:space="preserve"> </w:t>
      </w:r>
      <w:r>
        <w:rPr>
          <w:spacing w:val="-2"/>
        </w:rPr>
        <w:t>Web</w:t>
      </w:r>
      <w:r>
        <w:rPr>
          <w:spacing w:val="-21"/>
        </w:rPr>
        <w:t xml:space="preserve"> </w:t>
      </w:r>
      <w:r>
        <w:rPr>
          <w:spacing w:val="-2"/>
        </w:rPr>
        <w:t>Application</w:t>
      </w:r>
      <w:r>
        <w:rPr>
          <w:spacing w:val="-23"/>
        </w:rPr>
        <w:t xml:space="preserve"> </w:t>
      </w:r>
      <w:r>
        <w:rPr>
          <w:spacing w:val="-2"/>
        </w:rPr>
        <w:t>with</w:t>
      </w:r>
      <w:r>
        <w:rPr>
          <w:spacing w:val="-16"/>
        </w:rPr>
        <w:t xml:space="preserve"> </w:t>
      </w:r>
      <w:r>
        <w:rPr>
          <w:spacing w:val="-2"/>
        </w:rPr>
        <w:t>React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rPr>
          <w:spacing w:val="-20"/>
        </w:rPr>
        <w:t xml:space="preserve"> </w:t>
      </w:r>
      <w:r>
        <w:rPr>
          <w:spacing w:val="-2"/>
        </w:rPr>
        <w:t>Node.js"</w:t>
      </w:r>
    </w:p>
    <w:p w14:paraId="2C810F32">
      <w:pPr>
        <w:pStyle w:val="10"/>
        <w:numPr>
          <w:ilvl w:val="1"/>
          <w:numId w:val="18"/>
        </w:numPr>
        <w:tabs>
          <w:tab w:val="left" w:pos="1880"/>
        </w:tabs>
        <w:spacing w:before="201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Insights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on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integrating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React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frontendwith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Node.jsbackend.</w:t>
      </w:r>
    </w:p>
    <w:p w14:paraId="3505B81F">
      <w:pPr>
        <w:pStyle w:val="8"/>
      </w:pPr>
    </w:p>
    <w:p w14:paraId="523F56F0">
      <w:pPr>
        <w:pStyle w:val="8"/>
        <w:spacing w:before="159"/>
      </w:pPr>
    </w:p>
    <w:p w14:paraId="3BFA8270">
      <w:pPr>
        <w:pStyle w:val="4"/>
        <w:numPr>
          <w:ilvl w:val="0"/>
          <w:numId w:val="19"/>
        </w:numPr>
        <w:tabs>
          <w:tab w:val="left" w:pos="1165"/>
        </w:tabs>
        <w:spacing w:before="0" w:after="0" w:line="240" w:lineRule="auto"/>
        <w:ind w:left="1165" w:right="0" w:hanging="357"/>
        <w:jc w:val="left"/>
      </w:pPr>
      <w:r>
        <w:rPr>
          <w:spacing w:val="-2"/>
        </w:rPr>
        <w:t>Miscellaneous</w:t>
      </w:r>
      <w:r>
        <w:rPr>
          <w:spacing w:val="7"/>
        </w:rPr>
        <w:t xml:space="preserve"> </w:t>
      </w:r>
      <w:r>
        <w:rPr>
          <w:spacing w:val="-2"/>
        </w:rPr>
        <w:t>Sources</w:t>
      </w:r>
    </w:p>
    <w:p w14:paraId="1B18FAC5">
      <w:pPr>
        <w:pStyle w:val="5"/>
        <w:numPr>
          <w:ilvl w:val="0"/>
          <w:numId w:val="20"/>
        </w:numPr>
        <w:tabs>
          <w:tab w:val="left" w:pos="1159"/>
        </w:tabs>
        <w:spacing w:before="314" w:after="0" w:line="240" w:lineRule="auto"/>
        <w:ind w:left="1159" w:right="0" w:hanging="351"/>
        <w:jc w:val="left"/>
      </w:pPr>
      <w:r>
        <w:rPr>
          <w:spacing w:val="-4"/>
        </w:rPr>
        <w:t>YouTube</w:t>
      </w:r>
      <w:r>
        <w:rPr>
          <w:spacing w:val="-35"/>
        </w:rPr>
        <w:t xml:space="preserve"> </w:t>
      </w:r>
      <w:r>
        <w:rPr>
          <w:spacing w:val="-4"/>
        </w:rPr>
        <w:t>Tutorialson</w:t>
      </w:r>
      <w:r>
        <w:rPr>
          <w:spacing w:val="-15"/>
        </w:rPr>
        <w:t xml:space="preserve"> </w:t>
      </w:r>
      <w:r>
        <w:rPr>
          <w:spacing w:val="-4"/>
        </w:rPr>
        <w:t>Speech</w:t>
      </w:r>
      <w:r>
        <w:rPr>
          <w:spacing w:val="-17"/>
        </w:rPr>
        <w:t xml:space="preserve"> </w:t>
      </w:r>
      <w:r>
        <w:rPr>
          <w:spacing w:val="-4"/>
        </w:rPr>
        <w:t>Recognition</w:t>
      </w:r>
    </w:p>
    <w:p w14:paraId="784B4A49">
      <w:pPr>
        <w:pStyle w:val="10"/>
        <w:numPr>
          <w:ilvl w:val="1"/>
          <w:numId w:val="20"/>
        </w:numPr>
        <w:tabs>
          <w:tab w:val="left" w:pos="1880"/>
        </w:tabs>
        <w:spacing w:before="204" w:after="0" w:line="240" w:lineRule="auto"/>
        <w:ind w:left="1880" w:right="0" w:hanging="352"/>
        <w:jc w:val="left"/>
        <w:rPr>
          <w:sz w:val="24"/>
        </w:rPr>
      </w:pPr>
      <w:r>
        <w:rPr>
          <w:spacing w:val="-4"/>
          <w:sz w:val="24"/>
        </w:rPr>
        <w:t>Provided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practical examples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30"/>
          <w:sz w:val="24"/>
        </w:rPr>
        <w:t xml:space="preserve"> </w:t>
      </w:r>
      <w:r>
        <w:rPr>
          <w:spacing w:val="-4"/>
          <w:sz w:val="24"/>
        </w:rPr>
        <w:t>integrating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speech-to-text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functionality.</w:t>
      </w:r>
    </w:p>
    <w:p w14:paraId="2BA2244A">
      <w:pPr>
        <w:pStyle w:val="5"/>
        <w:numPr>
          <w:ilvl w:val="0"/>
          <w:numId w:val="20"/>
        </w:numPr>
        <w:tabs>
          <w:tab w:val="left" w:pos="1159"/>
        </w:tabs>
        <w:spacing w:before="227" w:after="0" w:line="240" w:lineRule="auto"/>
        <w:ind w:left="1159" w:right="0" w:hanging="351"/>
        <w:jc w:val="left"/>
      </w:pPr>
      <w:r>
        <w:rPr>
          <w:spacing w:val="-4"/>
        </w:rPr>
        <w:t>Stack</w:t>
      </w:r>
      <w:r>
        <w:rPr>
          <w:spacing w:val="-23"/>
        </w:rPr>
        <w:t xml:space="preserve"> </w:t>
      </w:r>
      <w:r>
        <w:rPr>
          <w:spacing w:val="-4"/>
        </w:rPr>
        <w:t>Overflow</w:t>
      </w:r>
      <w:r>
        <w:rPr>
          <w:spacing w:val="-19"/>
        </w:rPr>
        <w:t xml:space="preserve"> </w:t>
      </w:r>
      <w:r>
        <w:rPr>
          <w:spacing w:val="-4"/>
        </w:rPr>
        <w:t>Discussions</w:t>
      </w:r>
    </w:p>
    <w:p w14:paraId="68C799C5">
      <w:pPr>
        <w:pStyle w:val="10"/>
        <w:numPr>
          <w:ilvl w:val="1"/>
          <w:numId w:val="20"/>
        </w:numPr>
        <w:tabs>
          <w:tab w:val="left" w:pos="1879"/>
        </w:tabs>
        <w:spacing w:before="201" w:after="0" w:line="240" w:lineRule="auto"/>
        <w:ind w:left="1879" w:right="0" w:hanging="352"/>
        <w:jc w:val="left"/>
        <w:rPr>
          <w:sz w:val="24"/>
        </w:rPr>
      </w:pPr>
      <w:r>
        <w:rPr>
          <w:spacing w:val="-2"/>
          <w:sz w:val="24"/>
        </w:rPr>
        <w:t>Community-driven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solutionsfor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React,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Node.js,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AI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integration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issues.</w:t>
      </w:r>
    </w:p>
    <w:p w14:paraId="14F2EDAD">
      <w:pPr>
        <w:pStyle w:val="8"/>
        <w:spacing w:before="209" w:line="280" w:lineRule="auto"/>
        <w:ind w:left="448" w:right="1644"/>
      </w:pPr>
      <w:r>
        <w:rPr>
          <w:spacing w:val="-2"/>
        </w:rPr>
        <w:t>Theseresources</w:t>
      </w:r>
      <w:r>
        <w:rPr>
          <w:spacing w:val="-24"/>
        </w:rPr>
        <w:t xml:space="preserve"> </w:t>
      </w:r>
      <w:r>
        <w:rPr>
          <w:spacing w:val="-2"/>
        </w:rPr>
        <w:t>were</w:t>
      </w:r>
      <w:r>
        <w:rPr>
          <w:spacing w:val="-23"/>
        </w:rPr>
        <w:t xml:space="preserve"> </w:t>
      </w:r>
      <w:r>
        <w:rPr>
          <w:spacing w:val="-2"/>
        </w:rPr>
        <w:t>crucial</w:t>
      </w:r>
      <w:r>
        <w:rPr>
          <w:spacing w:val="-18"/>
        </w:rPr>
        <w:t xml:space="preserve"> </w:t>
      </w:r>
      <w:r>
        <w:rPr>
          <w:spacing w:val="-2"/>
        </w:rPr>
        <w:t>forthe</w:t>
      </w:r>
      <w:r>
        <w:rPr>
          <w:spacing w:val="-25"/>
        </w:rPr>
        <w:t xml:space="preserve"> </w:t>
      </w:r>
      <w:r>
        <w:rPr>
          <w:spacing w:val="-2"/>
        </w:rPr>
        <w:t>development</w:t>
      </w:r>
      <w:r>
        <w:rPr>
          <w:spacing w:val="-17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JARVIS,</w:t>
      </w:r>
      <w:r>
        <w:rPr>
          <w:spacing w:val="-24"/>
        </w:rPr>
        <w:t xml:space="preserve"> </w:t>
      </w:r>
      <w:r>
        <w:rPr>
          <w:spacing w:val="-2"/>
        </w:rPr>
        <w:t>providingfoundational</w:t>
      </w:r>
      <w:r>
        <w:rPr>
          <w:spacing w:val="-13"/>
        </w:rPr>
        <w:t xml:space="preserve"> </w:t>
      </w:r>
      <w:r>
        <w:rPr>
          <w:spacing w:val="-2"/>
        </w:rPr>
        <w:t xml:space="preserve">knowledge </w:t>
      </w:r>
      <w:r>
        <w:t>and practical implementation guidance throughout the project.</w:t>
      </w:r>
    </w:p>
    <w:p w14:paraId="578DF2B7">
      <w:pPr>
        <w:pStyle w:val="8"/>
        <w:spacing w:after="0" w:line="280" w:lineRule="auto"/>
        <w:sectPr>
          <w:pgSz w:w="12240" w:h="15840"/>
          <w:pgMar w:top="1280" w:right="141" w:bottom="1200" w:left="992" w:header="0" w:footer="991" w:gutter="0"/>
          <w:cols w:space="720" w:num="1"/>
        </w:sectPr>
      </w:pPr>
    </w:p>
    <w:p w14:paraId="049D0E32">
      <w:pPr>
        <w:pStyle w:val="8"/>
        <w:rPr>
          <w:sz w:val="52"/>
        </w:rPr>
      </w:pPr>
    </w:p>
    <w:p w14:paraId="51A2EA71">
      <w:pPr>
        <w:pStyle w:val="8"/>
        <w:rPr>
          <w:sz w:val="52"/>
        </w:rPr>
      </w:pPr>
    </w:p>
    <w:p w14:paraId="32D192F7">
      <w:pPr>
        <w:pStyle w:val="8"/>
        <w:rPr>
          <w:sz w:val="52"/>
        </w:rPr>
      </w:pPr>
    </w:p>
    <w:p w14:paraId="5E72A2F2">
      <w:pPr>
        <w:pStyle w:val="8"/>
        <w:rPr>
          <w:sz w:val="52"/>
        </w:rPr>
      </w:pPr>
    </w:p>
    <w:p w14:paraId="119BEA73">
      <w:pPr>
        <w:pStyle w:val="8"/>
        <w:rPr>
          <w:sz w:val="52"/>
        </w:rPr>
      </w:pPr>
    </w:p>
    <w:p w14:paraId="6D061A9A">
      <w:pPr>
        <w:pStyle w:val="8"/>
        <w:rPr>
          <w:sz w:val="52"/>
        </w:rPr>
      </w:pPr>
    </w:p>
    <w:p w14:paraId="7D375927">
      <w:pPr>
        <w:pStyle w:val="8"/>
        <w:rPr>
          <w:sz w:val="52"/>
        </w:rPr>
      </w:pPr>
    </w:p>
    <w:p w14:paraId="5975E8E7">
      <w:pPr>
        <w:pStyle w:val="8"/>
        <w:rPr>
          <w:sz w:val="52"/>
        </w:rPr>
      </w:pPr>
    </w:p>
    <w:p w14:paraId="535D5937">
      <w:pPr>
        <w:pStyle w:val="8"/>
        <w:spacing w:before="133"/>
        <w:rPr>
          <w:sz w:val="52"/>
        </w:rPr>
      </w:pPr>
    </w:p>
    <w:p w14:paraId="409A1A8C">
      <w:pPr>
        <w:pStyle w:val="2"/>
        <w:ind w:left="0"/>
        <w:rPr>
          <w:u w:val="none"/>
        </w:rPr>
      </w:pPr>
      <w:r>
        <w:rPr>
          <w:u w:val="single"/>
        </w:rPr>
        <w:t>Chapter</w:t>
      </w:r>
      <w:r>
        <w:rPr>
          <w:spacing w:val="-11"/>
          <w:u w:val="single"/>
        </w:rPr>
        <w:t xml:space="preserve"> </w:t>
      </w:r>
      <w:r>
        <w:rPr>
          <w:u w:val="single"/>
        </w:rPr>
        <w:t>10:</w:t>
      </w:r>
      <w:r>
        <w:rPr>
          <w:spacing w:val="-11"/>
          <w:u w:val="single"/>
        </w:rPr>
        <w:t xml:space="preserve"> </w:t>
      </w:r>
      <w:r>
        <w:rPr>
          <w:u w:val="single"/>
        </w:rPr>
        <w:t>User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Manual</w:t>
      </w:r>
    </w:p>
    <w:p w14:paraId="047FD052">
      <w:pPr>
        <w:pStyle w:val="2"/>
        <w:spacing w:after="0"/>
        <w:sectPr>
          <w:pgSz w:w="12240" w:h="15840"/>
          <w:pgMar w:top="1820" w:right="141" w:bottom="1200" w:left="992" w:header="0" w:footer="991" w:gutter="0"/>
          <w:cols w:space="720" w:num="1"/>
        </w:sectPr>
      </w:pPr>
    </w:p>
    <w:p w14:paraId="4911A5F2">
      <w:pPr>
        <w:pStyle w:val="4"/>
        <w:numPr>
          <w:ilvl w:val="1"/>
          <w:numId w:val="21"/>
        </w:numPr>
        <w:tabs>
          <w:tab w:val="left" w:pos="1068"/>
        </w:tabs>
        <w:spacing w:before="59" w:after="0" w:line="240" w:lineRule="auto"/>
        <w:ind w:left="1068" w:right="0" w:hanging="620"/>
        <w:jc w:val="left"/>
      </w:pPr>
      <w:r>
        <w:t>Login</w:t>
      </w:r>
      <w:r>
        <w:rPr>
          <w:spacing w:val="-1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Sign</w:t>
      </w:r>
      <w:r>
        <w:rPr>
          <w:spacing w:val="-14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rPr>
          <w:spacing w:val="-2"/>
        </w:rPr>
        <w:t>Screen</w:t>
      </w:r>
    </w:p>
    <w:p w14:paraId="2B13C58A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63B04932">
      <w:pPr>
        <w:pStyle w:val="8"/>
        <w:spacing w:before="53" w:line="280" w:lineRule="auto"/>
        <w:ind w:left="842" w:right="1268"/>
      </w:pPr>
      <w:r>
        <w:t>Allows</w:t>
      </w:r>
      <w:r>
        <w:rPr>
          <w:spacing w:val="-15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securely</w:t>
      </w:r>
      <w:r>
        <w:rPr>
          <w:spacing w:val="-15"/>
        </w:rPr>
        <w:t xml:space="preserve"> </w:t>
      </w:r>
      <w:r>
        <w:t>authenticate</w:t>
      </w:r>
      <w:r>
        <w:rPr>
          <w:spacing w:val="-13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Clerk</w:t>
      </w:r>
      <w:r>
        <w:rPr>
          <w:spacing w:val="-15"/>
        </w:rPr>
        <w:t xml:space="preserve"> </w:t>
      </w:r>
      <w:r>
        <w:t>authentication</w:t>
      </w:r>
      <w:r>
        <w:rPr>
          <w:spacing w:val="-10"/>
        </w:rPr>
        <w:t xml:space="preserve"> </w:t>
      </w:r>
      <w:r>
        <w:t>(Email</w:t>
      </w:r>
      <w:r>
        <w:rPr>
          <w:spacing w:val="-15"/>
        </w:rPr>
        <w:t xml:space="preserve"> </w:t>
      </w:r>
      <w:r>
        <w:t>or Social Login).</w:t>
      </w:r>
    </w:p>
    <w:p w14:paraId="20A68931">
      <w:pPr>
        <w:pStyle w:val="5"/>
        <w:numPr>
          <w:ilvl w:val="2"/>
          <w:numId w:val="21"/>
        </w:numPr>
        <w:tabs>
          <w:tab w:val="left" w:pos="841"/>
        </w:tabs>
        <w:spacing w:before="146" w:after="0" w:line="240" w:lineRule="auto"/>
        <w:ind w:left="841" w:right="0" w:hanging="419"/>
        <w:jc w:val="left"/>
      </w:pPr>
      <w:r>
        <w:rPr>
          <w:spacing w:val="-2"/>
        </w:rPr>
        <w:t>Validations:</w:t>
      </w:r>
    </w:p>
    <w:p w14:paraId="6EFB3A11">
      <w:pPr>
        <w:pStyle w:val="10"/>
        <w:numPr>
          <w:ilvl w:val="3"/>
          <w:numId w:val="21"/>
        </w:numPr>
        <w:tabs>
          <w:tab w:val="left" w:pos="1501"/>
        </w:tabs>
        <w:spacing w:before="202" w:after="0" w:line="240" w:lineRule="auto"/>
        <w:ind w:left="1501" w:right="0" w:hanging="417"/>
        <w:jc w:val="left"/>
        <w:rPr>
          <w:sz w:val="24"/>
        </w:rPr>
      </w:pPr>
      <w:r>
        <w:rPr>
          <w:sz w:val="24"/>
        </w:rPr>
        <w:t>Email</w:t>
      </w:r>
      <w:r>
        <w:rPr>
          <w:spacing w:val="-10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validated</w:t>
      </w:r>
      <w:r>
        <w:rPr>
          <w:spacing w:val="-6"/>
          <w:sz w:val="24"/>
        </w:rPr>
        <w:t xml:space="preserve"> </w:t>
      </w:r>
      <w:r>
        <w:rPr>
          <w:sz w:val="24"/>
        </w:rPr>
        <w:t>(must be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email </w:t>
      </w:r>
      <w:r>
        <w:rPr>
          <w:spacing w:val="-2"/>
          <w:sz w:val="24"/>
        </w:rPr>
        <w:t>address).</w:t>
      </w:r>
    </w:p>
    <w:p w14:paraId="37891F79">
      <w:pPr>
        <w:pStyle w:val="10"/>
        <w:numPr>
          <w:ilvl w:val="3"/>
          <w:numId w:val="21"/>
        </w:numPr>
        <w:tabs>
          <w:tab w:val="left" w:pos="1501"/>
        </w:tabs>
        <w:spacing w:before="204" w:after="0" w:line="240" w:lineRule="auto"/>
        <w:ind w:left="1501" w:right="0" w:hanging="417"/>
        <w:jc w:val="left"/>
        <w:rPr>
          <w:sz w:val="24"/>
        </w:rPr>
      </w:pPr>
      <w:r>
        <w:rPr>
          <w:sz w:val="24"/>
        </w:rPr>
        <w:t>Password</w:t>
      </w:r>
      <w:r>
        <w:rPr>
          <w:spacing w:val="-4"/>
          <w:sz w:val="24"/>
        </w:rPr>
        <w:t xml:space="preserve"> </w:t>
      </w:r>
      <w:r>
        <w:rPr>
          <w:sz w:val="24"/>
        </w:rPr>
        <w:t>policies</w:t>
      </w:r>
      <w:r>
        <w:rPr>
          <w:spacing w:val="-3"/>
          <w:sz w:val="24"/>
        </w:rPr>
        <w:t xml:space="preserve"> </w:t>
      </w:r>
      <w:r>
        <w:rPr>
          <w:sz w:val="24"/>
        </w:rPr>
        <w:t>(if</w:t>
      </w:r>
      <w:r>
        <w:rPr>
          <w:spacing w:val="-10"/>
          <w:sz w:val="24"/>
        </w:rPr>
        <w:t xml:space="preserve"> </w:t>
      </w:r>
      <w:r>
        <w:rPr>
          <w:sz w:val="24"/>
        </w:rPr>
        <w:t>used)</w:t>
      </w:r>
      <w:r>
        <w:rPr>
          <w:spacing w:val="-9"/>
          <w:sz w:val="24"/>
        </w:rPr>
        <w:t xml:space="preserve"> </w:t>
      </w:r>
      <w:r>
        <w:rPr>
          <w:sz w:val="24"/>
        </w:rPr>
        <w:t>enforced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by </w:t>
      </w:r>
      <w:r>
        <w:rPr>
          <w:spacing w:val="-2"/>
          <w:sz w:val="24"/>
        </w:rPr>
        <w:t>Clerk.</w:t>
      </w:r>
    </w:p>
    <w:p w14:paraId="5E92647D">
      <w:pPr>
        <w:pStyle w:val="10"/>
        <w:numPr>
          <w:ilvl w:val="3"/>
          <w:numId w:val="21"/>
        </w:numPr>
        <w:tabs>
          <w:tab w:val="left" w:pos="1501"/>
        </w:tabs>
        <w:spacing w:before="202" w:after="0" w:line="240" w:lineRule="auto"/>
        <w:ind w:left="1501" w:right="0" w:hanging="417"/>
        <w:jc w:val="left"/>
        <w:rPr>
          <w:sz w:val="24"/>
        </w:rPr>
      </w:pPr>
      <w:r>
        <w:rPr>
          <w:sz w:val="24"/>
        </w:rPr>
        <w:t>Mandatory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6"/>
          <w:sz w:val="24"/>
        </w:rPr>
        <w:t xml:space="preserve"> </w:t>
      </w:r>
      <w:r>
        <w:rPr>
          <w:sz w:val="24"/>
        </w:rPr>
        <w:t>sign-in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feature.</w:t>
      </w:r>
    </w:p>
    <w:p w14:paraId="6DAC52A8">
      <w:pPr>
        <w:pStyle w:val="8"/>
        <w:rPr>
          <w:sz w:val="20"/>
        </w:rPr>
      </w:pPr>
    </w:p>
    <w:p w14:paraId="60BBE0E8">
      <w:pPr>
        <w:pStyle w:val="8"/>
        <w:rPr>
          <w:sz w:val="20"/>
        </w:rPr>
      </w:pPr>
    </w:p>
    <w:p w14:paraId="3DC4FC79">
      <w:pPr>
        <w:pStyle w:val="8"/>
        <w:rPr>
          <w:sz w:val="20"/>
        </w:rPr>
      </w:pPr>
    </w:p>
    <w:p w14:paraId="320E2B14">
      <w:pPr>
        <w:pStyle w:val="8"/>
        <w:spacing w:before="214"/>
        <w:rPr>
          <w:sz w:val="20"/>
        </w:rPr>
      </w:pPr>
      <w:r>
        <w:rPr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297180</wp:posOffset>
            </wp:positionV>
            <wp:extent cx="6062345" cy="3492500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062" cy="349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5BACD">
      <w:pPr>
        <w:pStyle w:val="8"/>
        <w:spacing w:after="0"/>
        <w:rPr>
          <w:sz w:val="20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6B87D0F0">
      <w:pPr>
        <w:pStyle w:val="4"/>
        <w:numPr>
          <w:ilvl w:val="1"/>
          <w:numId w:val="21"/>
        </w:numPr>
        <w:tabs>
          <w:tab w:val="left" w:pos="1581"/>
        </w:tabs>
        <w:spacing w:before="59" w:after="0" w:line="240" w:lineRule="auto"/>
        <w:ind w:left="1581" w:right="0" w:hanging="775"/>
        <w:jc w:val="left"/>
      </w:pPr>
      <w:r>
        <w:rPr>
          <w:spacing w:val="-2"/>
        </w:rPr>
        <w:t>Dashboard</w:t>
      </w:r>
    </w:p>
    <w:p w14:paraId="73A78D5F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08A25260">
      <w:pPr>
        <w:pStyle w:val="8"/>
        <w:spacing w:before="53"/>
        <w:ind w:left="842"/>
      </w:pPr>
      <w:r>
        <w:t>Displays</w:t>
      </w:r>
      <w:r>
        <w:rPr>
          <w:spacing w:val="-10"/>
        </w:rPr>
        <w:t xml:space="preserve"> </w:t>
      </w:r>
      <w:r>
        <w:t>user-specific</w:t>
      </w:r>
      <w:r>
        <w:rPr>
          <w:spacing w:val="-1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interview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viewing</w:t>
      </w:r>
      <w:r>
        <w:rPr>
          <w:spacing w:val="-3"/>
        </w:rPr>
        <w:t xml:space="preserve"> </w:t>
      </w:r>
      <w:r>
        <w:t>past</w:t>
      </w:r>
      <w:r>
        <w:rPr>
          <w:spacing w:val="8"/>
        </w:rPr>
        <w:t xml:space="preserve"> </w:t>
      </w:r>
      <w:r>
        <w:rPr>
          <w:spacing w:val="-2"/>
        </w:rPr>
        <w:t>interviews.</w:t>
      </w:r>
    </w:p>
    <w:p w14:paraId="38D80ABA">
      <w:pPr>
        <w:pStyle w:val="5"/>
        <w:numPr>
          <w:ilvl w:val="2"/>
          <w:numId w:val="21"/>
        </w:numPr>
        <w:tabs>
          <w:tab w:val="left" w:pos="782"/>
        </w:tabs>
        <w:spacing w:before="202" w:after="0" w:line="415" w:lineRule="auto"/>
        <w:ind w:left="782" w:right="8328" w:hanging="360"/>
        <w:jc w:val="left"/>
      </w:pPr>
      <w:r>
        <w:rPr>
          <w:spacing w:val="-2"/>
        </w:rPr>
        <w:t>Description</w:t>
      </w:r>
      <w:r>
        <w:rPr>
          <w:b w:val="0"/>
          <w:spacing w:val="-2"/>
        </w:rPr>
        <w:t xml:space="preserve">: </w:t>
      </w:r>
      <w:r>
        <w:rPr>
          <w:spacing w:val="-4"/>
        </w:rPr>
        <w:t>Contains</w:t>
      </w:r>
      <w:r>
        <w:rPr>
          <w:spacing w:val="-15"/>
        </w:rPr>
        <w:t xml:space="preserve"> </w:t>
      </w:r>
      <w:r>
        <w:rPr>
          <w:spacing w:val="-4"/>
        </w:rPr>
        <w:t>two</w:t>
      </w:r>
      <w:r>
        <w:rPr>
          <w:spacing w:val="-13"/>
        </w:rPr>
        <w:t xml:space="preserve"> </w:t>
      </w:r>
      <w:r>
        <w:rPr>
          <w:spacing w:val="-4"/>
        </w:rPr>
        <w:t>cards:</w:t>
      </w:r>
    </w:p>
    <w:p w14:paraId="651FF61B">
      <w:pPr>
        <w:pStyle w:val="10"/>
        <w:numPr>
          <w:ilvl w:val="3"/>
          <w:numId w:val="21"/>
        </w:numPr>
        <w:tabs>
          <w:tab w:val="left" w:pos="1506"/>
        </w:tabs>
        <w:spacing w:before="0" w:after="0" w:line="267" w:lineRule="exact"/>
        <w:ind w:left="1506" w:right="0" w:hanging="422"/>
        <w:jc w:val="left"/>
        <w:rPr>
          <w:sz w:val="24"/>
        </w:rPr>
      </w:pP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Interview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6"/>
          <w:sz w:val="24"/>
        </w:rPr>
        <w:t xml:space="preserve"> </w:t>
      </w:r>
      <w:r>
        <w:rPr>
          <w:sz w:val="24"/>
        </w:rPr>
        <w:t>Launches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 mock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session.</w:t>
      </w:r>
    </w:p>
    <w:p w14:paraId="2C97414C">
      <w:pPr>
        <w:pStyle w:val="10"/>
        <w:numPr>
          <w:ilvl w:val="3"/>
          <w:numId w:val="21"/>
        </w:numPr>
        <w:tabs>
          <w:tab w:val="left" w:pos="1506"/>
        </w:tabs>
        <w:spacing w:before="211" w:after="0" w:line="240" w:lineRule="auto"/>
        <w:ind w:left="1506" w:right="0" w:hanging="422"/>
        <w:jc w:val="left"/>
        <w:rPr>
          <w:sz w:val="24"/>
        </w:rPr>
      </w:pPr>
      <w:r>
        <w:rPr>
          <w:sz w:val="24"/>
        </w:rPr>
        <w:t>Past</w:t>
      </w:r>
      <w:r>
        <w:rPr>
          <w:spacing w:val="-6"/>
          <w:sz w:val="24"/>
        </w:rPr>
        <w:t xml:space="preserve"> </w:t>
      </w:r>
      <w:r>
        <w:rPr>
          <w:sz w:val="24"/>
        </w:rPr>
        <w:t>Interviews</w:t>
      </w:r>
      <w:r>
        <w:rPr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10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previously</w:t>
      </w:r>
      <w:r>
        <w:rPr>
          <w:spacing w:val="-9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interviews.</w:t>
      </w:r>
    </w:p>
    <w:p w14:paraId="50EB76FA">
      <w:pPr>
        <w:pStyle w:val="5"/>
        <w:spacing w:before="199"/>
        <w:ind w:left="782" w:firstLine="0"/>
      </w:pPr>
      <w:r>
        <w:t xml:space="preserve">Also </w:t>
      </w:r>
      <w:r>
        <w:rPr>
          <w:spacing w:val="-2"/>
        </w:rPr>
        <w:t>displays:</w:t>
      </w:r>
    </w:p>
    <w:p w14:paraId="2F279F7E">
      <w:pPr>
        <w:pStyle w:val="10"/>
        <w:numPr>
          <w:ilvl w:val="0"/>
          <w:numId w:val="22"/>
        </w:numPr>
        <w:tabs>
          <w:tab w:val="left" w:pos="1324"/>
        </w:tabs>
        <w:spacing w:before="205" w:after="0" w:line="240" w:lineRule="auto"/>
        <w:ind w:left="1324" w:right="0" w:hanging="240"/>
        <w:jc w:val="left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Interviews</w:t>
      </w:r>
    </w:p>
    <w:p w14:paraId="1CC047EE">
      <w:pPr>
        <w:pStyle w:val="10"/>
        <w:numPr>
          <w:ilvl w:val="0"/>
          <w:numId w:val="22"/>
        </w:numPr>
        <w:tabs>
          <w:tab w:val="left" w:pos="1324"/>
        </w:tabs>
        <w:spacing w:before="204" w:after="0" w:line="240" w:lineRule="auto"/>
        <w:ind w:left="1324" w:right="0" w:hanging="240"/>
        <w:jc w:val="left"/>
        <w:rPr>
          <w:sz w:val="24"/>
        </w:rPr>
      </w:pPr>
      <w:r>
        <w:rPr>
          <w:sz w:val="24"/>
        </w:rPr>
        <w:t>Average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Rating</w:t>
      </w:r>
    </w:p>
    <w:p w14:paraId="54B2ADED">
      <w:pPr>
        <w:pStyle w:val="10"/>
        <w:numPr>
          <w:ilvl w:val="0"/>
          <w:numId w:val="22"/>
        </w:numPr>
        <w:tabs>
          <w:tab w:val="left" w:pos="1324"/>
        </w:tabs>
        <w:spacing w:before="201" w:after="0" w:line="240" w:lineRule="auto"/>
        <w:ind w:left="1324" w:right="0" w:hanging="240"/>
        <w:jc w:val="left"/>
        <w:rPr>
          <w:sz w:val="24"/>
        </w:rPr>
      </w:pPr>
      <w:r>
        <w:rPr>
          <w:sz w:val="24"/>
        </w:rPr>
        <w:t>Completion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Percentage</w:t>
      </w:r>
    </w:p>
    <w:p w14:paraId="4BD851BB">
      <w:pPr>
        <w:pStyle w:val="8"/>
      </w:pPr>
    </w:p>
    <w:p w14:paraId="1A5F8AF5">
      <w:pPr>
        <w:pStyle w:val="8"/>
        <w:spacing w:before="130"/>
      </w:pPr>
    </w:p>
    <w:p w14:paraId="7FAF3A85">
      <w:pPr>
        <w:pStyle w:val="5"/>
        <w:numPr>
          <w:ilvl w:val="2"/>
          <w:numId w:val="21"/>
        </w:numPr>
        <w:tabs>
          <w:tab w:val="left" w:pos="841"/>
        </w:tabs>
        <w:spacing w:before="0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Validations</w:t>
      </w:r>
      <w:r>
        <w:rPr>
          <w:b w:val="0"/>
          <w:spacing w:val="-2"/>
        </w:rPr>
        <w:t>:</w:t>
      </w:r>
    </w:p>
    <w:p w14:paraId="25AE56C4">
      <w:pPr>
        <w:pStyle w:val="8"/>
        <w:spacing w:before="46"/>
        <w:ind w:left="842"/>
      </w:pPr>
      <w:r>
        <w:t>No</w:t>
      </w:r>
      <w:r>
        <w:rPr>
          <w:spacing w:val="-16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input;</w:t>
      </w:r>
      <w:r>
        <w:rPr>
          <w:spacing w:val="1"/>
        </w:rPr>
        <w:t xml:space="preserve"> </w:t>
      </w:r>
      <w:r>
        <w:t>cards</w:t>
      </w:r>
      <w:r>
        <w:rPr>
          <w:spacing w:val="-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auto-populated</w:t>
      </w:r>
      <w:r>
        <w:rPr>
          <w:spacing w:val="-1"/>
        </w:rPr>
        <w:t xml:space="preserve"> </w:t>
      </w:r>
      <w:r>
        <w:t>dynamically based</w:t>
      </w:r>
      <w:r>
        <w:rPr>
          <w:spacing w:val="-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database.</w:t>
      </w:r>
    </w:p>
    <w:p w14:paraId="7DC37DA4">
      <w:pPr>
        <w:pStyle w:val="8"/>
        <w:rPr>
          <w:sz w:val="20"/>
        </w:rPr>
      </w:pPr>
    </w:p>
    <w:p w14:paraId="24488452">
      <w:pPr>
        <w:pStyle w:val="8"/>
        <w:spacing w:before="191"/>
        <w:rPr>
          <w:sz w:val="20"/>
        </w:rPr>
      </w:pPr>
      <w:r>
        <w:rPr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282575</wp:posOffset>
            </wp:positionV>
            <wp:extent cx="5854700" cy="315595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5" cy="315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8CE86">
      <w:pPr>
        <w:pStyle w:val="8"/>
        <w:spacing w:after="0"/>
        <w:rPr>
          <w:sz w:val="20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3F89F1EF">
      <w:pPr>
        <w:pStyle w:val="4"/>
        <w:numPr>
          <w:ilvl w:val="1"/>
          <w:numId w:val="21"/>
        </w:numPr>
        <w:tabs>
          <w:tab w:val="left" w:pos="1581"/>
        </w:tabs>
        <w:spacing w:before="59" w:after="0" w:line="240" w:lineRule="auto"/>
        <w:ind w:left="1581" w:right="0" w:hanging="775"/>
        <w:jc w:val="left"/>
      </w:pPr>
      <w:r>
        <w:t>Add</w:t>
      </w:r>
      <w:r>
        <w:rPr>
          <w:spacing w:val="-18"/>
        </w:rPr>
        <w:t xml:space="preserve"> </w:t>
      </w:r>
      <w:r>
        <w:t>New</w:t>
      </w:r>
      <w:r>
        <w:rPr>
          <w:spacing w:val="-18"/>
        </w:rPr>
        <w:t xml:space="preserve"> </w:t>
      </w:r>
      <w:r>
        <w:t>Interview</w:t>
      </w:r>
      <w:r>
        <w:rPr>
          <w:spacing w:val="-11"/>
        </w:rPr>
        <w:t xml:space="preserve"> </w:t>
      </w:r>
      <w:r>
        <w:rPr>
          <w:spacing w:val="-2"/>
        </w:rPr>
        <w:t>Screen</w:t>
      </w:r>
    </w:p>
    <w:p w14:paraId="26FEEA55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63FE066C">
      <w:pPr>
        <w:pStyle w:val="8"/>
        <w:spacing w:before="53"/>
        <w:ind w:left="842"/>
      </w:pPr>
      <w:r>
        <w:t>Allows</w:t>
      </w:r>
      <w:r>
        <w:rPr>
          <w:spacing w:val="-1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input interview</w:t>
      </w:r>
      <w:r>
        <w:rPr>
          <w:spacing w:val="-4"/>
        </w:rPr>
        <w:t xml:space="preserve"> </w:t>
      </w:r>
      <w:r>
        <w:t>context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personalized</w:t>
      </w:r>
      <w:r>
        <w:rPr>
          <w:spacing w:val="2"/>
        </w:rPr>
        <w:t xml:space="preserve"> </w:t>
      </w:r>
      <w:r>
        <w:t>AI</w:t>
      </w:r>
      <w:r>
        <w:rPr>
          <w:spacing w:val="-12"/>
        </w:rPr>
        <w:t xml:space="preserve"> </w:t>
      </w:r>
      <w:r>
        <w:t xml:space="preserve">interview </w:t>
      </w:r>
      <w:r>
        <w:rPr>
          <w:spacing w:val="-2"/>
        </w:rPr>
        <w:t>question</w:t>
      </w:r>
    </w:p>
    <w:p w14:paraId="3FCF30D0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</w:pPr>
      <w:r>
        <w:t>Fields &amp;</w:t>
      </w:r>
      <w:r>
        <w:rPr>
          <w:spacing w:val="-8"/>
        </w:rPr>
        <w:t xml:space="preserve"> </w:t>
      </w:r>
      <w:r>
        <w:rPr>
          <w:spacing w:val="-2"/>
        </w:rPr>
        <w:t>Validations:</w:t>
      </w:r>
    </w:p>
    <w:p w14:paraId="071711EF">
      <w:pPr>
        <w:pStyle w:val="10"/>
        <w:numPr>
          <w:ilvl w:val="3"/>
          <w:numId w:val="21"/>
        </w:numPr>
        <w:tabs>
          <w:tab w:val="left" w:pos="1506"/>
        </w:tabs>
        <w:spacing w:before="201" w:after="0" w:line="240" w:lineRule="auto"/>
        <w:ind w:left="1506" w:right="0" w:hanging="422"/>
        <w:jc w:val="left"/>
        <w:rPr>
          <w:sz w:val="24"/>
        </w:rPr>
      </w:pPr>
      <w:r>
        <w:rPr>
          <w:b/>
          <w:sz w:val="24"/>
        </w:rPr>
        <w:t>Job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Required,</w:t>
      </w:r>
      <w:r>
        <w:rPr>
          <w:spacing w:val="-1"/>
          <w:sz w:val="24"/>
        </w:rPr>
        <w:t xml:space="preserve"> </w:t>
      </w:r>
      <w:r>
        <w:rPr>
          <w:sz w:val="24"/>
        </w:rPr>
        <w:t>min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3 </w:t>
      </w:r>
      <w:r>
        <w:rPr>
          <w:spacing w:val="-2"/>
          <w:sz w:val="24"/>
        </w:rPr>
        <w:t>characters.</w:t>
      </w:r>
    </w:p>
    <w:p w14:paraId="2AA6B5D8">
      <w:pPr>
        <w:pStyle w:val="10"/>
        <w:numPr>
          <w:ilvl w:val="3"/>
          <w:numId w:val="21"/>
        </w:numPr>
        <w:tabs>
          <w:tab w:val="left" w:pos="1506"/>
        </w:tabs>
        <w:spacing w:before="202" w:after="0" w:line="240" w:lineRule="auto"/>
        <w:ind w:left="1506" w:right="0" w:hanging="422"/>
        <w:jc w:val="left"/>
        <w:rPr>
          <w:sz w:val="24"/>
        </w:rPr>
      </w:pPr>
      <w:r>
        <w:rPr>
          <w:b/>
          <w:sz w:val="24"/>
        </w:rPr>
        <w:t>Job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Required,</w:t>
      </w:r>
      <w:r>
        <w:rPr>
          <w:spacing w:val="-1"/>
          <w:sz w:val="24"/>
        </w:rPr>
        <w:t xml:space="preserve"> </w:t>
      </w:r>
      <w:r>
        <w:rPr>
          <w:sz w:val="24"/>
        </w:rPr>
        <w:t>min</w:t>
      </w:r>
      <w:r>
        <w:rPr>
          <w:spacing w:val="-1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characters.</w:t>
      </w:r>
    </w:p>
    <w:p w14:paraId="02FDD89C">
      <w:pPr>
        <w:pStyle w:val="10"/>
        <w:numPr>
          <w:ilvl w:val="3"/>
          <w:numId w:val="21"/>
        </w:numPr>
        <w:tabs>
          <w:tab w:val="left" w:pos="1506"/>
        </w:tabs>
        <w:spacing w:before="204" w:after="0" w:line="240" w:lineRule="auto"/>
        <w:ind w:left="1506" w:right="0" w:hanging="422"/>
        <w:jc w:val="left"/>
        <w:rPr>
          <w:sz w:val="24"/>
        </w:rPr>
      </w:pPr>
      <w:r>
        <w:rPr>
          <w:b/>
          <w:sz w:val="24"/>
        </w:rPr>
        <w:t>Years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Experience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Required,</w:t>
      </w:r>
      <w:r>
        <w:rPr>
          <w:spacing w:val="-8"/>
          <w:sz w:val="24"/>
        </w:rPr>
        <w:t xml:space="preserve"> </w:t>
      </w:r>
      <w:r>
        <w:rPr>
          <w:sz w:val="24"/>
        </w:rPr>
        <w:t>numeric,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0–30.</w:t>
      </w:r>
    </w:p>
    <w:p w14:paraId="1B638BCB">
      <w:pPr>
        <w:pStyle w:val="8"/>
        <w:rPr>
          <w:sz w:val="20"/>
        </w:rPr>
      </w:pPr>
    </w:p>
    <w:p w14:paraId="6EDC9DBC">
      <w:pPr>
        <w:pStyle w:val="8"/>
        <w:rPr>
          <w:sz w:val="20"/>
        </w:rPr>
      </w:pPr>
    </w:p>
    <w:p w14:paraId="3443E6FF">
      <w:pPr>
        <w:pStyle w:val="8"/>
        <w:rPr>
          <w:sz w:val="20"/>
        </w:rPr>
      </w:pPr>
    </w:p>
    <w:p w14:paraId="5DB8257E">
      <w:pPr>
        <w:pStyle w:val="8"/>
        <w:spacing w:before="213"/>
        <w:rPr>
          <w:sz w:val="20"/>
        </w:rPr>
      </w:pPr>
      <w:r>
        <w:rPr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296545</wp:posOffset>
            </wp:positionV>
            <wp:extent cx="6041390" cy="340804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550" cy="34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B6BCF">
      <w:pPr>
        <w:pStyle w:val="8"/>
        <w:spacing w:after="0"/>
        <w:rPr>
          <w:sz w:val="20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6B1E92F7">
      <w:pPr>
        <w:pStyle w:val="4"/>
        <w:numPr>
          <w:ilvl w:val="1"/>
          <w:numId w:val="21"/>
        </w:numPr>
        <w:tabs>
          <w:tab w:val="left" w:pos="975"/>
        </w:tabs>
        <w:spacing w:before="59" w:after="0" w:line="240" w:lineRule="auto"/>
        <w:ind w:left="975" w:right="0" w:hanging="553"/>
        <w:jc w:val="left"/>
      </w:pPr>
      <w:r>
        <w:rPr>
          <w:spacing w:val="-4"/>
        </w:rPr>
        <w:t>Questions Page</w:t>
      </w:r>
    </w:p>
    <w:p w14:paraId="7BF9E619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62AEC16E">
      <w:pPr>
        <w:pStyle w:val="8"/>
        <w:spacing w:before="53"/>
        <w:ind w:left="842"/>
      </w:pPr>
      <w:r>
        <w:t>Shows</w:t>
      </w:r>
      <w:r>
        <w:rPr>
          <w:spacing w:val="-9"/>
        </w:rPr>
        <w:t xml:space="preserve"> </w:t>
      </w:r>
      <w:r>
        <w:t>curated</w:t>
      </w:r>
      <w:r>
        <w:rPr>
          <w:spacing w:val="-6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topic:</w:t>
      </w:r>
      <w:r>
        <w:rPr>
          <w:spacing w:val="-3"/>
        </w:rPr>
        <w:t xml:space="preserve"> </w:t>
      </w:r>
      <w:r>
        <w:t>HR,</w:t>
      </w:r>
      <w:r>
        <w:rPr>
          <w:spacing w:val="-4"/>
        </w:rPr>
        <w:t xml:space="preserve"> </w:t>
      </w:r>
      <w:r>
        <w:t>DSA,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 xml:space="preserve">Design, </w:t>
      </w:r>
      <w:r>
        <w:rPr>
          <w:spacing w:val="-4"/>
        </w:rPr>
        <w:t>etc.</w:t>
      </w:r>
    </w:p>
    <w:p w14:paraId="0334A6C2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Description</w:t>
      </w:r>
      <w:r>
        <w:rPr>
          <w:b w:val="0"/>
          <w:spacing w:val="-2"/>
        </w:rPr>
        <w:t>:</w:t>
      </w:r>
    </w:p>
    <w:p w14:paraId="2B37AE1E">
      <w:pPr>
        <w:pStyle w:val="10"/>
        <w:numPr>
          <w:ilvl w:val="3"/>
          <w:numId w:val="21"/>
        </w:numPr>
        <w:tabs>
          <w:tab w:val="left" w:pos="1506"/>
        </w:tabs>
        <w:spacing w:before="201" w:after="0" w:line="240" w:lineRule="auto"/>
        <w:ind w:left="1506" w:right="0" w:hanging="422"/>
        <w:jc w:val="left"/>
        <w:rPr>
          <w:sz w:val="24"/>
        </w:rPr>
      </w:pPr>
      <w:r>
        <w:rPr>
          <w:sz w:val="24"/>
        </w:rPr>
        <w:t>Clicking a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navigates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mock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session.</w:t>
      </w:r>
    </w:p>
    <w:p w14:paraId="7AE2B04A">
      <w:pPr>
        <w:pStyle w:val="10"/>
        <w:numPr>
          <w:ilvl w:val="3"/>
          <w:numId w:val="21"/>
        </w:numPr>
        <w:tabs>
          <w:tab w:val="left" w:pos="1506"/>
        </w:tabs>
        <w:spacing w:before="202" w:after="0" w:line="240" w:lineRule="auto"/>
        <w:ind w:left="1506" w:right="0" w:hanging="422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resource</w:t>
      </w:r>
      <w:r>
        <w:rPr>
          <w:spacing w:val="-4"/>
          <w:sz w:val="24"/>
        </w:rPr>
        <w:t xml:space="preserve"> </w:t>
      </w:r>
      <w:r>
        <w:rPr>
          <w:sz w:val="24"/>
        </w:rPr>
        <w:t>links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preparation.</w:t>
      </w:r>
    </w:p>
    <w:p w14:paraId="03614727">
      <w:pPr>
        <w:pStyle w:val="5"/>
        <w:numPr>
          <w:ilvl w:val="2"/>
          <w:numId w:val="21"/>
        </w:numPr>
        <w:tabs>
          <w:tab w:val="left" w:pos="841"/>
        </w:tabs>
        <w:spacing w:before="204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Validations</w:t>
      </w:r>
      <w:r>
        <w:rPr>
          <w:b w:val="0"/>
          <w:spacing w:val="-2"/>
        </w:rPr>
        <w:t>:</w:t>
      </w:r>
    </w:p>
    <w:p w14:paraId="71FAF129">
      <w:pPr>
        <w:pStyle w:val="10"/>
        <w:numPr>
          <w:ilvl w:val="3"/>
          <w:numId w:val="21"/>
        </w:numPr>
        <w:tabs>
          <w:tab w:val="left" w:pos="1506"/>
        </w:tabs>
        <w:spacing w:before="202" w:after="0" w:line="240" w:lineRule="auto"/>
        <w:ind w:left="1506" w:right="0" w:hanging="422"/>
        <w:jc w:val="left"/>
        <w:rPr>
          <w:sz w:val="24"/>
        </w:rPr>
      </w:pP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input,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spacing w:val="-2"/>
          <w:sz w:val="24"/>
        </w:rPr>
        <w:t>actions.</w:t>
      </w:r>
    </w:p>
    <w:p w14:paraId="736CB8BC">
      <w:pPr>
        <w:pStyle w:val="10"/>
        <w:numPr>
          <w:ilvl w:val="3"/>
          <w:numId w:val="21"/>
        </w:numPr>
        <w:tabs>
          <w:tab w:val="left" w:pos="1506"/>
        </w:tabs>
        <w:spacing w:before="202" w:after="0" w:line="240" w:lineRule="auto"/>
        <w:ind w:left="1506" w:right="0" w:hanging="422"/>
        <w:jc w:val="left"/>
        <w:rPr>
          <w:sz w:val="24"/>
        </w:rPr>
      </w:pPr>
      <w:r>
        <w:rPr>
          <w:sz w:val="24"/>
        </w:rPr>
        <w:t>Role-based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applied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premium </w:t>
      </w:r>
      <w:r>
        <w:rPr>
          <w:spacing w:val="-2"/>
          <w:sz w:val="24"/>
        </w:rPr>
        <w:t>content.</w:t>
      </w:r>
    </w:p>
    <w:p w14:paraId="065CEE15">
      <w:pPr>
        <w:pStyle w:val="8"/>
        <w:rPr>
          <w:sz w:val="20"/>
        </w:rPr>
      </w:pPr>
    </w:p>
    <w:p w14:paraId="13CFC939">
      <w:pPr>
        <w:pStyle w:val="8"/>
        <w:spacing w:before="195"/>
        <w:rPr>
          <w:sz w:val="20"/>
        </w:rPr>
      </w:pPr>
      <w:r>
        <w:rPr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6694170" cy="372935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327" cy="372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66D08">
      <w:pPr>
        <w:spacing w:before="32"/>
        <w:ind w:left="0" w:right="1233" w:firstLine="0"/>
        <w:jc w:val="right"/>
        <w:rPr>
          <w:sz w:val="24"/>
        </w:rPr>
      </w:pPr>
      <w:r>
        <w:rPr>
          <w:spacing w:val="-10"/>
          <w:sz w:val="24"/>
        </w:rPr>
        <w:t>;</w:t>
      </w:r>
    </w:p>
    <w:p w14:paraId="272BB0BE">
      <w:pPr>
        <w:spacing w:after="0"/>
        <w:jc w:val="right"/>
        <w:rPr>
          <w:sz w:val="24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6257ACE8">
      <w:pPr>
        <w:pStyle w:val="4"/>
        <w:numPr>
          <w:ilvl w:val="1"/>
          <w:numId w:val="21"/>
        </w:numPr>
        <w:tabs>
          <w:tab w:val="left" w:pos="996"/>
        </w:tabs>
        <w:spacing w:before="59" w:after="0" w:line="240" w:lineRule="auto"/>
        <w:ind w:left="996" w:right="0" w:hanging="548"/>
        <w:jc w:val="left"/>
      </w:pPr>
      <w:r>
        <w:t>Interview</w:t>
      </w:r>
      <w:r>
        <w:rPr>
          <w:spacing w:val="-18"/>
        </w:rPr>
        <w:t xml:space="preserve"> </w:t>
      </w:r>
      <w:r>
        <w:t>Screen</w:t>
      </w:r>
      <w:r>
        <w:rPr>
          <w:spacing w:val="-18"/>
        </w:rPr>
        <w:t xml:space="preserve"> </w:t>
      </w:r>
      <w:r>
        <w:t>(Mock</w:t>
      </w:r>
      <w:r>
        <w:rPr>
          <w:spacing w:val="-16"/>
        </w:rPr>
        <w:t xml:space="preserve"> </w:t>
      </w:r>
      <w:r>
        <w:rPr>
          <w:spacing w:val="-2"/>
        </w:rPr>
        <w:t>Session)</w:t>
      </w:r>
    </w:p>
    <w:p w14:paraId="08D07A36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13978F74">
      <w:pPr>
        <w:pStyle w:val="8"/>
        <w:spacing w:before="53"/>
        <w:ind w:left="842"/>
      </w:pPr>
      <w:r>
        <w:t>Main</w:t>
      </w:r>
      <w:r>
        <w:rPr>
          <w:spacing w:val="-1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answering</w:t>
      </w:r>
      <w:r>
        <w:rPr>
          <w:spacing w:val="-3"/>
        </w:rPr>
        <w:t xml:space="preserve"> </w:t>
      </w:r>
      <w:r>
        <w:t>interview</w:t>
      </w:r>
      <w:r>
        <w:rPr>
          <w:spacing w:val="-6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recording</w:t>
      </w:r>
      <w:r>
        <w:rPr>
          <w:spacing w:val="-9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rPr>
          <w:spacing w:val="-2"/>
        </w:rPr>
        <w:t>timer.</w:t>
      </w:r>
    </w:p>
    <w:p w14:paraId="6D62D5D3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</w:pPr>
      <w:r>
        <w:rPr>
          <w:spacing w:val="-2"/>
        </w:rPr>
        <w:t>Description:</w:t>
      </w:r>
    </w:p>
    <w:p w14:paraId="47AFD68D">
      <w:pPr>
        <w:pStyle w:val="10"/>
        <w:numPr>
          <w:ilvl w:val="3"/>
          <w:numId w:val="21"/>
        </w:numPr>
        <w:tabs>
          <w:tab w:val="left" w:pos="1290"/>
        </w:tabs>
        <w:spacing w:before="201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Questions</w:t>
      </w:r>
      <w:r>
        <w:rPr>
          <w:spacing w:val="-6"/>
          <w:sz w:val="24"/>
        </w:rPr>
        <w:t xml:space="preserve"> </w:t>
      </w:r>
      <w:r>
        <w:rPr>
          <w:sz w:val="24"/>
        </w:rPr>
        <w:t>appear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one.</w:t>
      </w:r>
    </w:p>
    <w:p w14:paraId="03D390BC">
      <w:pPr>
        <w:pStyle w:val="10"/>
        <w:numPr>
          <w:ilvl w:val="3"/>
          <w:numId w:val="21"/>
        </w:numPr>
        <w:tabs>
          <w:tab w:val="left" w:pos="1290"/>
        </w:tabs>
        <w:spacing w:before="202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Timer</w:t>
      </w:r>
      <w:r>
        <w:rPr>
          <w:spacing w:val="-9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60</w:t>
      </w:r>
      <w:r>
        <w:rPr>
          <w:spacing w:val="-1"/>
          <w:sz w:val="24"/>
        </w:rPr>
        <w:t xml:space="preserve"> </w:t>
      </w:r>
      <w:r>
        <w:rPr>
          <w:sz w:val="24"/>
        </w:rPr>
        <w:t>seconds)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question.</w:t>
      </w:r>
    </w:p>
    <w:p w14:paraId="3C3B27DA">
      <w:pPr>
        <w:pStyle w:val="10"/>
        <w:numPr>
          <w:ilvl w:val="3"/>
          <w:numId w:val="21"/>
        </w:numPr>
        <w:tabs>
          <w:tab w:val="left" w:pos="1290"/>
        </w:tabs>
        <w:spacing w:before="204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Record</w:t>
      </w:r>
      <w:r>
        <w:rPr>
          <w:spacing w:val="-7"/>
          <w:sz w:val="24"/>
        </w:rPr>
        <w:t xml:space="preserve"> </w:t>
      </w:r>
      <w:r>
        <w:rPr>
          <w:sz w:val="24"/>
        </w:rPr>
        <w:t>Answer</w:t>
      </w:r>
      <w:r>
        <w:rPr>
          <w:spacing w:val="-6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audio/video.</w:t>
      </w:r>
    </w:p>
    <w:p w14:paraId="7D7D77EC">
      <w:pPr>
        <w:pStyle w:val="10"/>
        <w:numPr>
          <w:ilvl w:val="3"/>
          <w:numId w:val="21"/>
        </w:numPr>
        <w:tabs>
          <w:tab w:val="left" w:pos="1290"/>
        </w:tabs>
        <w:spacing w:before="202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-2"/>
          <w:sz w:val="24"/>
        </w:rPr>
        <w:t xml:space="preserve"> </w:t>
      </w:r>
      <w:r>
        <w:rPr>
          <w:sz w:val="24"/>
        </w:rPr>
        <w:t>buttons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navigate.</w:t>
      </w:r>
    </w:p>
    <w:p w14:paraId="5582FE4B">
      <w:pPr>
        <w:pStyle w:val="10"/>
        <w:numPr>
          <w:ilvl w:val="3"/>
          <w:numId w:val="21"/>
        </w:numPr>
        <w:tabs>
          <w:tab w:val="left" w:pos="1290"/>
        </w:tabs>
        <w:spacing w:before="202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End</w:t>
      </w:r>
      <w:r>
        <w:rPr>
          <w:spacing w:val="-16"/>
          <w:sz w:val="24"/>
        </w:rPr>
        <w:t xml:space="preserve"> </w:t>
      </w:r>
      <w:r>
        <w:rPr>
          <w:sz w:val="24"/>
        </w:rPr>
        <w:t>Interview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enabled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min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attempted.</w:t>
      </w:r>
    </w:p>
    <w:p w14:paraId="41D6EBA7">
      <w:pPr>
        <w:pStyle w:val="5"/>
        <w:numPr>
          <w:ilvl w:val="2"/>
          <w:numId w:val="21"/>
        </w:numPr>
        <w:tabs>
          <w:tab w:val="left" w:pos="841"/>
        </w:tabs>
        <w:spacing w:before="201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Validations</w:t>
      </w:r>
      <w:r>
        <w:rPr>
          <w:b w:val="0"/>
          <w:spacing w:val="-2"/>
        </w:rPr>
        <w:t>:</w:t>
      </w:r>
    </w:p>
    <w:p w14:paraId="5771C5FA">
      <w:pPr>
        <w:pStyle w:val="10"/>
        <w:numPr>
          <w:ilvl w:val="3"/>
          <w:numId w:val="21"/>
        </w:numPr>
        <w:tabs>
          <w:tab w:val="left" w:pos="1290"/>
        </w:tabs>
        <w:spacing w:before="202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Timer</w:t>
      </w:r>
      <w:r>
        <w:rPr>
          <w:spacing w:val="-12"/>
          <w:sz w:val="24"/>
        </w:rPr>
        <w:t xml:space="preserve"> </w:t>
      </w:r>
      <w:r>
        <w:rPr>
          <w:sz w:val="24"/>
        </w:rPr>
        <w:t>enforces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answering </w:t>
      </w:r>
      <w:r>
        <w:rPr>
          <w:spacing w:val="-2"/>
          <w:sz w:val="24"/>
        </w:rPr>
        <w:t>limit.</w:t>
      </w:r>
    </w:p>
    <w:p w14:paraId="173903BE">
      <w:pPr>
        <w:pStyle w:val="10"/>
        <w:numPr>
          <w:ilvl w:val="3"/>
          <w:numId w:val="21"/>
        </w:numPr>
        <w:tabs>
          <w:tab w:val="left" w:pos="1290"/>
        </w:tabs>
        <w:spacing w:before="202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timeout.</w:t>
      </w:r>
    </w:p>
    <w:p w14:paraId="39790ABC">
      <w:pPr>
        <w:pStyle w:val="10"/>
        <w:numPr>
          <w:ilvl w:val="3"/>
          <w:numId w:val="21"/>
        </w:numPr>
        <w:tabs>
          <w:tab w:val="left" w:pos="1290"/>
        </w:tabs>
        <w:spacing w:before="204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Cannot</w:t>
      </w:r>
      <w:r>
        <w:rPr>
          <w:spacing w:val="-8"/>
          <w:sz w:val="24"/>
        </w:rPr>
        <w:t xml:space="preserve"> </w:t>
      </w:r>
      <w:r>
        <w:rPr>
          <w:sz w:val="24"/>
        </w:rPr>
        <w:t>end</w:t>
      </w:r>
      <w:r>
        <w:rPr>
          <w:spacing w:val="-9"/>
          <w:sz w:val="24"/>
        </w:rPr>
        <w:t xml:space="preserve"> </w:t>
      </w:r>
      <w:r>
        <w:rPr>
          <w:sz w:val="24"/>
        </w:rPr>
        <w:t>interview</w:t>
      </w:r>
      <w:r>
        <w:rPr>
          <w:spacing w:val="-3"/>
          <w:sz w:val="24"/>
        </w:rPr>
        <w:t xml:space="preserve"> </w:t>
      </w:r>
      <w:r>
        <w:rPr>
          <w:sz w:val="24"/>
        </w:rPr>
        <w:t>unless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0"/>
          <w:sz w:val="24"/>
        </w:rPr>
        <w:t xml:space="preserve"> </w:t>
      </w:r>
      <w:r>
        <w:rPr>
          <w:sz w:val="24"/>
        </w:rPr>
        <w:t>attempt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threshold </w:t>
      </w:r>
      <w:r>
        <w:rPr>
          <w:spacing w:val="-4"/>
          <w:sz w:val="24"/>
        </w:rPr>
        <w:t>met.</w:t>
      </w:r>
    </w:p>
    <w:p w14:paraId="29675C71">
      <w:pPr>
        <w:pStyle w:val="10"/>
        <w:numPr>
          <w:ilvl w:val="3"/>
          <w:numId w:val="21"/>
        </w:numPr>
        <w:tabs>
          <w:tab w:val="left" w:pos="1290"/>
        </w:tabs>
        <w:spacing w:before="201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Audio</w:t>
      </w:r>
      <w:r>
        <w:rPr>
          <w:spacing w:val="-15"/>
          <w:sz w:val="24"/>
        </w:rPr>
        <w:t xml:space="preserve"> </w:t>
      </w:r>
      <w:r>
        <w:rPr>
          <w:sz w:val="24"/>
        </w:rPr>
        <w:t>must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captured</w:t>
      </w:r>
      <w:r>
        <w:rPr>
          <w:spacing w:val="9"/>
          <w:sz w:val="24"/>
        </w:rPr>
        <w:t xml:space="preserve"> </w:t>
      </w:r>
      <w:r>
        <w:rPr>
          <w:sz w:val="24"/>
        </w:rPr>
        <w:t>before</w:t>
      </w:r>
      <w:r>
        <w:rPr>
          <w:spacing w:val="-7"/>
          <w:sz w:val="24"/>
        </w:rPr>
        <w:t xml:space="preserve"> </w:t>
      </w:r>
      <w:r>
        <w:rPr>
          <w:sz w:val="24"/>
        </w:rPr>
        <w:t>proceeding (optionally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enforced).</w:t>
      </w:r>
    </w:p>
    <w:p w14:paraId="7690099A">
      <w:pPr>
        <w:pStyle w:val="8"/>
        <w:rPr>
          <w:sz w:val="20"/>
        </w:rPr>
      </w:pPr>
    </w:p>
    <w:p w14:paraId="7078AB03">
      <w:pPr>
        <w:pStyle w:val="8"/>
        <w:spacing w:before="195"/>
        <w:rPr>
          <w:sz w:val="20"/>
        </w:rPr>
      </w:pPr>
      <w:r>
        <w:rPr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6113145" cy="338709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438" cy="338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DF050">
      <w:pPr>
        <w:pStyle w:val="8"/>
        <w:spacing w:after="0"/>
        <w:rPr>
          <w:sz w:val="20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73E66CEB">
      <w:pPr>
        <w:pStyle w:val="4"/>
        <w:numPr>
          <w:ilvl w:val="1"/>
          <w:numId w:val="21"/>
        </w:numPr>
        <w:tabs>
          <w:tab w:val="left" w:pos="1006"/>
        </w:tabs>
        <w:spacing w:before="59" w:after="0" w:line="240" w:lineRule="auto"/>
        <w:ind w:left="1006" w:right="0" w:hanging="558"/>
        <w:jc w:val="left"/>
      </w:pPr>
      <w:r>
        <w:rPr>
          <w:spacing w:val="-2"/>
        </w:rPr>
        <w:t>Feedback</w:t>
      </w:r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57A35BAE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4CE9D720">
      <w:pPr>
        <w:pStyle w:val="8"/>
        <w:spacing w:before="53"/>
        <w:ind w:left="842"/>
      </w:pPr>
      <w:r>
        <w:t>Shows</w:t>
      </w:r>
      <w:r>
        <w:rPr>
          <w:spacing w:val="-13"/>
        </w:rPr>
        <w:t xml:space="preserve"> </w:t>
      </w:r>
      <w:r>
        <w:t>AI-generated</w:t>
      </w:r>
      <w:r>
        <w:rPr>
          <w:spacing w:val="-2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post-</w:t>
      </w:r>
      <w:r>
        <w:rPr>
          <w:spacing w:val="-2"/>
        </w:rPr>
        <w:t>interview.</w:t>
      </w:r>
    </w:p>
    <w:p w14:paraId="44460457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Description</w:t>
      </w:r>
      <w:r>
        <w:rPr>
          <w:b w:val="0"/>
          <w:spacing w:val="-2"/>
        </w:rPr>
        <w:t>:</w:t>
      </w:r>
    </w:p>
    <w:p w14:paraId="081D3FA3">
      <w:pPr>
        <w:pStyle w:val="10"/>
        <w:numPr>
          <w:ilvl w:val="3"/>
          <w:numId w:val="21"/>
        </w:numPr>
        <w:tabs>
          <w:tab w:val="left" w:pos="1506"/>
        </w:tabs>
        <w:spacing w:before="201" w:after="0" w:line="240" w:lineRule="auto"/>
        <w:ind w:left="1506" w:right="0" w:hanging="422"/>
        <w:jc w:val="left"/>
        <w:rPr>
          <w:sz w:val="24"/>
        </w:rPr>
      </w:pPr>
      <w:r>
        <w:rPr>
          <w:sz w:val="24"/>
        </w:rPr>
        <w:t>Lists</w:t>
      </w:r>
      <w:r>
        <w:rPr>
          <w:spacing w:val="-7"/>
          <w:sz w:val="24"/>
        </w:rPr>
        <w:t xml:space="preserve"> </w:t>
      </w:r>
      <w:r>
        <w:rPr>
          <w:sz w:val="24"/>
        </w:rPr>
        <w:t>all questions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collapsible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format.</w:t>
      </w:r>
    </w:p>
    <w:p w14:paraId="61BE91DB">
      <w:pPr>
        <w:pStyle w:val="10"/>
        <w:numPr>
          <w:ilvl w:val="3"/>
          <w:numId w:val="21"/>
        </w:numPr>
        <w:tabs>
          <w:tab w:val="left" w:pos="1506"/>
        </w:tabs>
        <w:spacing w:before="202" w:after="0" w:line="240" w:lineRule="auto"/>
        <w:ind w:left="1506" w:right="0" w:hanging="422"/>
        <w:jc w:val="left"/>
        <w:rPr>
          <w:sz w:val="24"/>
        </w:rPr>
      </w:pP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each:</w:t>
      </w:r>
    </w:p>
    <w:p w14:paraId="5E91CB2A">
      <w:pPr>
        <w:pStyle w:val="10"/>
        <w:numPr>
          <w:ilvl w:val="4"/>
          <w:numId w:val="21"/>
        </w:numPr>
        <w:tabs>
          <w:tab w:val="left" w:pos="2166"/>
        </w:tabs>
        <w:spacing w:before="204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Answer</w:t>
      </w:r>
    </w:p>
    <w:p w14:paraId="4C39F80E">
      <w:pPr>
        <w:pStyle w:val="10"/>
        <w:numPr>
          <w:ilvl w:val="4"/>
          <w:numId w:val="21"/>
        </w:numPr>
        <w:tabs>
          <w:tab w:val="left" w:pos="2166"/>
        </w:tabs>
        <w:spacing w:before="202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Correct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Answer</w:t>
      </w:r>
    </w:p>
    <w:p w14:paraId="0D15680B">
      <w:pPr>
        <w:pStyle w:val="10"/>
        <w:numPr>
          <w:ilvl w:val="4"/>
          <w:numId w:val="21"/>
        </w:numPr>
        <w:tabs>
          <w:tab w:val="left" w:pos="2160"/>
        </w:tabs>
        <w:spacing w:before="202" w:after="0" w:line="240" w:lineRule="auto"/>
        <w:ind w:left="2160" w:right="0" w:hanging="416"/>
        <w:jc w:val="left"/>
        <w:rPr>
          <w:sz w:val="24"/>
        </w:rPr>
      </w:pPr>
      <w:r>
        <w:rPr>
          <w:sz w:val="24"/>
        </w:rPr>
        <w:t>AI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Feedback</w:t>
      </w:r>
    </w:p>
    <w:p w14:paraId="3A9E1C7D">
      <w:pPr>
        <w:pStyle w:val="10"/>
        <w:numPr>
          <w:ilvl w:val="4"/>
          <w:numId w:val="21"/>
        </w:numPr>
        <w:tabs>
          <w:tab w:val="left" w:pos="2163"/>
        </w:tabs>
        <w:spacing w:before="201" w:after="0" w:line="240" w:lineRule="auto"/>
        <w:ind w:left="2163" w:right="0" w:hanging="419"/>
        <w:jc w:val="left"/>
        <w:rPr>
          <w:sz w:val="24"/>
        </w:rPr>
      </w:pPr>
      <w:r>
        <w:rPr>
          <w:spacing w:val="-2"/>
          <w:sz w:val="24"/>
        </w:rPr>
        <w:t>Rating</w:t>
      </w:r>
    </w:p>
    <w:p w14:paraId="1E0029ED">
      <w:pPr>
        <w:pStyle w:val="10"/>
        <w:numPr>
          <w:ilvl w:val="3"/>
          <w:numId w:val="21"/>
        </w:numPr>
        <w:tabs>
          <w:tab w:val="left" w:pos="1506"/>
        </w:tabs>
        <w:spacing w:before="202" w:after="0" w:line="240" w:lineRule="auto"/>
        <w:ind w:left="1506" w:right="0" w:hanging="422"/>
        <w:jc w:val="left"/>
        <w:rPr>
          <w:sz w:val="24"/>
        </w:rPr>
      </w:pPr>
      <w:r>
        <w:rPr>
          <w:sz w:val="24"/>
        </w:rPr>
        <w:t xml:space="preserve">Also </w:t>
      </w:r>
      <w:r>
        <w:rPr>
          <w:spacing w:val="-2"/>
          <w:sz w:val="24"/>
        </w:rPr>
        <w:t>shows:</w:t>
      </w:r>
    </w:p>
    <w:p w14:paraId="078E3AB6">
      <w:pPr>
        <w:pStyle w:val="10"/>
        <w:numPr>
          <w:ilvl w:val="4"/>
          <w:numId w:val="21"/>
        </w:numPr>
        <w:tabs>
          <w:tab w:val="left" w:pos="2166"/>
        </w:tabs>
        <w:spacing w:before="202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Overall</w:t>
      </w:r>
      <w:r>
        <w:rPr>
          <w:spacing w:val="-9"/>
          <w:sz w:val="24"/>
        </w:rPr>
        <w:t xml:space="preserve"> </w:t>
      </w:r>
      <w:r>
        <w:rPr>
          <w:sz w:val="24"/>
        </w:rPr>
        <w:t>Rating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(Graph)</w:t>
      </w:r>
    </w:p>
    <w:p w14:paraId="4456630D">
      <w:pPr>
        <w:pStyle w:val="10"/>
        <w:numPr>
          <w:ilvl w:val="4"/>
          <w:numId w:val="21"/>
        </w:numPr>
        <w:tabs>
          <w:tab w:val="left" w:pos="2166"/>
        </w:tabs>
        <w:spacing w:before="204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Attempt</w:t>
      </w:r>
      <w:r>
        <w:rPr>
          <w:spacing w:val="-8"/>
          <w:sz w:val="24"/>
        </w:rPr>
        <w:t xml:space="preserve"> </w:t>
      </w:r>
      <w:r>
        <w:rPr>
          <w:sz w:val="24"/>
        </w:rPr>
        <w:t>Percentage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(Graph)</w:t>
      </w:r>
    </w:p>
    <w:p w14:paraId="6735AC76">
      <w:pPr>
        <w:pStyle w:val="5"/>
        <w:numPr>
          <w:ilvl w:val="2"/>
          <w:numId w:val="21"/>
        </w:numPr>
        <w:tabs>
          <w:tab w:val="left" w:pos="841"/>
        </w:tabs>
        <w:spacing w:before="201" w:after="0" w:line="240" w:lineRule="auto"/>
        <w:ind w:left="841" w:right="0" w:hanging="419"/>
        <w:jc w:val="left"/>
      </w:pPr>
      <w:r>
        <w:rPr>
          <w:spacing w:val="-2"/>
        </w:rPr>
        <w:t>Validations:</w:t>
      </w:r>
    </w:p>
    <w:p w14:paraId="7F859568">
      <w:pPr>
        <w:pStyle w:val="10"/>
        <w:numPr>
          <w:ilvl w:val="3"/>
          <w:numId w:val="21"/>
        </w:numPr>
        <w:tabs>
          <w:tab w:val="left" w:pos="1730"/>
        </w:tabs>
        <w:spacing w:before="202" w:after="0" w:line="280" w:lineRule="auto"/>
        <w:ind w:left="1730" w:right="2421" w:hanging="430"/>
        <w:jc w:val="left"/>
        <w:rPr>
          <w:sz w:val="24"/>
        </w:rPr>
      </w:pPr>
      <w:r>
        <w:rPr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question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unattempted,</w:t>
      </w:r>
      <w:r>
        <w:rPr>
          <w:spacing w:val="-13"/>
          <w:sz w:val="24"/>
        </w:rPr>
        <w:t xml:space="preserve"> </w:t>
      </w:r>
      <w:r>
        <w:rPr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z w:val="24"/>
        </w:rPr>
        <w:t>answer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feedback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shown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"Not </w:t>
      </w:r>
      <w:r>
        <w:rPr>
          <w:spacing w:val="-2"/>
          <w:sz w:val="24"/>
        </w:rPr>
        <w:t>attempted".</w:t>
      </w:r>
    </w:p>
    <w:p w14:paraId="151CEC10">
      <w:pPr>
        <w:pStyle w:val="10"/>
        <w:numPr>
          <w:ilvl w:val="3"/>
          <w:numId w:val="21"/>
        </w:numPr>
        <w:tabs>
          <w:tab w:val="left" w:pos="1729"/>
        </w:tabs>
        <w:spacing w:before="147" w:after="0" w:line="240" w:lineRule="auto"/>
        <w:ind w:left="1729" w:right="0" w:hanging="427"/>
        <w:jc w:val="left"/>
        <w:rPr>
          <w:sz w:val="24"/>
        </w:rPr>
      </w:pPr>
      <w:r>
        <w:rPr>
          <w:sz w:val="24"/>
        </w:rPr>
        <w:t>Rating</w:t>
      </w:r>
      <w:r>
        <w:rPr>
          <w:spacing w:val="-9"/>
          <w:sz w:val="24"/>
        </w:rPr>
        <w:t xml:space="preserve"> </w:t>
      </w:r>
      <w:r>
        <w:rPr>
          <w:sz w:val="24"/>
        </w:rPr>
        <w:t>bars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color</w:t>
      </w:r>
      <w:r>
        <w:rPr>
          <w:spacing w:val="3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performance.</w:t>
      </w:r>
    </w:p>
    <w:p w14:paraId="6D5D9859">
      <w:pPr>
        <w:pStyle w:val="8"/>
        <w:spacing w:before="7"/>
        <w:rPr>
          <w:sz w:val="15"/>
        </w:rPr>
      </w:pPr>
      <w:r>
        <w:rPr>
          <w:sz w:val="15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6273800" cy="3326130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543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FCF3">
      <w:pPr>
        <w:pStyle w:val="8"/>
        <w:spacing w:after="0"/>
        <w:rPr>
          <w:sz w:val="15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49972EDE">
      <w:pPr>
        <w:pStyle w:val="4"/>
        <w:numPr>
          <w:ilvl w:val="1"/>
          <w:numId w:val="21"/>
        </w:numPr>
        <w:tabs>
          <w:tab w:val="left" w:pos="996"/>
        </w:tabs>
        <w:spacing w:before="59" w:after="0" w:line="240" w:lineRule="auto"/>
        <w:ind w:left="996" w:right="0" w:hanging="548"/>
        <w:jc w:val="left"/>
      </w:pPr>
      <w:r>
        <w:rPr>
          <w:spacing w:val="-4"/>
        </w:rPr>
        <w:t>Progress</w:t>
      </w:r>
      <w:r>
        <w:rPr>
          <w:spacing w:val="-1"/>
        </w:rPr>
        <w:t xml:space="preserve"> </w:t>
      </w:r>
      <w:r>
        <w:rPr>
          <w:spacing w:val="-4"/>
        </w:rPr>
        <w:t>Page</w:t>
      </w:r>
    </w:p>
    <w:p w14:paraId="337475ED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703DC139">
      <w:pPr>
        <w:pStyle w:val="8"/>
        <w:spacing w:before="53"/>
        <w:ind w:left="842"/>
      </w:pPr>
      <w:r>
        <w:t>Shows</w:t>
      </w:r>
      <w:r>
        <w:rPr>
          <w:spacing w:val="-9"/>
        </w:rPr>
        <w:t xml:space="preserve"> </w:t>
      </w:r>
      <w:r>
        <w:t>analytics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rPr>
          <w:spacing w:val="-2"/>
        </w:rPr>
        <w:t>interviews.</w:t>
      </w:r>
    </w:p>
    <w:p w14:paraId="33277466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</w:pPr>
      <w:r>
        <w:rPr>
          <w:spacing w:val="-2"/>
        </w:rPr>
        <w:t>Description:</w:t>
      </w:r>
    </w:p>
    <w:p w14:paraId="1F23E2D8">
      <w:pPr>
        <w:pStyle w:val="10"/>
        <w:numPr>
          <w:ilvl w:val="0"/>
          <w:numId w:val="23"/>
        </w:numPr>
        <w:tabs>
          <w:tab w:val="left" w:pos="1501"/>
        </w:tabs>
        <w:spacing w:before="201" w:after="0" w:line="240" w:lineRule="auto"/>
        <w:ind w:left="1501" w:right="0" w:hanging="417"/>
        <w:jc w:val="left"/>
        <w:rPr>
          <w:sz w:val="24"/>
        </w:rPr>
      </w:pPr>
      <w:r>
        <w:rPr>
          <w:sz w:val="24"/>
        </w:rPr>
        <w:t>Card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interview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with:</w:t>
      </w:r>
    </w:p>
    <w:p w14:paraId="3646A595">
      <w:pPr>
        <w:pStyle w:val="10"/>
        <w:numPr>
          <w:ilvl w:val="1"/>
          <w:numId w:val="23"/>
        </w:numPr>
        <w:tabs>
          <w:tab w:val="left" w:pos="2166"/>
        </w:tabs>
        <w:spacing w:before="202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Job</w:t>
      </w:r>
      <w:r>
        <w:rPr>
          <w:spacing w:val="-9"/>
          <w:sz w:val="24"/>
        </w:rPr>
        <w:t xml:space="preserve"> </w:t>
      </w:r>
      <w:r>
        <w:rPr>
          <w:sz w:val="24"/>
        </w:rPr>
        <w:t>Position,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Date</w:t>
      </w:r>
    </w:p>
    <w:p w14:paraId="04D4E35E">
      <w:pPr>
        <w:pStyle w:val="10"/>
        <w:numPr>
          <w:ilvl w:val="1"/>
          <w:numId w:val="23"/>
        </w:numPr>
        <w:tabs>
          <w:tab w:val="left" w:pos="2166"/>
        </w:tabs>
        <w:spacing w:before="204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 xml:space="preserve">Completion </w:t>
      </w:r>
      <w:r>
        <w:rPr>
          <w:spacing w:val="-10"/>
          <w:sz w:val="24"/>
        </w:rPr>
        <w:t>%</w:t>
      </w:r>
    </w:p>
    <w:p w14:paraId="48C8A755">
      <w:pPr>
        <w:pStyle w:val="10"/>
        <w:numPr>
          <w:ilvl w:val="1"/>
          <w:numId w:val="23"/>
        </w:numPr>
        <w:tabs>
          <w:tab w:val="left" w:pos="2166"/>
        </w:tabs>
        <w:spacing w:before="202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Average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Rating</w:t>
      </w:r>
    </w:p>
    <w:p w14:paraId="1E48B479">
      <w:pPr>
        <w:pStyle w:val="10"/>
        <w:numPr>
          <w:ilvl w:val="1"/>
          <w:numId w:val="23"/>
        </w:numPr>
        <w:tabs>
          <w:tab w:val="left" w:pos="2166"/>
        </w:tabs>
        <w:spacing w:before="202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Tech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Stack</w:t>
      </w:r>
    </w:p>
    <w:p w14:paraId="675378ED">
      <w:pPr>
        <w:pStyle w:val="10"/>
        <w:numPr>
          <w:ilvl w:val="1"/>
          <w:numId w:val="23"/>
        </w:numPr>
        <w:tabs>
          <w:tab w:val="left" w:pos="2166"/>
        </w:tabs>
        <w:spacing w:before="201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Experience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Level</w:t>
      </w:r>
    </w:p>
    <w:p w14:paraId="1E272AA4">
      <w:pPr>
        <w:pStyle w:val="10"/>
        <w:numPr>
          <w:ilvl w:val="1"/>
          <w:numId w:val="23"/>
        </w:numPr>
        <w:tabs>
          <w:tab w:val="left" w:pos="2166"/>
        </w:tabs>
        <w:spacing w:before="202" w:after="0" w:line="240" w:lineRule="auto"/>
        <w:ind w:left="2166" w:right="0" w:hanging="422"/>
        <w:jc w:val="left"/>
        <w:rPr>
          <w:sz w:val="24"/>
        </w:rPr>
      </w:pPr>
      <w:r>
        <w:rPr>
          <w:sz w:val="24"/>
        </w:rPr>
        <w:t>View</w:t>
      </w:r>
      <w:r>
        <w:rPr>
          <w:spacing w:val="-11"/>
          <w:sz w:val="24"/>
        </w:rPr>
        <w:t xml:space="preserve"> </w:t>
      </w:r>
      <w:r>
        <w:rPr>
          <w:sz w:val="24"/>
        </w:rPr>
        <w:t>Feedback</w:t>
      </w:r>
      <w:r>
        <w:rPr>
          <w:spacing w:val="-2"/>
          <w:sz w:val="24"/>
        </w:rPr>
        <w:t xml:space="preserve"> Button</w:t>
      </w:r>
    </w:p>
    <w:p w14:paraId="27189CC8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</w:pPr>
      <w:r>
        <w:rPr>
          <w:spacing w:val="-2"/>
        </w:rPr>
        <w:t>Validations:</w:t>
      </w:r>
    </w:p>
    <w:p w14:paraId="512AFE40">
      <w:pPr>
        <w:pStyle w:val="8"/>
        <w:spacing w:before="204" w:line="280" w:lineRule="auto"/>
        <w:ind w:left="422" w:right="1268" w:firstLine="480"/>
      </w:pPr>
      <w:r>
        <w:t>If</w:t>
      </w:r>
      <w:r>
        <w:rPr>
          <w:spacing w:val="-15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interviews</w:t>
      </w:r>
      <w:r>
        <w:rPr>
          <w:spacing w:val="-15"/>
        </w:rPr>
        <w:t xml:space="preserve"> </w:t>
      </w:r>
      <w:r>
        <w:t>found,</w:t>
      </w:r>
      <w:r>
        <w:rPr>
          <w:spacing w:val="-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loading</w:t>
      </w:r>
      <w:r>
        <w:rPr>
          <w:spacing w:val="-15"/>
        </w:rPr>
        <w:t xml:space="preserve"> </w:t>
      </w:r>
      <w:r>
        <w:t>animation</w:t>
      </w:r>
      <w:r>
        <w:rPr>
          <w:spacing w:val="-15"/>
        </w:rPr>
        <w:t xml:space="preserve"> </w:t>
      </w:r>
      <w:r>
        <w:t>followed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"No</w:t>
      </w:r>
      <w:r>
        <w:rPr>
          <w:spacing w:val="-15"/>
        </w:rPr>
        <w:t xml:space="preserve"> </w:t>
      </w:r>
      <w:r>
        <w:t>progress</w:t>
      </w:r>
      <w:r>
        <w:rPr>
          <w:spacing w:val="-10"/>
        </w:rPr>
        <w:t xml:space="preserve"> </w:t>
      </w:r>
      <w:r>
        <w:t>found"</w:t>
      </w:r>
      <w:r>
        <w:rPr>
          <w:spacing w:val="-10"/>
        </w:rPr>
        <w:t xml:space="preserve"> </w:t>
      </w:r>
      <w:r>
        <w:t>message</w:t>
      </w:r>
      <w:r>
        <w:rPr>
          <w:spacing w:val="-15"/>
        </w:rPr>
        <w:t xml:space="preserve"> </w:t>
      </w:r>
      <w:r>
        <w:t xml:space="preserve">is </w:t>
      </w:r>
      <w:r>
        <w:rPr>
          <w:spacing w:val="-2"/>
        </w:rPr>
        <w:t>shown.</w:t>
      </w:r>
    </w:p>
    <w:p w14:paraId="7148F109">
      <w:pPr>
        <w:pStyle w:val="8"/>
        <w:rPr>
          <w:sz w:val="20"/>
        </w:rPr>
      </w:pPr>
    </w:p>
    <w:p w14:paraId="26CAD437">
      <w:pPr>
        <w:pStyle w:val="8"/>
        <w:spacing w:before="140"/>
        <w:rPr>
          <w:sz w:val="20"/>
        </w:rPr>
      </w:pPr>
      <w:r>
        <w:rPr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250190</wp:posOffset>
            </wp:positionV>
            <wp:extent cx="5942330" cy="365760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50" cy="365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EE4BF">
      <w:pPr>
        <w:pStyle w:val="8"/>
        <w:spacing w:after="0"/>
        <w:rPr>
          <w:sz w:val="20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6E46565B">
      <w:pPr>
        <w:pStyle w:val="4"/>
        <w:numPr>
          <w:ilvl w:val="1"/>
          <w:numId w:val="21"/>
        </w:numPr>
        <w:tabs>
          <w:tab w:val="left" w:pos="992"/>
        </w:tabs>
        <w:spacing w:before="59" w:after="0" w:line="240" w:lineRule="auto"/>
        <w:ind w:left="992" w:right="0" w:hanging="570"/>
        <w:jc w:val="left"/>
      </w:pPr>
      <w:r>
        <w:rPr>
          <w:spacing w:val="-2"/>
        </w:rPr>
        <w:t>Upgrade</w:t>
      </w:r>
      <w:r>
        <w:rPr>
          <w:spacing w:val="-11"/>
        </w:rPr>
        <w:t xml:space="preserve"> </w:t>
      </w:r>
      <w:r>
        <w:rPr>
          <w:spacing w:val="-2"/>
        </w:rPr>
        <w:t>Page</w:t>
      </w:r>
      <w:r>
        <w:rPr>
          <w:spacing w:val="-7"/>
        </w:rPr>
        <w:t xml:space="preserve"> </w:t>
      </w:r>
      <w:r>
        <w:rPr>
          <w:spacing w:val="-2"/>
        </w:rPr>
        <w:t>(Optional)</w:t>
      </w:r>
    </w:p>
    <w:p w14:paraId="225BD02F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7A697961">
      <w:pPr>
        <w:pStyle w:val="8"/>
        <w:spacing w:before="53"/>
        <w:ind w:left="842"/>
      </w:pPr>
      <w:r>
        <w:t>Promotes</w:t>
      </w:r>
      <w:r>
        <w:rPr>
          <w:spacing w:val="-9"/>
        </w:rPr>
        <w:t xml:space="preserve"> </w:t>
      </w:r>
      <w:r>
        <w:t>premium</w:t>
      </w:r>
      <w:r>
        <w:rPr>
          <w:spacing w:val="-3"/>
        </w:rPr>
        <w:t xml:space="preserve"> </w:t>
      </w:r>
      <w:r>
        <w:rPr>
          <w:spacing w:val="-2"/>
        </w:rPr>
        <w:t>features.</w:t>
      </w:r>
    </w:p>
    <w:p w14:paraId="744E793D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</w:pPr>
      <w:r>
        <w:rPr>
          <w:spacing w:val="-2"/>
        </w:rPr>
        <w:t>Description:</w:t>
      </w:r>
    </w:p>
    <w:p w14:paraId="76648F75">
      <w:pPr>
        <w:pStyle w:val="8"/>
        <w:spacing w:before="201"/>
        <w:ind w:left="902"/>
      </w:pPr>
      <w:r>
        <w:t>Lists</w:t>
      </w:r>
      <w:r>
        <w:rPr>
          <w:spacing w:val="-9"/>
        </w:rPr>
        <w:t xml:space="preserve"> </w:t>
      </w:r>
      <w:r>
        <w:t>benefits:</w:t>
      </w:r>
      <w:r>
        <w:rPr>
          <w:spacing w:val="-3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Feedback,</w:t>
      </w:r>
      <w:r>
        <w:rPr>
          <w:spacing w:val="-3"/>
        </w:rPr>
        <w:t xml:space="preserve"> </w:t>
      </w:r>
      <w:r>
        <w:t>Video</w:t>
      </w:r>
      <w:r>
        <w:rPr>
          <w:spacing w:val="-7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Premium</w:t>
      </w:r>
      <w:r>
        <w:rPr>
          <w:spacing w:val="-3"/>
        </w:rPr>
        <w:t xml:space="preserve"> </w:t>
      </w:r>
      <w:r>
        <w:t>Question</w:t>
      </w:r>
      <w:r>
        <w:rPr>
          <w:spacing w:val="-8"/>
        </w:rPr>
        <w:t xml:space="preserve"> </w:t>
      </w:r>
      <w:r>
        <w:t>Sets,</w:t>
      </w:r>
      <w:r>
        <w:rPr>
          <w:spacing w:val="-3"/>
        </w:rPr>
        <w:t xml:space="preserve"> </w:t>
      </w:r>
      <w:r>
        <w:rPr>
          <w:spacing w:val="-4"/>
        </w:rPr>
        <w:t>etc.</w:t>
      </w:r>
    </w:p>
    <w:p w14:paraId="581F3FAC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</w:pPr>
      <w:r>
        <w:rPr>
          <w:spacing w:val="-2"/>
        </w:rPr>
        <w:t>Validations:</w:t>
      </w:r>
    </w:p>
    <w:p w14:paraId="4E223F74">
      <w:pPr>
        <w:pStyle w:val="8"/>
        <w:spacing w:before="204"/>
        <w:ind w:left="902"/>
      </w:pPr>
      <w:r>
        <w:t>Button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Upgrade</w:t>
      </w:r>
      <w:r>
        <w:rPr>
          <w:spacing w:val="-7"/>
        </w:rPr>
        <w:t xml:space="preserve"> </w:t>
      </w:r>
      <w:r>
        <w:t>(Currently</w:t>
      </w:r>
      <w:r>
        <w:rPr>
          <w:spacing w:val="-2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linked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Stripe/Upgrade</w:t>
      </w:r>
      <w:r>
        <w:rPr>
          <w:spacing w:val="-1"/>
        </w:rPr>
        <w:t xml:space="preserve"> </w:t>
      </w:r>
      <w:r>
        <w:rPr>
          <w:spacing w:val="-2"/>
        </w:rPr>
        <w:t>plan).</w:t>
      </w:r>
    </w:p>
    <w:p w14:paraId="6417B7F1">
      <w:pPr>
        <w:pStyle w:val="8"/>
        <w:rPr>
          <w:sz w:val="20"/>
        </w:rPr>
      </w:pPr>
    </w:p>
    <w:p w14:paraId="4D068890">
      <w:pPr>
        <w:pStyle w:val="8"/>
        <w:rPr>
          <w:sz w:val="20"/>
        </w:rPr>
      </w:pPr>
    </w:p>
    <w:p w14:paraId="00F7C4DF">
      <w:pPr>
        <w:pStyle w:val="8"/>
        <w:rPr>
          <w:sz w:val="20"/>
        </w:rPr>
      </w:pPr>
    </w:p>
    <w:p w14:paraId="24DA2E94">
      <w:pPr>
        <w:pStyle w:val="8"/>
        <w:spacing w:before="213"/>
        <w:rPr>
          <w:sz w:val="20"/>
        </w:rPr>
      </w:pPr>
      <w:r>
        <w:rPr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296545</wp:posOffset>
            </wp:positionV>
            <wp:extent cx="5769610" cy="3220085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435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D6774">
      <w:pPr>
        <w:pStyle w:val="8"/>
        <w:spacing w:after="0"/>
        <w:rPr>
          <w:sz w:val="20"/>
        </w:rPr>
        <w:sectPr>
          <w:pgSz w:w="12240" w:h="15840"/>
          <w:pgMar w:top="1300" w:right="141" w:bottom="1200" w:left="992" w:header="0" w:footer="991" w:gutter="0"/>
          <w:cols w:space="720" w:num="1"/>
        </w:sectPr>
      </w:pPr>
    </w:p>
    <w:p w14:paraId="758F91BA">
      <w:pPr>
        <w:pStyle w:val="4"/>
        <w:numPr>
          <w:ilvl w:val="1"/>
          <w:numId w:val="21"/>
        </w:numPr>
        <w:tabs>
          <w:tab w:val="left" w:pos="1006"/>
        </w:tabs>
        <w:spacing w:before="60" w:after="0" w:line="240" w:lineRule="auto"/>
        <w:ind w:left="1006" w:right="0" w:hanging="558"/>
        <w:jc w:val="left"/>
      </w:pPr>
      <w:r>
        <w:t>How</w:t>
      </w:r>
      <w:r>
        <w:rPr>
          <w:spacing w:val="-16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rPr>
          <w:spacing w:val="-4"/>
        </w:rPr>
        <w:t>Page</w:t>
      </w:r>
    </w:p>
    <w:p w14:paraId="2FFDB595">
      <w:pPr>
        <w:pStyle w:val="5"/>
        <w:numPr>
          <w:ilvl w:val="2"/>
          <w:numId w:val="21"/>
        </w:numPr>
        <w:tabs>
          <w:tab w:val="left" w:pos="841"/>
        </w:tabs>
        <w:spacing w:before="203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3302A190">
      <w:pPr>
        <w:pStyle w:val="8"/>
        <w:spacing w:before="50"/>
        <w:ind w:left="842"/>
      </w:pPr>
      <w:r>
        <w:t>Educates</w:t>
      </w:r>
      <w:r>
        <w:rPr>
          <w:spacing w:val="-9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JARVIS</w:t>
      </w:r>
      <w:r>
        <w:rPr>
          <w:spacing w:val="2"/>
        </w:rPr>
        <w:t xml:space="preserve"> </w:t>
      </w:r>
      <w:r>
        <w:rPr>
          <w:spacing w:val="-2"/>
        </w:rPr>
        <w:t>workflow.</w:t>
      </w:r>
    </w:p>
    <w:p w14:paraId="3F259D2C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Description</w:t>
      </w:r>
      <w:r>
        <w:rPr>
          <w:b w:val="0"/>
          <w:spacing w:val="-2"/>
        </w:rPr>
        <w:t>:</w:t>
      </w:r>
    </w:p>
    <w:p w14:paraId="5E82161D">
      <w:pPr>
        <w:pStyle w:val="10"/>
        <w:numPr>
          <w:ilvl w:val="3"/>
          <w:numId w:val="21"/>
        </w:numPr>
        <w:tabs>
          <w:tab w:val="left" w:pos="1290"/>
        </w:tabs>
        <w:spacing w:before="202" w:after="0" w:line="240" w:lineRule="auto"/>
        <w:ind w:left="1290" w:right="0" w:hanging="424"/>
        <w:jc w:val="left"/>
        <w:rPr>
          <w:sz w:val="24"/>
        </w:rPr>
      </w:pPr>
      <w:r>
        <w:rPr>
          <w:spacing w:val="-2"/>
          <w:sz w:val="24"/>
        </w:rPr>
        <w:t>Step-by-step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explanation:</w:t>
      </w:r>
    </w:p>
    <w:p w14:paraId="4C87584F">
      <w:pPr>
        <w:pStyle w:val="10"/>
        <w:numPr>
          <w:ilvl w:val="3"/>
          <w:numId w:val="21"/>
        </w:numPr>
        <w:tabs>
          <w:tab w:val="left" w:pos="1290"/>
        </w:tabs>
        <w:spacing w:before="201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Speak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Answer</w:t>
      </w:r>
    </w:p>
    <w:p w14:paraId="285E0856">
      <w:pPr>
        <w:pStyle w:val="10"/>
        <w:numPr>
          <w:ilvl w:val="3"/>
          <w:numId w:val="21"/>
        </w:numPr>
        <w:tabs>
          <w:tab w:val="left" w:pos="1290"/>
        </w:tabs>
        <w:spacing w:before="204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AI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Feedback</w:t>
      </w:r>
    </w:p>
    <w:p w14:paraId="6134E61B">
      <w:pPr>
        <w:pStyle w:val="10"/>
        <w:numPr>
          <w:ilvl w:val="3"/>
          <w:numId w:val="21"/>
        </w:numPr>
        <w:tabs>
          <w:tab w:val="left" w:pos="1290"/>
        </w:tabs>
        <w:spacing w:before="202" w:after="0" w:line="240" w:lineRule="auto"/>
        <w:ind w:left="1290" w:right="0" w:hanging="424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Improve</w:t>
      </w:r>
    </w:p>
    <w:p w14:paraId="2FDCD13F">
      <w:pPr>
        <w:pStyle w:val="5"/>
        <w:numPr>
          <w:ilvl w:val="2"/>
          <w:numId w:val="21"/>
        </w:numPr>
        <w:tabs>
          <w:tab w:val="left" w:pos="841"/>
        </w:tabs>
        <w:spacing w:before="202" w:after="0" w:line="240" w:lineRule="auto"/>
        <w:ind w:left="841" w:right="0" w:hanging="419"/>
        <w:jc w:val="left"/>
        <w:rPr>
          <w:b w:val="0"/>
        </w:rPr>
      </w:pPr>
      <w:r>
        <w:rPr>
          <w:spacing w:val="-2"/>
        </w:rPr>
        <w:t>Validations</w:t>
      </w:r>
      <w:r>
        <w:rPr>
          <w:b w:val="0"/>
          <w:spacing w:val="-2"/>
        </w:rPr>
        <w:t>:</w:t>
      </w:r>
    </w:p>
    <w:p w14:paraId="16FD77DE">
      <w:pPr>
        <w:pStyle w:val="8"/>
        <w:spacing w:before="202"/>
        <w:ind w:left="782"/>
      </w:pPr>
      <w:r>
        <w:t>Static</w:t>
      </w:r>
      <w:r>
        <w:rPr>
          <w:spacing w:val="-10"/>
        </w:rPr>
        <w:t xml:space="preserve"> </w:t>
      </w:r>
      <w:r>
        <w:t>content;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 xml:space="preserve">validation </w:t>
      </w:r>
      <w:r>
        <w:rPr>
          <w:spacing w:val="-2"/>
        </w:rPr>
        <w:t>needed.</w:t>
      </w:r>
    </w:p>
    <w:p w14:paraId="2E18312D">
      <w:pPr>
        <w:pStyle w:val="8"/>
        <w:rPr>
          <w:sz w:val="20"/>
        </w:rPr>
      </w:pPr>
    </w:p>
    <w:p w14:paraId="0FF81DAC">
      <w:pPr>
        <w:pStyle w:val="8"/>
        <w:spacing w:before="198"/>
        <w:rPr>
          <w:sz w:val="20"/>
        </w:rPr>
      </w:pPr>
      <w:r>
        <w:rPr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287020</wp:posOffset>
            </wp:positionV>
            <wp:extent cx="5822950" cy="3261360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233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633CE">
      <w:pPr>
        <w:pStyle w:val="8"/>
        <w:spacing w:after="0"/>
        <w:rPr>
          <w:sz w:val="20"/>
        </w:rPr>
        <w:sectPr>
          <w:pgSz w:w="12240" w:h="15840"/>
          <w:pgMar w:top="1740" w:right="141" w:bottom="1200" w:left="992" w:header="0" w:footer="991" w:gutter="0"/>
          <w:cols w:space="720" w:num="1"/>
        </w:sectPr>
      </w:pPr>
    </w:p>
    <w:p w14:paraId="02E60AD8">
      <w:pPr>
        <w:pStyle w:val="8"/>
        <w:spacing w:before="4"/>
        <w:rPr>
          <w:sz w:val="17"/>
        </w:rPr>
      </w:pPr>
    </w:p>
    <w:sectPr>
      <w:pgSz w:w="12240" w:h="15840"/>
      <w:pgMar w:top="1820" w:right="141" w:bottom="1200" w:left="992" w:header="0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BB0E1">
    <w:pPr>
      <w:pStyle w:val="8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4121150</wp:posOffset>
              </wp:positionH>
              <wp:positionV relativeFrom="page">
                <wp:posOffset>9274175</wp:posOffset>
              </wp:positionV>
              <wp:extent cx="185420" cy="180975"/>
              <wp:effectExtent l="0" t="0" r="0" b="0"/>
              <wp:wrapNone/>
              <wp:docPr id="12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F6B7E3"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35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2" o:spid="_x0000_s1026" o:spt="202" type="#_x0000_t202" style="position:absolute;left:0pt;margin-left:324.5pt;margin-top:730.25pt;height:14.25pt;width:14.6pt;mso-position-horizontal-relative:page;mso-position-vertical-relative:page;z-index:-251655168;mso-width-relative:page;mso-height-relative:page;" filled="f" stroked="f" coordsize="21600,21600" o:gfxdata="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goibFtoAAAANAQAADwAAAAAAAAABACAAAAAiAAAAZHJzL2Rvd25yZXYueG1sUEsBAhQAFAAAAAgA&#10;h07iQHmfjUyxAQAAdQMAAA4AAAAAAAAAAQAgAAAAK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3F6B7E3">
                    <w:pPr>
                      <w:spacing w:before="11"/>
                      <w:ind w:left="6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35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1161" w:hanging="35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78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888" w:hanging="353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5" w:hanging="35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0" w:hanging="35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55" w:hanging="35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5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6" w:hanging="35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1" w:hanging="35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6" w:hanging="353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0"/>
      <w:numFmt w:val="bullet"/>
      <w:lvlText w:val=""/>
      <w:lvlJc w:val="left"/>
      <w:pPr>
        <w:ind w:left="1166" w:hanging="35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54" w:hanging="3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49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4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8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3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28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2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17" w:hanging="358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lowerLetter"/>
      <w:lvlText w:val="%1."/>
      <w:lvlJc w:val="left"/>
      <w:pPr>
        <w:ind w:left="695" w:hanging="248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2"/>
        <w:w w:val="74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168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5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0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5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6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1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6" w:hanging="358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880" w:hanging="4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80" w:hanging="432"/>
        <w:jc w:val="left"/>
      </w:pPr>
      <w:rPr>
        <w:rFonts w:hint="default"/>
        <w:spacing w:val="-1"/>
        <w:w w:val="82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166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0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5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6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1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6" w:hanging="358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0"/>
      <w:numFmt w:val="bullet"/>
      <w:lvlText w:val=""/>
      <w:lvlJc w:val="left"/>
      <w:pPr>
        <w:ind w:left="1166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886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5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880" w:hanging="4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80" w:hanging="432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82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166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0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5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6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1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6" w:hanging="358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1161" w:hanging="35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78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888" w:hanging="353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5" w:hanging="35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0" w:hanging="35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55" w:hanging="35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5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6" w:hanging="35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1" w:hanging="35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6" w:hanging="353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0"/>
      <w:numFmt w:val="bullet"/>
      <w:lvlText w:val=""/>
      <w:lvlJc w:val="left"/>
      <w:pPr>
        <w:ind w:left="1166" w:hanging="35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54" w:hanging="3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49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4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8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3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28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2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17" w:hanging="358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0"/>
      <w:numFmt w:val="bullet"/>
      <w:lvlText w:val=""/>
      <w:lvlJc w:val="left"/>
      <w:pPr>
        <w:ind w:left="1166" w:hanging="35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54" w:hanging="3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49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4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8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3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28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2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17" w:hanging="358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16" w:hanging="2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45" w:hanging="24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70" w:hanging="24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95" w:hanging="2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20" w:hanging="2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5" w:hanging="2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70" w:hanging="2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95" w:hanging="2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20" w:hanging="241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5"/>
      <w:numFmt w:val="decimal"/>
      <w:lvlText w:val="%1"/>
      <w:lvlJc w:val="left"/>
      <w:pPr>
        <w:ind w:left="856" w:hanging="43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6" w:hanging="435"/>
        <w:jc w:val="left"/>
      </w:pPr>
      <w:rPr>
        <w:rFonts w:hint="default"/>
        <w:spacing w:val="-1"/>
        <w:w w:val="8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19" w:hanging="572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74"/>
        <w:sz w:val="24"/>
        <w:szCs w:val="24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1166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46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90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3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6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20" w:hanging="358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161" w:hanging="35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78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881" w:hanging="353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5" w:hanging="35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0" w:hanging="35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55" w:hanging="35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5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6" w:hanging="35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1" w:hanging="35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6" w:hanging="353"/>
      </w:pPr>
      <w:rPr>
        <w:rFonts w:hint="default"/>
        <w:lang w:val="en-US" w:eastAsia="en-US" w:bidi="ar-SA"/>
      </w:rPr>
    </w:lvl>
  </w:abstractNum>
  <w:abstractNum w:abstractNumId="12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1324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98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77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34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3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92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0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9" w:hanging="240"/>
      </w:pPr>
      <w:rPr>
        <w:rFonts w:hint="default"/>
        <w:lang w:val="en-US" w:eastAsia="en-US" w:bidi="ar-SA"/>
      </w:rPr>
    </w:lvl>
  </w:abstractNum>
  <w:abstractNum w:abstractNumId="13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1161" w:hanging="298"/>
        <w:jc w:val="left"/>
      </w:pPr>
      <w:rPr>
        <w:rFonts w:hint="default"/>
        <w:spacing w:val="0"/>
        <w:w w:val="90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950" w:hanging="425"/>
        <w:jc w:val="left"/>
      </w:pPr>
      <w:rPr>
        <w:rFonts w:hint="default"/>
        <w:spacing w:val="0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60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03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46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0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3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76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20" w:hanging="425"/>
      </w:pPr>
      <w:rPr>
        <w:rFonts w:hint="default"/>
        <w:lang w:val="en-US" w:eastAsia="en-US" w:bidi="ar-SA"/>
      </w:rPr>
    </w:lvl>
  </w:abstractNum>
  <w:abstractNum w:abstractNumId="14">
    <w:nsid w:val="25B654F3"/>
    <w:multiLevelType w:val="multilevel"/>
    <w:tmpl w:val="25B654F3"/>
    <w:lvl w:ilvl="0" w:tentative="0">
      <w:start w:val="3"/>
      <w:numFmt w:val="decimal"/>
      <w:lvlText w:val="%1"/>
      <w:lvlJc w:val="left"/>
      <w:pPr>
        <w:ind w:left="880" w:hanging="4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80" w:hanging="432"/>
        <w:jc w:val="left"/>
      </w:pPr>
      <w:rPr>
        <w:rFonts w:hint="default"/>
        <w:spacing w:val="-1"/>
        <w:w w:val="8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19" w:hanging="572"/>
        <w:jc w:val="left"/>
      </w:pPr>
      <w:rPr>
        <w:rFonts w:hint="default"/>
        <w:spacing w:val="0"/>
        <w:w w:val="74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1166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46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90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3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6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20" w:hanging="358"/>
      </w:pPr>
      <w:rPr>
        <w:rFonts w:hint="default"/>
        <w:lang w:val="en-US" w:eastAsia="en-US" w:bidi="ar-SA"/>
      </w:rPr>
    </w:lvl>
  </w:abstractNum>
  <w:abstractNum w:abstractNumId="15">
    <w:nsid w:val="2A8F537B"/>
    <w:multiLevelType w:val="multilevel"/>
    <w:tmpl w:val="2A8F537B"/>
    <w:lvl w:ilvl="0" w:tentative="0">
      <w:start w:val="6"/>
      <w:numFmt w:val="decimal"/>
      <w:lvlText w:val="%1"/>
      <w:lvlJc w:val="left"/>
      <w:pPr>
        <w:ind w:left="880" w:hanging="4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80" w:hanging="432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82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16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6" w:hanging="360"/>
      </w:pPr>
      <w:rPr>
        <w:rFonts w:hint="default"/>
        <w:lang w:val="en-US" w:eastAsia="en-US" w:bidi="ar-SA"/>
      </w:rPr>
    </w:lvl>
  </w:abstractNum>
  <w:abstractNum w:abstractNumId="16">
    <w:nsid w:val="46A08BB8"/>
    <w:multiLevelType w:val="multilevel"/>
    <w:tmpl w:val="46A08BB8"/>
    <w:lvl w:ilvl="0" w:tentative="0">
      <w:start w:val="0"/>
      <w:numFmt w:val="bullet"/>
      <w:lvlText w:val=""/>
      <w:lvlJc w:val="left"/>
      <w:pPr>
        <w:ind w:left="1502" w:hanging="41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2166" w:hanging="42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54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8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42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6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30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4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18" w:hanging="423"/>
      </w:pPr>
      <w:rPr>
        <w:rFonts w:hint="default"/>
        <w:lang w:val="en-US" w:eastAsia="en-US" w:bidi="ar-SA"/>
      </w:rPr>
    </w:lvl>
  </w:abstractNum>
  <w:abstractNum w:abstractNumId="17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1161" w:hanging="353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78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881" w:hanging="353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5" w:hanging="35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0" w:hanging="35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55" w:hanging="35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80" w:hanging="35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06" w:hanging="35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1" w:hanging="35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56" w:hanging="353"/>
      </w:pPr>
      <w:rPr>
        <w:rFonts w:hint="default"/>
        <w:lang w:val="en-US" w:eastAsia="en-US" w:bidi="ar-SA"/>
      </w:rPr>
    </w:lvl>
  </w:abstractNum>
  <w:abstractNum w:abstractNumId="18">
    <w:nsid w:val="4D4DC07F"/>
    <w:multiLevelType w:val="multilevel"/>
    <w:tmpl w:val="4D4DC07F"/>
    <w:lvl w:ilvl="0" w:tentative="0">
      <w:start w:val="8"/>
      <w:numFmt w:val="decimal"/>
      <w:lvlText w:val="%1"/>
      <w:lvlJc w:val="left"/>
      <w:pPr>
        <w:ind w:left="856" w:hanging="43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6" w:hanging="435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82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16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6" w:hanging="360"/>
      </w:pPr>
      <w:rPr>
        <w:rFonts w:hint="default"/>
        <w:lang w:val="en-US" w:eastAsia="en-US" w:bidi="ar-SA"/>
      </w:rPr>
    </w:lvl>
  </w:abstractNum>
  <w:abstractNum w:abstractNumId="19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669" w:hanging="248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74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166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5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0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5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6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1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6" w:hanging="358"/>
      </w:pPr>
      <w:rPr>
        <w:rFonts w:hint="default"/>
        <w:lang w:val="en-US" w:eastAsia="en-US" w:bidi="ar-SA"/>
      </w:rPr>
    </w:lvl>
  </w:abstractNum>
  <w:abstractNum w:abstractNumId="20">
    <w:nsid w:val="5A241D34"/>
    <w:multiLevelType w:val="multilevel"/>
    <w:tmpl w:val="5A241D34"/>
    <w:lvl w:ilvl="0" w:tentative="0">
      <w:start w:val="7"/>
      <w:numFmt w:val="decimal"/>
      <w:lvlText w:val="%1"/>
      <w:lvlJc w:val="left"/>
      <w:pPr>
        <w:ind w:left="854" w:hanging="4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4" w:hanging="432"/>
        <w:jc w:val="left"/>
      </w:pPr>
      <w:rPr>
        <w:rFonts w:hint="default"/>
        <w:spacing w:val="-8"/>
        <w:w w:val="86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166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o"/>
      <w:lvlJc w:val="left"/>
      <w:pPr>
        <w:ind w:left="1886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21">
    <w:nsid w:val="60382F6E"/>
    <w:multiLevelType w:val="multilevel"/>
    <w:tmpl w:val="60382F6E"/>
    <w:lvl w:ilvl="0" w:tentative="0">
      <w:start w:val="10"/>
      <w:numFmt w:val="decimal"/>
      <w:lvlText w:val="%1"/>
      <w:lvlJc w:val="left"/>
      <w:pPr>
        <w:ind w:left="1070" w:hanging="6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70" w:hanging="62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8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"/>
      <w:lvlJc w:val="left"/>
      <w:pPr>
        <w:ind w:left="782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1"/>
      <w:numFmt w:val="decimal"/>
      <w:lvlText w:val="%4."/>
      <w:lvlJc w:val="left"/>
      <w:pPr>
        <w:ind w:left="1502" w:hanging="41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1"/>
      <w:numFmt w:val="lowerRoman"/>
      <w:lvlText w:val="%5."/>
      <w:lvlJc w:val="left"/>
      <w:pPr>
        <w:ind w:left="2166" w:hanging="42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74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160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396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633" w:hanging="423"/>
      </w:pPr>
      <w:rPr>
        <w:rFonts w:hint="default"/>
        <w:lang w:val="en-US" w:eastAsia="en-US" w:bidi="ar-SA"/>
      </w:rPr>
    </w:lvl>
  </w:abstractNum>
  <w:abstractNum w:abstractNumId="22">
    <w:nsid w:val="72183CF9"/>
    <w:multiLevelType w:val="multilevel"/>
    <w:tmpl w:val="72183CF9"/>
    <w:lvl w:ilvl="0" w:tentative="0">
      <w:start w:val="4"/>
      <w:numFmt w:val="decimal"/>
      <w:lvlText w:val="%1"/>
      <w:lvlJc w:val="left"/>
      <w:pPr>
        <w:ind w:left="880" w:hanging="4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80" w:hanging="432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82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95" w:hanging="574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74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46" w:hanging="5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9" w:hanging="5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2" w:hanging="5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15" w:hanging="5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38" w:hanging="5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61" w:hanging="574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9"/>
  </w:num>
  <w:num w:numId="4">
    <w:abstractNumId w:val="3"/>
  </w:num>
  <w:num w:numId="5">
    <w:abstractNumId w:val="2"/>
  </w:num>
  <w:num w:numId="6">
    <w:abstractNumId w:val="11"/>
  </w:num>
  <w:num w:numId="7">
    <w:abstractNumId w:val="14"/>
  </w:num>
  <w:num w:numId="8">
    <w:abstractNumId w:val="22"/>
  </w:num>
  <w:num w:numId="9">
    <w:abstractNumId w:val="10"/>
  </w:num>
  <w:num w:numId="10">
    <w:abstractNumId w:val="0"/>
  </w:num>
  <w:num w:numId="11">
    <w:abstractNumId w:val="15"/>
  </w:num>
  <w:num w:numId="12">
    <w:abstractNumId w:val="20"/>
  </w:num>
  <w:num w:numId="13">
    <w:abstractNumId w:val="4"/>
  </w:num>
  <w:num w:numId="14">
    <w:abstractNumId w:val="18"/>
  </w:num>
  <w:num w:numId="15">
    <w:abstractNumId w:val="8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7"/>
  </w:num>
  <w:num w:numId="21">
    <w:abstractNumId w:val="21"/>
  </w:num>
  <w:num w:numId="22">
    <w:abstractNumId w:val="1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9951AF1"/>
    <w:rsid w:val="462D7A63"/>
    <w:rsid w:val="48531068"/>
    <w:rsid w:val="7C5A21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816" w:right="901"/>
      <w:jc w:val="center"/>
      <w:outlineLvl w:val="1"/>
    </w:pPr>
    <w:rPr>
      <w:rFonts w:ascii="Times New Roman" w:hAnsi="Times New Roman" w:eastAsia="Times New Roman" w:cs="Times New Roman"/>
      <w:b/>
      <w:bCs/>
      <w:sz w:val="52"/>
      <w:szCs w:val="52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60"/>
      <w:ind w:left="448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qFormat/>
    <w:uiPriority w:val="1"/>
    <w:pPr>
      <w:ind w:left="877" w:hanging="429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5">
    <w:name w:val="heading 4"/>
    <w:basedOn w:val="1"/>
    <w:qFormat/>
    <w:uiPriority w:val="1"/>
    <w:pPr>
      <w:spacing w:before="202"/>
      <w:ind w:left="1165" w:hanging="357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165" w:hanging="357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ind w:left="7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3.jpe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80</Pages>
  <Words>6794</Words>
  <Characters>47845</Characters>
  <TotalTime>7</TotalTime>
  <ScaleCrop>false</ScaleCrop>
  <LinksUpToDate>false</LinksUpToDate>
  <CharactersWithSpaces>53476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2025-04-29T19:07:00Z</dcterms:created>
  <dc:creator>Dell</dc:creator>
  <cp:lastModifiedBy>Interesting Facts</cp:lastModifiedBy>
  <dcterms:modified xsi:type="dcterms:W3CDTF">2025-05-02T13:37:33Z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LastSaved">
    <vt:filetime>2025-04-29T00:00:00Z</vt:filetime>
  </property>
  <property fmtid="{D5CDD505-2E9C-101B-9397-08002B2CF9AE}" pid="4" name="Producer">
    <vt:lpwstr>iLovePDF</vt:lpwstr>
  </property>
  <property fmtid="{D5CDD505-2E9C-101B-9397-08002B2CF9AE}" pid="5" name="KSOProductBuildVer">
    <vt:lpwstr>1033-12.2.0.20795</vt:lpwstr>
  </property>
  <property fmtid="{D5CDD505-2E9C-101B-9397-08002B2CF9AE}" pid="6" name="ICV">
    <vt:lpwstr>DB0E91E184E14988A97A603172CE5141_12</vt:lpwstr>
  </property>
</Properties>
</file>